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1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83"/>
        <w:gridCol w:w="5904"/>
        <w:gridCol w:w="2562"/>
      </w:tblGrid>
      <w:tr w14:paraId="4A056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95" w:hRule="atLeast"/>
        </w:trPr>
        <w:tc>
          <w:tcPr>
            <w:tcW w:w="2583" w:type="dxa"/>
          </w:tcPr>
          <w:p w14:paraId="24762EC2">
            <w:pPr>
              <w:pStyle w:val="10"/>
              <w:ind w:left="50"/>
              <w:rPr>
                <w:sz w:val="20"/>
              </w:rPr>
            </w:pPr>
            <w:r>
              <w:rPr>
                <w:sz w:val="20"/>
              </w:rPr>
              <w:drawing>
                <wp:inline distT="0" distB="0" distL="0" distR="0">
                  <wp:extent cx="928370" cy="87185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928985" cy="872108"/>
                          </a:xfrm>
                          <a:prstGeom prst="rect">
                            <a:avLst/>
                          </a:prstGeom>
                        </pic:spPr>
                      </pic:pic>
                    </a:graphicData>
                  </a:graphic>
                </wp:inline>
              </w:drawing>
            </w:r>
          </w:p>
        </w:tc>
        <w:tc>
          <w:tcPr>
            <w:tcW w:w="5904" w:type="dxa"/>
          </w:tcPr>
          <w:p w14:paraId="3DC77166">
            <w:pPr>
              <w:pStyle w:val="10"/>
              <w:spacing w:line="273" w:lineRule="auto"/>
              <w:ind w:left="1544" w:right="965" w:hanging="483"/>
              <w:rPr>
                <w:b/>
                <w:sz w:val="52"/>
              </w:rPr>
            </w:pPr>
            <w:r>
              <w:rPr>
                <w:b/>
                <w:spacing w:val="-8"/>
                <w:sz w:val="52"/>
              </w:rPr>
              <w:t xml:space="preserve">RANSOMWARE </w:t>
            </w:r>
            <w:r>
              <w:rPr>
                <w:b/>
                <w:spacing w:val="-2"/>
                <w:sz w:val="52"/>
              </w:rPr>
              <w:t>DETECTOR</w:t>
            </w:r>
          </w:p>
        </w:tc>
        <w:tc>
          <w:tcPr>
            <w:tcW w:w="2562" w:type="dxa"/>
          </w:tcPr>
          <w:p w14:paraId="7A42BA47">
            <w:pPr>
              <w:pStyle w:val="10"/>
              <w:ind w:left="1078"/>
              <w:rPr>
                <w:sz w:val="20"/>
              </w:rPr>
            </w:pPr>
            <w:r>
              <w:rPr>
                <w:sz w:val="20"/>
              </w:rPr>
              <w:drawing>
                <wp:inline distT="0" distB="0" distL="0" distR="0">
                  <wp:extent cx="845820" cy="85026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846234" cy="850773"/>
                          </a:xfrm>
                          <a:prstGeom prst="rect">
                            <a:avLst/>
                          </a:prstGeom>
                        </pic:spPr>
                      </pic:pic>
                    </a:graphicData>
                  </a:graphic>
                </wp:inline>
              </w:drawing>
            </w:r>
          </w:p>
        </w:tc>
      </w:tr>
      <w:tr w14:paraId="675EB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95" w:hRule="atLeast"/>
        </w:trPr>
        <w:tc>
          <w:tcPr>
            <w:tcW w:w="2583" w:type="dxa"/>
          </w:tcPr>
          <w:p w14:paraId="0B41FDEF">
            <w:pPr>
              <w:pStyle w:val="10"/>
              <w:ind w:left="50"/>
              <w:rPr>
                <w:sz w:val="20"/>
              </w:rPr>
            </w:pPr>
          </w:p>
        </w:tc>
        <w:tc>
          <w:tcPr>
            <w:tcW w:w="5904" w:type="dxa"/>
          </w:tcPr>
          <w:p w14:paraId="61E295E2">
            <w:pPr>
              <w:pStyle w:val="10"/>
              <w:spacing w:line="273" w:lineRule="auto"/>
              <w:ind w:left="1544" w:right="965" w:hanging="483"/>
              <w:rPr>
                <w:rFonts w:hint="default"/>
                <w:b/>
                <w:spacing w:val="-8"/>
                <w:sz w:val="52"/>
                <w:lang w:val="en-IN"/>
              </w:rPr>
            </w:pPr>
            <w:r>
              <w:rPr>
                <w:rFonts w:hint="default"/>
                <w:b/>
                <w:spacing w:val="-8"/>
                <w:sz w:val="52"/>
                <w:lang w:val="en-IN"/>
              </w:rPr>
              <w:t>li</w:t>
            </w:r>
            <w:bookmarkStart w:id="0" w:name="_GoBack"/>
            <w:bookmarkEnd w:id="0"/>
          </w:p>
        </w:tc>
        <w:tc>
          <w:tcPr>
            <w:tcW w:w="2562" w:type="dxa"/>
          </w:tcPr>
          <w:p w14:paraId="0BB419DA">
            <w:pPr>
              <w:pStyle w:val="10"/>
              <w:ind w:left="1078"/>
              <w:rPr>
                <w:sz w:val="20"/>
              </w:rPr>
            </w:pPr>
          </w:p>
        </w:tc>
      </w:tr>
    </w:tbl>
    <w:p w14:paraId="500F7D63">
      <w:pPr>
        <w:pStyle w:val="7"/>
        <w:rPr>
          <w:sz w:val="31"/>
        </w:rPr>
      </w:pPr>
    </w:p>
    <w:p w14:paraId="70AA52B7">
      <w:pPr>
        <w:pStyle w:val="7"/>
        <w:rPr>
          <w:sz w:val="31"/>
        </w:rPr>
      </w:pPr>
    </w:p>
    <w:p w14:paraId="3328381B">
      <w:pPr>
        <w:pStyle w:val="7"/>
        <w:spacing w:before="194"/>
        <w:rPr>
          <w:sz w:val="31"/>
        </w:rPr>
      </w:pPr>
    </w:p>
    <w:p w14:paraId="6BFD8E8A">
      <w:pPr>
        <w:spacing w:before="0"/>
        <w:ind w:left="503" w:right="898" w:firstLine="0"/>
        <w:jc w:val="center"/>
        <w:rPr>
          <w:b/>
          <w:sz w:val="31"/>
        </w:rPr>
      </w:pPr>
      <w:r>
        <w:rPr>
          <w:b/>
          <w:color w:val="092E41"/>
          <w:sz w:val="31"/>
        </w:rPr>
        <w:t>22UOC205</w:t>
      </w:r>
      <w:r>
        <w:rPr>
          <w:b/>
          <w:color w:val="092E41"/>
          <w:spacing w:val="-10"/>
          <w:sz w:val="31"/>
        </w:rPr>
        <w:t xml:space="preserve"> </w:t>
      </w:r>
      <w:r>
        <w:rPr>
          <w:b/>
          <w:color w:val="092E41"/>
          <w:sz w:val="31"/>
        </w:rPr>
        <w:t>-</w:t>
      </w:r>
      <w:r>
        <w:rPr>
          <w:b/>
          <w:color w:val="092E41"/>
          <w:spacing w:val="-12"/>
          <w:sz w:val="31"/>
        </w:rPr>
        <w:t xml:space="preserve"> </w:t>
      </w:r>
      <w:r>
        <w:rPr>
          <w:b/>
          <w:color w:val="092E41"/>
          <w:sz w:val="31"/>
        </w:rPr>
        <w:t>STEM</w:t>
      </w:r>
      <w:r>
        <w:rPr>
          <w:b/>
          <w:color w:val="092E41"/>
          <w:spacing w:val="-11"/>
          <w:sz w:val="31"/>
        </w:rPr>
        <w:t xml:space="preserve"> </w:t>
      </w:r>
      <w:r>
        <w:rPr>
          <w:b/>
          <w:color w:val="092E41"/>
          <w:sz w:val="31"/>
        </w:rPr>
        <w:t>PROJECT</w:t>
      </w:r>
      <w:r>
        <w:rPr>
          <w:b/>
          <w:color w:val="092E41"/>
          <w:spacing w:val="-15"/>
          <w:sz w:val="31"/>
        </w:rPr>
        <w:t xml:space="preserve"> </w:t>
      </w:r>
      <w:r>
        <w:rPr>
          <w:b/>
          <w:color w:val="092E41"/>
          <w:spacing w:val="-2"/>
          <w:sz w:val="31"/>
        </w:rPr>
        <w:t>REPORT</w:t>
      </w:r>
    </w:p>
    <w:p w14:paraId="49E99721">
      <w:pPr>
        <w:pStyle w:val="7"/>
        <w:spacing w:before="294"/>
        <w:rPr>
          <w:b/>
          <w:sz w:val="31"/>
        </w:rPr>
      </w:pPr>
    </w:p>
    <w:p w14:paraId="6310DD55">
      <w:pPr>
        <w:spacing w:before="1"/>
        <w:ind w:left="442" w:right="898" w:firstLine="0"/>
        <w:jc w:val="center"/>
        <w:rPr>
          <w:b/>
          <w:i/>
          <w:sz w:val="28"/>
        </w:rPr>
      </w:pPr>
      <w:r>
        <w:rPr>
          <w:b/>
          <w:i/>
          <w:sz w:val="28"/>
        </w:rPr>
        <w:t>Submitted</w:t>
      </w:r>
      <w:r>
        <w:rPr>
          <w:b/>
          <w:i/>
          <w:spacing w:val="-7"/>
          <w:sz w:val="28"/>
        </w:rPr>
        <w:t xml:space="preserve"> </w:t>
      </w:r>
      <w:r>
        <w:rPr>
          <w:b/>
          <w:i/>
          <w:spacing w:val="-5"/>
          <w:sz w:val="28"/>
        </w:rPr>
        <w:t>by</w:t>
      </w:r>
    </w:p>
    <w:p w14:paraId="11506FF9">
      <w:pPr>
        <w:pStyle w:val="7"/>
        <w:rPr>
          <w:b/>
          <w:i/>
          <w:sz w:val="20"/>
        </w:rPr>
      </w:pPr>
    </w:p>
    <w:p w14:paraId="5ACC0FA6">
      <w:pPr>
        <w:pStyle w:val="7"/>
        <w:rPr>
          <w:b/>
          <w:i/>
          <w:sz w:val="20"/>
        </w:rPr>
      </w:pPr>
    </w:p>
    <w:p w14:paraId="594D66DF">
      <w:pPr>
        <w:pStyle w:val="7"/>
        <w:spacing w:before="182" w:after="1"/>
        <w:rPr>
          <w:b/>
          <w:i/>
          <w:sz w:val="20"/>
        </w:rPr>
      </w:pPr>
    </w:p>
    <w:tbl>
      <w:tblPr>
        <w:tblStyle w:val="6"/>
        <w:tblW w:w="0" w:type="auto"/>
        <w:tblInd w:w="27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81"/>
        <w:gridCol w:w="2240"/>
      </w:tblGrid>
      <w:tr w14:paraId="084C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42" w:hRule="atLeast"/>
        </w:trPr>
        <w:tc>
          <w:tcPr>
            <w:tcW w:w="3281" w:type="dxa"/>
          </w:tcPr>
          <w:p w14:paraId="2C8120C1">
            <w:pPr>
              <w:pStyle w:val="10"/>
              <w:spacing w:line="311" w:lineRule="exact"/>
              <w:ind w:left="50"/>
              <w:rPr>
                <w:b/>
                <w:sz w:val="28"/>
              </w:rPr>
            </w:pPr>
            <w:r>
              <w:rPr>
                <w:b/>
                <w:spacing w:val="-4"/>
                <w:sz w:val="28"/>
              </w:rPr>
              <w:t>PRANAVIGA</w:t>
            </w:r>
            <w:r>
              <w:rPr>
                <w:b/>
                <w:spacing w:val="-21"/>
                <w:sz w:val="28"/>
              </w:rPr>
              <w:t xml:space="preserve"> </w:t>
            </w:r>
            <w:r>
              <w:rPr>
                <w:b/>
                <w:spacing w:val="-4"/>
                <w:sz w:val="28"/>
              </w:rPr>
              <w:t>V</w:t>
            </w:r>
            <w:r>
              <w:rPr>
                <w:b/>
                <w:spacing w:val="-12"/>
                <w:sz w:val="28"/>
              </w:rPr>
              <w:t xml:space="preserve"> </w:t>
            </w:r>
            <w:r>
              <w:rPr>
                <w:b/>
                <w:spacing w:val="-10"/>
                <w:sz w:val="28"/>
              </w:rPr>
              <w:t>P</w:t>
            </w:r>
          </w:p>
          <w:p w14:paraId="0D09632C">
            <w:pPr>
              <w:pStyle w:val="10"/>
              <w:spacing w:before="268"/>
              <w:ind w:left="50"/>
              <w:rPr>
                <w:b/>
                <w:sz w:val="28"/>
              </w:rPr>
            </w:pPr>
            <w:r>
              <w:rPr>
                <w:b/>
                <w:spacing w:val="-4"/>
                <w:sz w:val="28"/>
              </w:rPr>
              <w:t>PRIYA</w:t>
            </w:r>
            <w:r>
              <w:rPr>
                <w:b/>
                <w:spacing w:val="-11"/>
                <w:sz w:val="28"/>
              </w:rPr>
              <w:t xml:space="preserve"> </w:t>
            </w:r>
            <w:r>
              <w:rPr>
                <w:b/>
                <w:spacing w:val="-4"/>
                <w:sz w:val="28"/>
              </w:rPr>
              <w:t>DHARSHINI</w:t>
            </w:r>
            <w:r>
              <w:rPr>
                <w:b/>
                <w:spacing w:val="3"/>
                <w:sz w:val="28"/>
              </w:rPr>
              <w:t xml:space="preserve"> </w:t>
            </w:r>
            <w:r>
              <w:rPr>
                <w:b/>
                <w:spacing w:val="-10"/>
                <w:sz w:val="28"/>
              </w:rPr>
              <w:t>V</w:t>
            </w:r>
          </w:p>
        </w:tc>
        <w:tc>
          <w:tcPr>
            <w:tcW w:w="2240" w:type="dxa"/>
          </w:tcPr>
          <w:p w14:paraId="01A263F0">
            <w:pPr>
              <w:pStyle w:val="10"/>
              <w:spacing w:line="311" w:lineRule="exact"/>
              <w:ind w:left="499"/>
              <w:rPr>
                <w:b/>
                <w:sz w:val="28"/>
              </w:rPr>
            </w:pPr>
            <w:r>
              <w:rPr>
                <w:b/>
                <w:spacing w:val="-2"/>
                <w:sz w:val="28"/>
              </w:rPr>
              <w:t>710724149038</w:t>
            </w:r>
          </w:p>
          <w:p w14:paraId="160F97BC">
            <w:pPr>
              <w:pStyle w:val="10"/>
              <w:spacing w:before="268"/>
              <w:ind w:left="499"/>
              <w:rPr>
                <w:b/>
                <w:sz w:val="28"/>
              </w:rPr>
            </w:pPr>
            <w:r>
              <w:rPr>
                <w:b/>
                <w:spacing w:val="-2"/>
                <w:sz w:val="28"/>
              </w:rPr>
              <w:t>710724149041</w:t>
            </w:r>
          </w:p>
        </w:tc>
      </w:tr>
      <w:tr w14:paraId="6BEC0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7" w:hRule="atLeast"/>
        </w:trPr>
        <w:tc>
          <w:tcPr>
            <w:tcW w:w="3281" w:type="dxa"/>
          </w:tcPr>
          <w:p w14:paraId="4ECA9DB9">
            <w:pPr>
              <w:pStyle w:val="10"/>
              <w:spacing w:before="129"/>
              <w:ind w:left="50"/>
              <w:rPr>
                <w:b/>
                <w:sz w:val="28"/>
              </w:rPr>
            </w:pPr>
            <w:r>
              <w:rPr>
                <w:b/>
                <w:spacing w:val="-2"/>
                <w:sz w:val="28"/>
              </w:rPr>
              <w:t>RAGUL</w:t>
            </w:r>
            <w:r>
              <w:rPr>
                <w:b/>
                <w:spacing w:val="-12"/>
                <w:sz w:val="28"/>
              </w:rPr>
              <w:t xml:space="preserve"> </w:t>
            </w:r>
            <w:r>
              <w:rPr>
                <w:b/>
                <w:spacing w:val="-10"/>
                <w:sz w:val="28"/>
              </w:rPr>
              <w:t>P</w:t>
            </w:r>
          </w:p>
        </w:tc>
        <w:tc>
          <w:tcPr>
            <w:tcW w:w="2240" w:type="dxa"/>
          </w:tcPr>
          <w:p w14:paraId="3B5A6030">
            <w:pPr>
              <w:pStyle w:val="10"/>
              <w:spacing w:before="129"/>
              <w:ind w:right="77"/>
              <w:jc w:val="right"/>
              <w:rPr>
                <w:b/>
                <w:sz w:val="28"/>
              </w:rPr>
            </w:pPr>
            <w:r>
              <w:rPr>
                <w:b/>
                <w:spacing w:val="-2"/>
                <w:sz w:val="28"/>
              </w:rPr>
              <w:t>710724149043</w:t>
            </w:r>
          </w:p>
        </w:tc>
      </w:tr>
      <w:tr w14:paraId="3CBAD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trPr>
        <w:tc>
          <w:tcPr>
            <w:tcW w:w="3281" w:type="dxa"/>
          </w:tcPr>
          <w:p w14:paraId="3124DDF2">
            <w:pPr>
              <w:pStyle w:val="10"/>
              <w:spacing w:before="185" w:line="302" w:lineRule="exact"/>
              <w:ind w:left="50"/>
              <w:rPr>
                <w:b/>
                <w:sz w:val="28"/>
              </w:rPr>
            </w:pPr>
            <w:r>
              <w:rPr>
                <w:b/>
                <w:sz w:val="28"/>
              </w:rPr>
              <w:t>VIKASHINI</w:t>
            </w:r>
            <w:r>
              <w:rPr>
                <w:b/>
                <w:spacing w:val="-10"/>
                <w:sz w:val="28"/>
              </w:rPr>
              <w:t xml:space="preserve"> K</w:t>
            </w:r>
          </w:p>
        </w:tc>
        <w:tc>
          <w:tcPr>
            <w:tcW w:w="2240" w:type="dxa"/>
          </w:tcPr>
          <w:p w14:paraId="46BEB8C4">
            <w:pPr>
              <w:pStyle w:val="10"/>
              <w:spacing w:before="185" w:line="302" w:lineRule="exact"/>
              <w:ind w:right="117"/>
              <w:jc w:val="right"/>
              <w:rPr>
                <w:b/>
                <w:sz w:val="28"/>
              </w:rPr>
            </w:pPr>
            <w:r>
              <w:rPr>
                <w:b/>
                <w:spacing w:val="-2"/>
                <w:sz w:val="28"/>
              </w:rPr>
              <w:t>710724149062</w:t>
            </w:r>
          </w:p>
        </w:tc>
      </w:tr>
    </w:tbl>
    <w:p w14:paraId="50C086F7">
      <w:pPr>
        <w:pStyle w:val="7"/>
        <w:rPr>
          <w:b/>
          <w:i/>
          <w:sz w:val="31"/>
        </w:rPr>
      </w:pPr>
    </w:p>
    <w:p w14:paraId="0A75ECB8">
      <w:pPr>
        <w:pStyle w:val="7"/>
        <w:rPr>
          <w:b/>
          <w:i/>
          <w:sz w:val="31"/>
        </w:rPr>
      </w:pPr>
    </w:p>
    <w:p w14:paraId="506A1B25">
      <w:pPr>
        <w:pStyle w:val="7"/>
        <w:spacing w:before="324"/>
        <w:rPr>
          <w:b/>
          <w:i/>
          <w:sz w:val="31"/>
        </w:rPr>
      </w:pPr>
    </w:p>
    <w:p w14:paraId="4B20B04E">
      <w:pPr>
        <w:spacing w:before="0"/>
        <w:ind w:left="52" w:right="898" w:firstLine="0"/>
        <w:jc w:val="center"/>
        <w:rPr>
          <w:b/>
          <w:sz w:val="31"/>
        </w:rPr>
      </w:pPr>
      <w:r>
        <w:rPr>
          <w:b/>
          <w:sz w:val="31"/>
        </w:rPr>
        <w:t>BACHELOR</w:t>
      </w:r>
      <w:r>
        <w:rPr>
          <w:b/>
          <w:spacing w:val="-16"/>
          <w:sz w:val="31"/>
        </w:rPr>
        <w:t xml:space="preserve"> </w:t>
      </w:r>
      <w:r>
        <w:rPr>
          <w:b/>
          <w:sz w:val="31"/>
        </w:rPr>
        <w:t>OF</w:t>
      </w:r>
      <w:r>
        <w:rPr>
          <w:b/>
          <w:spacing w:val="-20"/>
          <w:sz w:val="31"/>
        </w:rPr>
        <w:t xml:space="preserve"> </w:t>
      </w:r>
      <w:r>
        <w:rPr>
          <w:b/>
          <w:spacing w:val="-2"/>
          <w:sz w:val="31"/>
        </w:rPr>
        <w:t>ENGINEERING</w:t>
      </w:r>
    </w:p>
    <w:p w14:paraId="166AB05D">
      <w:pPr>
        <w:pStyle w:val="3"/>
        <w:spacing w:before="56"/>
        <w:ind w:left="69" w:right="898" w:firstLine="0"/>
        <w:jc w:val="center"/>
      </w:pPr>
      <w:r>
        <w:rPr>
          <w:spacing w:val="-5"/>
          <w:w w:val="105"/>
        </w:rPr>
        <w:t>IN</w:t>
      </w:r>
    </w:p>
    <w:p w14:paraId="224B5B6F">
      <w:pPr>
        <w:spacing w:before="91"/>
        <w:ind w:left="135" w:right="898" w:firstLine="0"/>
        <w:jc w:val="center"/>
        <w:rPr>
          <w:b/>
          <w:sz w:val="31"/>
        </w:rPr>
      </w:pPr>
      <w:r>
        <w:rPr>
          <w:b/>
          <w:spacing w:val="-2"/>
          <w:sz w:val="31"/>
        </w:rPr>
        <w:t>COMPUTER</w:t>
      </w:r>
      <w:r>
        <w:rPr>
          <w:b/>
          <w:spacing w:val="-3"/>
          <w:sz w:val="31"/>
        </w:rPr>
        <w:t xml:space="preserve"> </w:t>
      </w:r>
      <w:r>
        <w:rPr>
          <w:b/>
          <w:spacing w:val="-2"/>
          <w:sz w:val="31"/>
        </w:rPr>
        <w:t>SCIENCE</w:t>
      </w:r>
      <w:r>
        <w:rPr>
          <w:b/>
          <w:spacing w:val="-19"/>
          <w:sz w:val="31"/>
        </w:rPr>
        <w:t xml:space="preserve"> </w:t>
      </w:r>
      <w:r>
        <w:rPr>
          <w:b/>
          <w:spacing w:val="-2"/>
          <w:sz w:val="31"/>
        </w:rPr>
        <w:t>AND ENGINEERING (CYBER</w:t>
      </w:r>
      <w:r>
        <w:rPr>
          <w:b/>
          <w:spacing w:val="-3"/>
          <w:sz w:val="31"/>
        </w:rPr>
        <w:t xml:space="preserve"> </w:t>
      </w:r>
      <w:r>
        <w:rPr>
          <w:b/>
          <w:spacing w:val="-2"/>
          <w:sz w:val="31"/>
        </w:rPr>
        <w:t>SECURITY)</w:t>
      </w:r>
    </w:p>
    <w:p w14:paraId="20C27725">
      <w:pPr>
        <w:pStyle w:val="7"/>
        <w:rPr>
          <w:b/>
          <w:sz w:val="31"/>
        </w:rPr>
      </w:pPr>
    </w:p>
    <w:p w14:paraId="505C0829">
      <w:pPr>
        <w:pStyle w:val="7"/>
        <w:spacing w:before="96"/>
        <w:rPr>
          <w:b/>
          <w:sz w:val="31"/>
        </w:rPr>
      </w:pPr>
    </w:p>
    <w:p w14:paraId="7D3573DF">
      <w:pPr>
        <w:pStyle w:val="4"/>
        <w:spacing w:before="1"/>
        <w:ind w:left="87" w:right="898"/>
        <w:jc w:val="center"/>
      </w:pPr>
      <w:r>
        <w:t>Dr.</w:t>
      </w:r>
      <w:r>
        <w:rPr>
          <w:spacing w:val="-9"/>
        </w:rPr>
        <w:t xml:space="preserve"> </w:t>
      </w:r>
      <w:r>
        <w:t>N.G.P.</w:t>
      </w:r>
      <w:r>
        <w:rPr>
          <w:spacing w:val="-6"/>
        </w:rPr>
        <w:t xml:space="preserve"> </w:t>
      </w:r>
      <w:r>
        <w:t>INSTITUTE</w:t>
      </w:r>
      <w:r>
        <w:rPr>
          <w:spacing w:val="-5"/>
        </w:rPr>
        <w:t xml:space="preserve"> </w:t>
      </w:r>
      <w:r>
        <w:t>OF</w:t>
      </w:r>
      <w:r>
        <w:rPr>
          <w:spacing w:val="-5"/>
        </w:rPr>
        <w:t xml:space="preserve"> </w:t>
      </w:r>
      <w:r>
        <w:t>TECHNOLOGY,</w:t>
      </w:r>
      <w:r>
        <w:rPr>
          <w:spacing w:val="-8"/>
        </w:rPr>
        <w:t xml:space="preserve"> </w:t>
      </w:r>
      <w:r>
        <w:rPr>
          <w:spacing w:val="-2"/>
        </w:rPr>
        <w:t>COIMBATORE</w:t>
      </w:r>
    </w:p>
    <w:p w14:paraId="054AD603">
      <w:pPr>
        <w:spacing w:before="52" w:line="554" w:lineRule="auto"/>
        <w:ind w:left="2606" w:right="3410" w:firstLine="852"/>
        <w:jc w:val="left"/>
        <w:rPr>
          <w:b/>
          <w:sz w:val="28"/>
        </w:rPr>
      </w:pPr>
      <w:r>
        <w:rPr>
          <w:b/>
          <w:sz w:val="28"/>
        </w:rPr>
        <w:t>(An Autonomous Institution)</w:t>
      </w:r>
      <w:r>
        <w:rPr>
          <w:b/>
          <w:spacing w:val="40"/>
          <w:sz w:val="28"/>
        </w:rPr>
        <w:t xml:space="preserve"> </w:t>
      </w:r>
      <w:r>
        <w:rPr>
          <w:b/>
          <w:sz w:val="28"/>
        </w:rPr>
        <w:t>ANNA</w:t>
      </w:r>
      <w:r>
        <w:rPr>
          <w:b/>
          <w:spacing w:val="-18"/>
          <w:sz w:val="28"/>
        </w:rPr>
        <w:t xml:space="preserve"> </w:t>
      </w:r>
      <w:r>
        <w:rPr>
          <w:b/>
          <w:sz w:val="28"/>
        </w:rPr>
        <w:t>UNIVERSITY:</w:t>
      </w:r>
      <w:r>
        <w:rPr>
          <w:b/>
          <w:spacing w:val="-17"/>
          <w:sz w:val="28"/>
        </w:rPr>
        <w:t xml:space="preserve"> </w:t>
      </w:r>
      <w:r>
        <w:rPr>
          <w:b/>
          <w:sz w:val="28"/>
        </w:rPr>
        <w:t>:</w:t>
      </w:r>
      <w:r>
        <w:rPr>
          <w:b/>
          <w:spacing w:val="-18"/>
          <w:sz w:val="28"/>
        </w:rPr>
        <w:t xml:space="preserve"> </w:t>
      </w:r>
      <w:r>
        <w:rPr>
          <w:b/>
          <w:sz w:val="28"/>
        </w:rPr>
        <w:t>CHENNAI-600025</w:t>
      </w:r>
    </w:p>
    <w:p w14:paraId="0449EE24">
      <w:pPr>
        <w:pStyle w:val="7"/>
        <w:rPr>
          <w:b/>
        </w:rPr>
      </w:pPr>
    </w:p>
    <w:p w14:paraId="42C0D665">
      <w:pPr>
        <w:pStyle w:val="7"/>
        <w:rPr>
          <w:b/>
        </w:rPr>
      </w:pPr>
    </w:p>
    <w:p w14:paraId="3D58F483">
      <w:pPr>
        <w:pStyle w:val="7"/>
        <w:rPr>
          <w:b/>
        </w:rPr>
      </w:pPr>
    </w:p>
    <w:p w14:paraId="36C4FCFC">
      <w:pPr>
        <w:pStyle w:val="7"/>
        <w:spacing w:before="175"/>
        <w:rPr>
          <w:b/>
        </w:rPr>
      </w:pPr>
    </w:p>
    <w:p w14:paraId="48C4E1BB">
      <w:pPr>
        <w:spacing w:before="1"/>
        <w:ind w:left="0" w:right="898" w:firstLine="0"/>
        <w:jc w:val="center"/>
        <w:rPr>
          <w:b/>
          <w:sz w:val="31"/>
        </w:rPr>
      </w:pPr>
      <w:r>
        <w:rPr>
          <w:b/>
          <w:sz w:val="31"/>
        </w:rPr>
        <w:t>JUNE</w:t>
      </w:r>
      <w:r>
        <w:rPr>
          <w:b/>
          <w:spacing w:val="-11"/>
          <w:sz w:val="31"/>
        </w:rPr>
        <w:t xml:space="preserve"> </w:t>
      </w:r>
      <w:r>
        <w:rPr>
          <w:b/>
          <w:spacing w:val="-4"/>
          <w:sz w:val="31"/>
        </w:rPr>
        <w:t>2025</w:t>
      </w:r>
    </w:p>
    <w:p w14:paraId="4C3A803C">
      <w:pPr>
        <w:spacing w:after="0"/>
        <w:jc w:val="center"/>
        <w:rPr>
          <w:b/>
          <w:sz w:val="31"/>
        </w:rPr>
        <w:sectPr>
          <w:footerReference r:id="rId5" w:type="default"/>
          <w:type w:val="continuous"/>
          <w:pgSz w:w="11910" w:h="16840"/>
          <w:pgMar w:top="960" w:right="0" w:bottom="940" w:left="708" w:header="0" w:footer="748" w:gutter="0"/>
          <w:pgNumType w:start="1"/>
          <w:cols w:space="720" w:num="1"/>
        </w:sectPr>
      </w:pPr>
    </w:p>
    <w:p w14:paraId="593E2C1C">
      <w:pPr>
        <w:pStyle w:val="7"/>
        <w:rPr>
          <w:b/>
        </w:rPr>
      </w:pPr>
    </w:p>
    <w:p w14:paraId="2D790278">
      <w:pPr>
        <w:pStyle w:val="7"/>
        <w:spacing w:before="3"/>
        <w:rPr>
          <w:b/>
        </w:rPr>
      </w:pPr>
    </w:p>
    <w:p w14:paraId="602FCEA2">
      <w:pPr>
        <w:pStyle w:val="3"/>
        <w:spacing w:before="0"/>
        <w:ind w:left="3272" w:firstLine="0"/>
      </w:pPr>
      <w:r>
        <w:t>BONAFIDE</w:t>
      </w:r>
      <w:r>
        <w:rPr>
          <w:spacing w:val="-10"/>
        </w:rPr>
        <w:t xml:space="preserve"> </w:t>
      </w:r>
      <w:r>
        <w:rPr>
          <w:spacing w:val="-2"/>
        </w:rPr>
        <w:t>CERTIFICATE</w:t>
      </w:r>
    </w:p>
    <w:p w14:paraId="7F2F8134">
      <w:pPr>
        <w:pStyle w:val="7"/>
        <w:rPr>
          <w:b/>
        </w:rPr>
      </w:pPr>
    </w:p>
    <w:p w14:paraId="70CCB74A">
      <w:pPr>
        <w:pStyle w:val="7"/>
        <w:spacing w:before="114"/>
        <w:rPr>
          <w:b/>
        </w:rPr>
      </w:pPr>
    </w:p>
    <w:p w14:paraId="38ABD588">
      <w:pPr>
        <w:spacing w:before="0" w:line="360" w:lineRule="auto"/>
        <w:ind w:left="823" w:right="1194" w:firstLine="719"/>
        <w:jc w:val="both"/>
        <w:rPr>
          <w:sz w:val="28"/>
        </w:rPr>
      </w:pPr>
      <w:r>
        <w:rPr>
          <w:color w:val="1F1F1F"/>
          <w:sz w:val="24"/>
        </w:rPr>
        <w:t xml:space="preserve">Host-based Vulnerability Scanner </w:t>
      </w:r>
      <w:r>
        <w:rPr>
          <w:sz w:val="28"/>
        </w:rPr>
        <w:t xml:space="preserve">Certified that this project report </w:t>
      </w:r>
      <w:r>
        <w:rPr>
          <w:b/>
          <w:sz w:val="28"/>
        </w:rPr>
        <w:t xml:space="preserve">“RANSOMWARE DETECTOR” </w:t>
      </w:r>
      <w:r>
        <w:rPr>
          <w:sz w:val="28"/>
        </w:rPr>
        <w:t>is the bonafide work of “PRANAVIGA</w:t>
      </w:r>
      <w:r>
        <w:rPr>
          <w:spacing w:val="-7"/>
          <w:sz w:val="28"/>
        </w:rPr>
        <w:t xml:space="preserve"> </w:t>
      </w:r>
      <w:r>
        <w:rPr>
          <w:sz w:val="28"/>
        </w:rPr>
        <w:t>V P (710724149038),</w:t>
      </w:r>
      <w:r>
        <w:rPr>
          <w:spacing w:val="62"/>
          <w:sz w:val="28"/>
        </w:rPr>
        <w:t xml:space="preserve">  </w:t>
      </w:r>
      <w:r>
        <w:rPr>
          <w:sz w:val="28"/>
        </w:rPr>
        <w:t>PRIYA</w:t>
      </w:r>
      <w:r>
        <w:rPr>
          <w:spacing w:val="55"/>
          <w:sz w:val="28"/>
        </w:rPr>
        <w:t xml:space="preserve">  </w:t>
      </w:r>
      <w:r>
        <w:rPr>
          <w:sz w:val="28"/>
        </w:rPr>
        <w:t>DHARSHINI</w:t>
      </w:r>
      <w:r>
        <w:rPr>
          <w:spacing w:val="58"/>
          <w:sz w:val="28"/>
        </w:rPr>
        <w:t xml:space="preserve">  </w:t>
      </w:r>
      <w:r>
        <w:rPr>
          <w:sz w:val="28"/>
        </w:rPr>
        <w:t>V</w:t>
      </w:r>
      <w:r>
        <w:rPr>
          <w:spacing w:val="59"/>
          <w:sz w:val="28"/>
        </w:rPr>
        <w:t xml:space="preserve">  </w:t>
      </w:r>
      <w:r>
        <w:rPr>
          <w:sz w:val="28"/>
        </w:rPr>
        <w:t>(710724149041),</w:t>
      </w:r>
      <w:r>
        <w:rPr>
          <w:spacing w:val="62"/>
          <w:sz w:val="28"/>
        </w:rPr>
        <w:t xml:space="preserve">  </w:t>
      </w:r>
      <w:r>
        <w:rPr>
          <w:sz w:val="28"/>
        </w:rPr>
        <w:t>RAGUL</w:t>
      </w:r>
      <w:r>
        <w:rPr>
          <w:spacing w:val="56"/>
          <w:sz w:val="28"/>
        </w:rPr>
        <w:t xml:space="preserve">  </w:t>
      </w:r>
      <w:r>
        <w:rPr>
          <w:spacing w:val="-10"/>
          <w:sz w:val="28"/>
        </w:rPr>
        <w:t>P</w:t>
      </w:r>
    </w:p>
    <w:p w14:paraId="0EBEF943">
      <w:pPr>
        <w:pStyle w:val="7"/>
        <w:spacing w:before="1" w:line="360" w:lineRule="auto"/>
        <w:ind w:left="823" w:right="735"/>
      </w:pPr>
      <w:r>
        <w:t>(710724149043) &amp;</w:t>
      </w:r>
      <w:r>
        <w:rPr>
          <w:spacing w:val="-2"/>
        </w:rPr>
        <w:t xml:space="preserve"> </w:t>
      </w:r>
      <w:r>
        <w:t>VIKASHINI K (710724149062)” who carried out the project work under my supervision.</w:t>
      </w:r>
    </w:p>
    <w:p w14:paraId="5B7691F2">
      <w:pPr>
        <w:pStyle w:val="7"/>
        <w:rPr>
          <w:sz w:val="20"/>
        </w:rPr>
      </w:pPr>
    </w:p>
    <w:p w14:paraId="35D9E69B">
      <w:pPr>
        <w:pStyle w:val="7"/>
        <w:rPr>
          <w:sz w:val="20"/>
        </w:rPr>
      </w:pPr>
    </w:p>
    <w:p w14:paraId="3F4F6416">
      <w:pPr>
        <w:pStyle w:val="7"/>
        <w:rPr>
          <w:sz w:val="20"/>
        </w:rPr>
      </w:pPr>
    </w:p>
    <w:p w14:paraId="0E57191A">
      <w:pPr>
        <w:pStyle w:val="7"/>
        <w:rPr>
          <w:sz w:val="20"/>
        </w:rPr>
      </w:pPr>
    </w:p>
    <w:p w14:paraId="752A5F59">
      <w:pPr>
        <w:pStyle w:val="7"/>
        <w:rPr>
          <w:sz w:val="20"/>
        </w:rPr>
      </w:pPr>
    </w:p>
    <w:p w14:paraId="7C1EB073">
      <w:pPr>
        <w:pStyle w:val="7"/>
        <w:rPr>
          <w:sz w:val="20"/>
        </w:rPr>
      </w:pPr>
    </w:p>
    <w:p w14:paraId="69FE0CB4">
      <w:pPr>
        <w:pStyle w:val="7"/>
        <w:spacing w:before="114"/>
        <w:rPr>
          <w:sz w:val="20"/>
        </w:rPr>
      </w:pPr>
    </w:p>
    <w:tbl>
      <w:tblPr>
        <w:tblStyle w:val="6"/>
        <w:tblW w:w="0" w:type="auto"/>
        <w:tblInd w:w="4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796"/>
        <w:gridCol w:w="5393"/>
      </w:tblGrid>
      <w:tr w14:paraId="1358A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 w:hRule="atLeast"/>
        </w:trPr>
        <w:tc>
          <w:tcPr>
            <w:tcW w:w="4796" w:type="dxa"/>
          </w:tcPr>
          <w:p w14:paraId="6621E7D7">
            <w:pPr>
              <w:pStyle w:val="10"/>
              <w:spacing w:line="311" w:lineRule="exact"/>
              <w:ind w:left="50"/>
              <w:rPr>
                <w:b/>
                <w:sz w:val="28"/>
              </w:rPr>
            </w:pPr>
            <w:r>
              <w:rPr>
                <w:b/>
                <w:spacing w:val="-2"/>
                <w:w w:val="105"/>
                <w:sz w:val="28"/>
              </w:rPr>
              <w:t>SIGNATURE</w:t>
            </w:r>
          </w:p>
        </w:tc>
        <w:tc>
          <w:tcPr>
            <w:tcW w:w="5393" w:type="dxa"/>
          </w:tcPr>
          <w:p w14:paraId="46E2858E">
            <w:pPr>
              <w:pStyle w:val="10"/>
              <w:spacing w:before="13"/>
              <w:ind w:right="3140"/>
              <w:jc w:val="right"/>
              <w:rPr>
                <w:b/>
                <w:sz w:val="28"/>
              </w:rPr>
            </w:pPr>
            <w:r>
              <w:rPr>
                <w:b/>
                <w:spacing w:val="-2"/>
                <w:w w:val="105"/>
                <w:sz w:val="28"/>
              </w:rPr>
              <w:t>SIGNATURE</w:t>
            </w:r>
          </w:p>
        </w:tc>
      </w:tr>
      <w:tr w14:paraId="7E540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8" w:hRule="atLeast"/>
        </w:trPr>
        <w:tc>
          <w:tcPr>
            <w:tcW w:w="4796" w:type="dxa"/>
          </w:tcPr>
          <w:p w14:paraId="654A53C9">
            <w:pPr>
              <w:pStyle w:val="10"/>
              <w:spacing w:before="55"/>
              <w:rPr>
                <w:sz w:val="28"/>
              </w:rPr>
            </w:pPr>
          </w:p>
          <w:p w14:paraId="0C0D9AE5">
            <w:pPr>
              <w:pStyle w:val="10"/>
              <w:ind w:left="50"/>
              <w:rPr>
                <w:b/>
                <w:sz w:val="28"/>
              </w:rPr>
            </w:pPr>
            <w:r>
              <w:rPr>
                <w:b/>
                <w:w w:val="105"/>
                <w:sz w:val="28"/>
              </w:rPr>
              <w:t>HEAD</w:t>
            </w:r>
            <w:r>
              <w:rPr>
                <w:b/>
                <w:spacing w:val="-6"/>
                <w:w w:val="105"/>
                <w:sz w:val="28"/>
              </w:rPr>
              <w:t xml:space="preserve"> </w:t>
            </w:r>
            <w:r>
              <w:rPr>
                <w:b/>
                <w:w w:val="105"/>
                <w:sz w:val="28"/>
              </w:rPr>
              <w:t>OF</w:t>
            </w:r>
            <w:r>
              <w:rPr>
                <w:b/>
                <w:spacing w:val="-3"/>
                <w:w w:val="105"/>
                <w:sz w:val="28"/>
              </w:rPr>
              <w:t xml:space="preserve"> </w:t>
            </w:r>
            <w:r>
              <w:rPr>
                <w:b/>
                <w:w w:val="105"/>
                <w:sz w:val="28"/>
              </w:rPr>
              <w:t>THE</w:t>
            </w:r>
            <w:r>
              <w:rPr>
                <w:b/>
                <w:spacing w:val="-5"/>
                <w:w w:val="105"/>
                <w:sz w:val="28"/>
              </w:rPr>
              <w:t xml:space="preserve"> </w:t>
            </w:r>
            <w:r>
              <w:rPr>
                <w:b/>
                <w:spacing w:val="-2"/>
                <w:w w:val="105"/>
                <w:sz w:val="28"/>
              </w:rPr>
              <w:t>DEPARTMENT</w:t>
            </w:r>
          </w:p>
        </w:tc>
        <w:tc>
          <w:tcPr>
            <w:tcW w:w="5393" w:type="dxa"/>
          </w:tcPr>
          <w:p w14:paraId="68606436">
            <w:pPr>
              <w:pStyle w:val="10"/>
              <w:spacing w:before="79"/>
              <w:rPr>
                <w:sz w:val="28"/>
              </w:rPr>
            </w:pPr>
          </w:p>
          <w:p w14:paraId="0F3BE4A5">
            <w:pPr>
              <w:pStyle w:val="10"/>
              <w:ind w:right="3130"/>
              <w:jc w:val="right"/>
              <w:rPr>
                <w:b/>
                <w:sz w:val="28"/>
              </w:rPr>
            </w:pPr>
            <w:r>
              <w:rPr>
                <w:b/>
                <w:color w:val="092E41"/>
                <w:spacing w:val="-2"/>
                <w:w w:val="105"/>
                <w:sz w:val="28"/>
              </w:rPr>
              <w:t>SUPERVISOR</w:t>
            </w:r>
          </w:p>
        </w:tc>
      </w:tr>
      <w:tr w14:paraId="5A77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69" w:hRule="atLeast"/>
        </w:trPr>
        <w:tc>
          <w:tcPr>
            <w:tcW w:w="4796" w:type="dxa"/>
          </w:tcPr>
          <w:p w14:paraId="09EAD077">
            <w:pPr>
              <w:pStyle w:val="10"/>
              <w:spacing w:before="74" w:line="278" w:lineRule="auto"/>
              <w:ind w:left="50"/>
              <w:rPr>
                <w:sz w:val="28"/>
              </w:rPr>
            </w:pPr>
            <w:r>
              <w:rPr>
                <w:w w:val="105"/>
                <w:sz w:val="28"/>
              </w:rPr>
              <w:t>Dr.D.Palanikkumar,</w:t>
            </w:r>
            <w:r>
              <w:rPr>
                <w:spacing w:val="-19"/>
                <w:w w:val="105"/>
                <w:sz w:val="28"/>
              </w:rPr>
              <w:t xml:space="preserve"> </w:t>
            </w:r>
            <w:r>
              <w:rPr>
                <w:w w:val="105"/>
                <w:sz w:val="28"/>
              </w:rPr>
              <w:t>M.E.,</w:t>
            </w:r>
            <w:r>
              <w:rPr>
                <w:spacing w:val="-18"/>
                <w:w w:val="105"/>
                <w:sz w:val="28"/>
              </w:rPr>
              <w:t xml:space="preserve"> </w:t>
            </w:r>
            <w:r>
              <w:rPr>
                <w:w w:val="105"/>
                <w:sz w:val="28"/>
              </w:rPr>
              <w:t>Ph.D., Professor and Head,</w:t>
            </w:r>
          </w:p>
          <w:p w14:paraId="47A3D939">
            <w:pPr>
              <w:pStyle w:val="10"/>
              <w:spacing w:line="276" w:lineRule="auto"/>
              <w:ind w:left="50"/>
              <w:rPr>
                <w:sz w:val="28"/>
              </w:rPr>
            </w:pPr>
            <w:r>
              <w:rPr>
                <w:w w:val="105"/>
                <w:sz w:val="28"/>
              </w:rPr>
              <w:t>Department</w:t>
            </w:r>
            <w:r>
              <w:rPr>
                <w:spacing w:val="-12"/>
                <w:w w:val="105"/>
                <w:sz w:val="28"/>
              </w:rPr>
              <w:t xml:space="preserve"> </w:t>
            </w:r>
            <w:r>
              <w:rPr>
                <w:w w:val="105"/>
                <w:sz w:val="28"/>
              </w:rPr>
              <w:t>of</w:t>
            </w:r>
            <w:r>
              <w:rPr>
                <w:spacing w:val="-12"/>
                <w:w w:val="105"/>
                <w:sz w:val="28"/>
              </w:rPr>
              <w:t xml:space="preserve"> </w:t>
            </w:r>
            <w:r>
              <w:rPr>
                <w:w w:val="105"/>
                <w:sz w:val="28"/>
              </w:rPr>
              <w:t>Computer</w:t>
            </w:r>
            <w:r>
              <w:rPr>
                <w:spacing w:val="-11"/>
                <w:w w:val="105"/>
                <w:sz w:val="28"/>
              </w:rPr>
              <w:t xml:space="preserve"> </w:t>
            </w:r>
            <w:r>
              <w:rPr>
                <w:w w:val="105"/>
                <w:sz w:val="28"/>
              </w:rPr>
              <w:t>Science</w:t>
            </w:r>
            <w:r>
              <w:rPr>
                <w:spacing w:val="-11"/>
                <w:w w:val="105"/>
                <w:sz w:val="28"/>
              </w:rPr>
              <w:t xml:space="preserve"> </w:t>
            </w:r>
            <w:r>
              <w:rPr>
                <w:w w:val="105"/>
                <w:sz w:val="28"/>
              </w:rPr>
              <w:t xml:space="preserve">and </w:t>
            </w:r>
            <w:r>
              <w:rPr>
                <w:spacing w:val="-2"/>
                <w:w w:val="105"/>
                <w:sz w:val="28"/>
              </w:rPr>
              <w:t>Engineering,</w:t>
            </w:r>
          </w:p>
          <w:p w14:paraId="5224EBCC">
            <w:pPr>
              <w:pStyle w:val="10"/>
              <w:spacing w:line="278" w:lineRule="auto"/>
              <w:ind w:left="50" w:right="723"/>
              <w:rPr>
                <w:sz w:val="28"/>
              </w:rPr>
            </w:pPr>
            <w:r>
              <w:rPr>
                <w:w w:val="105"/>
                <w:sz w:val="28"/>
              </w:rPr>
              <w:t>Dr.</w:t>
            </w:r>
            <w:r>
              <w:rPr>
                <w:spacing w:val="-16"/>
                <w:w w:val="105"/>
                <w:sz w:val="28"/>
              </w:rPr>
              <w:t xml:space="preserve"> </w:t>
            </w:r>
            <w:r>
              <w:rPr>
                <w:w w:val="105"/>
                <w:sz w:val="28"/>
              </w:rPr>
              <w:t>N.G.P.Institute</w:t>
            </w:r>
            <w:r>
              <w:rPr>
                <w:spacing w:val="-15"/>
                <w:w w:val="105"/>
                <w:sz w:val="28"/>
              </w:rPr>
              <w:t xml:space="preserve"> </w:t>
            </w:r>
            <w:r>
              <w:rPr>
                <w:w w:val="105"/>
                <w:sz w:val="28"/>
              </w:rPr>
              <w:t>of</w:t>
            </w:r>
            <w:r>
              <w:rPr>
                <w:spacing w:val="-14"/>
                <w:w w:val="105"/>
                <w:sz w:val="28"/>
              </w:rPr>
              <w:t xml:space="preserve"> </w:t>
            </w:r>
            <w:r>
              <w:rPr>
                <w:w w:val="105"/>
                <w:sz w:val="28"/>
              </w:rPr>
              <w:t xml:space="preserve">Technology </w:t>
            </w:r>
            <w:r>
              <w:rPr>
                <w:spacing w:val="-2"/>
                <w:w w:val="105"/>
                <w:sz w:val="28"/>
              </w:rPr>
              <w:t>Coimbatore-641048</w:t>
            </w:r>
          </w:p>
        </w:tc>
        <w:tc>
          <w:tcPr>
            <w:tcW w:w="5393" w:type="dxa"/>
          </w:tcPr>
          <w:p w14:paraId="0BA08A20">
            <w:pPr>
              <w:pStyle w:val="10"/>
              <w:spacing w:before="98" w:line="295" w:lineRule="auto"/>
              <w:ind w:left="309" w:right="358"/>
              <w:rPr>
                <w:sz w:val="28"/>
              </w:rPr>
            </w:pPr>
            <w:r>
              <w:rPr>
                <w:sz w:val="28"/>
              </w:rPr>
              <w:t>Dr.I.Mettildha</w:t>
            </w:r>
            <w:r>
              <w:rPr>
                <w:spacing w:val="-18"/>
                <w:sz w:val="28"/>
              </w:rPr>
              <w:t xml:space="preserve"> </w:t>
            </w:r>
            <w:r>
              <w:rPr>
                <w:sz w:val="28"/>
              </w:rPr>
              <w:t>Mary,</w:t>
            </w:r>
            <w:r>
              <w:rPr>
                <w:spacing w:val="-17"/>
                <w:sz w:val="28"/>
              </w:rPr>
              <w:t xml:space="preserve"> </w:t>
            </w:r>
            <w:r>
              <w:rPr>
                <w:sz w:val="28"/>
              </w:rPr>
              <w:t>M.E,</w:t>
            </w:r>
            <w:r>
              <w:rPr>
                <w:spacing w:val="-18"/>
                <w:sz w:val="28"/>
              </w:rPr>
              <w:t xml:space="preserve"> </w:t>
            </w:r>
            <w:r>
              <w:rPr>
                <w:sz w:val="28"/>
              </w:rPr>
              <w:t>Ph.D., Assistant Professor (SG),</w:t>
            </w:r>
          </w:p>
          <w:p w14:paraId="0C44C354">
            <w:pPr>
              <w:pStyle w:val="10"/>
              <w:tabs>
                <w:tab w:val="left" w:pos="1916"/>
                <w:tab w:val="left" w:pos="2385"/>
                <w:tab w:val="left" w:pos="3781"/>
                <w:tab w:val="left" w:pos="4918"/>
              </w:tabs>
              <w:spacing w:line="276" w:lineRule="auto"/>
              <w:ind w:left="318" w:right="48" w:hanging="10"/>
              <w:rPr>
                <w:sz w:val="28"/>
              </w:rPr>
            </w:pPr>
            <w:r>
              <w:rPr>
                <w:spacing w:val="-2"/>
                <w:w w:val="105"/>
                <w:sz w:val="28"/>
              </w:rPr>
              <w:t>Department</w:t>
            </w:r>
            <w:r>
              <w:rPr>
                <w:sz w:val="28"/>
              </w:rPr>
              <w:tab/>
            </w:r>
            <w:r>
              <w:rPr>
                <w:spacing w:val="-6"/>
                <w:w w:val="105"/>
                <w:sz w:val="28"/>
              </w:rPr>
              <w:t>of</w:t>
            </w:r>
            <w:r>
              <w:rPr>
                <w:sz w:val="28"/>
              </w:rPr>
              <w:tab/>
            </w:r>
            <w:r>
              <w:rPr>
                <w:spacing w:val="-2"/>
                <w:w w:val="105"/>
                <w:sz w:val="28"/>
              </w:rPr>
              <w:t>Computer</w:t>
            </w:r>
            <w:r>
              <w:rPr>
                <w:sz w:val="28"/>
              </w:rPr>
              <w:tab/>
            </w:r>
            <w:r>
              <w:rPr>
                <w:spacing w:val="-2"/>
                <w:w w:val="105"/>
                <w:sz w:val="28"/>
              </w:rPr>
              <w:t>Science</w:t>
            </w:r>
            <w:r>
              <w:rPr>
                <w:sz w:val="28"/>
              </w:rPr>
              <w:tab/>
            </w:r>
            <w:r>
              <w:rPr>
                <w:spacing w:val="-4"/>
                <w:w w:val="105"/>
                <w:sz w:val="28"/>
              </w:rPr>
              <w:t xml:space="preserve">and </w:t>
            </w:r>
            <w:r>
              <w:rPr>
                <w:w w:val="105"/>
                <w:sz w:val="28"/>
              </w:rPr>
              <w:t>Engineering (Cyber Security),</w:t>
            </w:r>
          </w:p>
          <w:p w14:paraId="3CC64056">
            <w:pPr>
              <w:pStyle w:val="10"/>
              <w:spacing w:before="20"/>
              <w:ind w:left="309"/>
              <w:rPr>
                <w:sz w:val="28"/>
              </w:rPr>
            </w:pPr>
            <w:r>
              <w:rPr>
                <w:spacing w:val="-2"/>
                <w:w w:val="105"/>
                <w:sz w:val="28"/>
              </w:rPr>
              <w:t>Dr.</w:t>
            </w:r>
            <w:r>
              <w:rPr>
                <w:spacing w:val="-10"/>
                <w:w w:val="105"/>
                <w:sz w:val="28"/>
              </w:rPr>
              <w:t xml:space="preserve"> </w:t>
            </w:r>
            <w:r>
              <w:rPr>
                <w:spacing w:val="-2"/>
                <w:w w:val="105"/>
                <w:sz w:val="28"/>
              </w:rPr>
              <w:t>N.G.P.</w:t>
            </w:r>
            <w:r>
              <w:rPr>
                <w:spacing w:val="-10"/>
                <w:w w:val="105"/>
                <w:sz w:val="28"/>
              </w:rPr>
              <w:t xml:space="preserve"> </w:t>
            </w:r>
            <w:r>
              <w:rPr>
                <w:spacing w:val="-2"/>
                <w:w w:val="105"/>
                <w:sz w:val="28"/>
              </w:rPr>
              <w:t>Institute</w:t>
            </w:r>
            <w:r>
              <w:rPr>
                <w:spacing w:val="-6"/>
                <w:w w:val="105"/>
                <w:sz w:val="28"/>
              </w:rPr>
              <w:t xml:space="preserve"> </w:t>
            </w:r>
            <w:r>
              <w:rPr>
                <w:spacing w:val="-2"/>
                <w:w w:val="105"/>
                <w:sz w:val="28"/>
              </w:rPr>
              <w:t>of</w:t>
            </w:r>
            <w:r>
              <w:rPr>
                <w:spacing w:val="-14"/>
                <w:w w:val="105"/>
                <w:sz w:val="28"/>
              </w:rPr>
              <w:t xml:space="preserve"> </w:t>
            </w:r>
            <w:r>
              <w:rPr>
                <w:spacing w:val="-2"/>
                <w:w w:val="105"/>
                <w:sz w:val="28"/>
              </w:rPr>
              <w:t>Technology</w:t>
            </w:r>
          </w:p>
          <w:p w14:paraId="01F8380F">
            <w:pPr>
              <w:pStyle w:val="10"/>
              <w:spacing w:before="74" w:line="302" w:lineRule="exact"/>
              <w:ind w:left="309"/>
              <w:rPr>
                <w:sz w:val="28"/>
              </w:rPr>
            </w:pPr>
            <w:r>
              <w:rPr>
                <w:sz w:val="28"/>
              </w:rPr>
              <w:t>Coimbatore-</w:t>
            </w:r>
            <w:r>
              <w:rPr>
                <w:spacing w:val="-2"/>
                <w:sz w:val="28"/>
              </w:rPr>
              <w:t>641048</w:t>
            </w:r>
          </w:p>
        </w:tc>
      </w:tr>
    </w:tbl>
    <w:p w14:paraId="24AC8945">
      <w:pPr>
        <w:pStyle w:val="7"/>
      </w:pPr>
    </w:p>
    <w:p w14:paraId="682BB236">
      <w:pPr>
        <w:pStyle w:val="7"/>
      </w:pPr>
    </w:p>
    <w:p w14:paraId="255A79F1">
      <w:pPr>
        <w:pStyle w:val="7"/>
        <w:spacing w:before="231"/>
      </w:pPr>
    </w:p>
    <w:p w14:paraId="06D566A2">
      <w:pPr>
        <w:pStyle w:val="7"/>
        <w:ind w:left="811"/>
      </w:pPr>
      <w:r>
        <w:t>Submitted</w:t>
      </w:r>
      <w:r>
        <w:rPr>
          <w:spacing w:val="-7"/>
        </w:rPr>
        <w:t xml:space="preserve"> </w:t>
      </w:r>
      <w:r>
        <w:t>for</w:t>
      </w:r>
      <w:r>
        <w:rPr>
          <w:spacing w:val="-9"/>
        </w:rPr>
        <w:t xml:space="preserve"> </w:t>
      </w:r>
      <w:r>
        <w:t>the</w:t>
      </w:r>
      <w:r>
        <w:rPr>
          <w:spacing w:val="-5"/>
        </w:rPr>
        <w:t xml:space="preserve"> </w:t>
      </w:r>
      <w:r>
        <w:t>Project</w:t>
      </w:r>
      <w:r>
        <w:rPr>
          <w:spacing w:val="-5"/>
        </w:rPr>
        <w:t xml:space="preserve"> </w:t>
      </w:r>
      <w:r>
        <w:t>and</w:t>
      </w:r>
      <w:r>
        <w:rPr>
          <w:spacing w:val="-10"/>
        </w:rPr>
        <w:t xml:space="preserve"> </w:t>
      </w:r>
      <w:r>
        <w:t>Viva</w:t>
      </w:r>
      <w:r>
        <w:rPr>
          <w:spacing w:val="-9"/>
        </w:rPr>
        <w:t xml:space="preserve"> </w:t>
      </w:r>
      <w:r>
        <w:t>voce</w:t>
      </w:r>
      <w:r>
        <w:rPr>
          <w:spacing w:val="-6"/>
        </w:rPr>
        <w:t xml:space="preserve"> </w:t>
      </w:r>
      <w:r>
        <w:t>held</w:t>
      </w:r>
      <w:r>
        <w:rPr>
          <w:spacing w:val="-3"/>
        </w:rPr>
        <w:t xml:space="preserve"> </w:t>
      </w:r>
      <w:r>
        <w:rPr>
          <w:spacing w:val="-2"/>
        </w:rPr>
        <w:t>on…………………………..</w:t>
      </w:r>
    </w:p>
    <w:p w14:paraId="75A2D509">
      <w:pPr>
        <w:pStyle w:val="7"/>
      </w:pPr>
    </w:p>
    <w:p w14:paraId="4F8A826E">
      <w:pPr>
        <w:pStyle w:val="7"/>
      </w:pPr>
    </w:p>
    <w:p w14:paraId="4112344F">
      <w:pPr>
        <w:pStyle w:val="7"/>
      </w:pPr>
    </w:p>
    <w:p w14:paraId="20BB77B9">
      <w:pPr>
        <w:pStyle w:val="7"/>
      </w:pPr>
    </w:p>
    <w:p w14:paraId="494284B1">
      <w:pPr>
        <w:pStyle w:val="7"/>
        <w:spacing w:before="266"/>
      </w:pPr>
    </w:p>
    <w:p w14:paraId="02035878">
      <w:pPr>
        <w:pStyle w:val="3"/>
        <w:tabs>
          <w:tab w:val="left" w:pos="6827"/>
        </w:tabs>
        <w:spacing w:before="0"/>
        <w:ind w:left="811" w:firstLine="0"/>
      </w:pPr>
      <w:r>
        <w:rPr>
          <w:spacing w:val="-2"/>
        </w:rPr>
        <w:t>INTERNAL</w:t>
      </w:r>
      <w:r>
        <w:rPr>
          <w:spacing w:val="-17"/>
        </w:rPr>
        <w:t xml:space="preserve"> </w:t>
      </w:r>
      <w:r>
        <w:rPr>
          <w:spacing w:val="-2"/>
        </w:rPr>
        <w:t>EXAMINER</w:t>
      </w:r>
      <w:r>
        <w:tab/>
      </w:r>
      <w:r>
        <w:rPr>
          <w:spacing w:val="-2"/>
        </w:rPr>
        <w:t>EXTERNAL</w:t>
      </w:r>
      <w:r>
        <w:rPr>
          <w:spacing w:val="-16"/>
        </w:rPr>
        <w:t xml:space="preserve"> </w:t>
      </w:r>
      <w:r>
        <w:rPr>
          <w:spacing w:val="-2"/>
        </w:rPr>
        <w:t>EXAMINER</w:t>
      </w:r>
    </w:p>
    <w:p w14:paraId="04415722">
      <w:pPr>
        <w:pStyle w:val="3"/>
        <w:spacing w:after="0"/>
        <w:sectPr>
          <w:footerReference r:id="rId6" w:type="default"/>
          <w:pgSz w:w="11910" w:h="16840"/>
          <w:pgMar w:top="1920" w:right="0" w:bottom="1180" w:left="708" w:header="0" w:footer="986" w:gutter="0"/>
          <w:cols w:space="720" w:num="1"/>
        </w:sectPr>
      </w:pPr>
    </w:p>
    <w:p w14:paraId="1A946D84">
      <w:pPr>
        <w:spacing w:before="62"/>
        <w:ind w:left="506" w:right="898" w:firstLine="0"/>
        <w:jc w:val="center"/>
        <w:rPr>
          <w:b/>
          <w:sz w:val="28"/>
        </w:rPr>
      </w:pPr>
      <w:r>
        <w:rPr>
          <w:b/>
          <w:spacing w:val="-2"/>
          <w:sz w:val="28"/>
        </w:rPr>
        <w:t>ACKNOWLEDGEMENT</w:t>
      </w:r>
    </w:p>
    <w:p w14:paraId="353A76E2">
      <w:pPr>
        <w:pStyle w:val="7"/>
        <w:spacing w:before="107"/>
        <w:rPr>
          <w:b/>
        </w:rPr>
      </w:pPr>
    </w:p>
    <w:p w14:paraId="7ABEBF3F">
      <w:pPr>
        <w:spacing w:before="0" w:line="360" w:lineRule="auto"/>
        <w:ind w:left="823" w:right="1205" w:firstLine="719"/>
        <w:jc w:val="both"/>
        <w:rPr>
          <w:sz w:val="28"/>
        </w:rPr>
      </w:pPr>
      <w:r>
        <w:rPr>
          <w:sz w:val="28"/>
        </w:rPr>
        <w:t>We</w:t>
      </w:r>
      <w:r>
        <w:rPr>
          <w:spacing w:val="-15"/>
          <w:sz w:val="28"/>
        </w:rPr>
        <w:t xml:space="preserve"> </w:t>
      </w:r>
      <w:r>
        <w:rPr>
          <w:sz w:val="28"/>
        </w:rPr>
        <w:t>are</w:t>
      </w:r>
      <w:r>
        <w:rPr>
          <w:spacing w:val="-15"/>
          <w:sz w:val="28"/>
        </w:rPr>
        <w:t xml:space="preserve"> </w:t>
      </w:r>
      <w:r>
        <w:rPr>
          <w:sz w:val="28"/>
        </w:rPr>
        <w:t>highly</w:t>
      </w:r>
      <w:r>
        <w:rPr>
          <w:spacing w:val="-17"/>
          <w:sz w:val="28"/>
        </w:rPr>
        <w:t xml:space="preserve"> </w:t>
      </w:r>
      <w:r>
        <w:rPr>
          <w:sz w:val="28"/>
        </w:rPr>
        <w:t>thankful</w:t>
      </w:r>
      <w:r>
        <w:rPr>
          <w:spacing w:val="-17"/>
          <w:sz w:val="28"/>
        </w:rPr>
        <w:t xml:space="preserve"> </w:t>
      </w:r>
      <w:r>
        <w:rPr>
          <w:sz w:val="28"/>
        </w:rPr>
        <w:t>to</w:t>
      </w:r>
      <w:r>
        <w:rPr>
          <w:spacing w:val="-17"/>
          <w:sz w:val="28"/>
        </w:rPr>
        <w:t xml:space="preserve"> </w:t>
      </w:r>
      <w:r>
        <w:rPr>
          <w:sz w:val="28"/>
        </w:rPr>
        <w:t>our</w:t>
      </w:r>
      <w:r>
        <w:rPr>
          <w:spacing w:val="-15"/>
          <w:sz w:val="28"/>
        </w:rPr>
        <w:t xml:space="preserve"> </w:t>
      </w:r>
      <w:r>
        <w:rPr>
          <w:sz w:val="28"/>
        </w:rPr>
        <w:t>beloved</w:t>
      </w:r>
      <w:r>
        <w:rPr>
          <w:spacing w:val="-14"/>
          <w:sz w:val="28"/>
        </w:rPr>
        <w:t xml:space="preserve"> </w:t>
      </w:r>
      <w:r>
        <w:rPr>
          <w:sz w:val="28"/>
        </w:rPr>
        <w:t>Chairman</w:t>
      </w:r>
      <w:r>
        <w:rPr>
          <w:spacing w:val="-9"/>
          <w:sz w:val="28"/>
        </w:rPr>
        <w:t xml:space="preserve"> </w:t>
      </w:r>
      <w:r>
        <w:rPr>
          <w:b/>
          <w:sz w:val="28"/>
        </w:rPr>
        <w:t>Dr.</w:t>
      </w:r>
      <w:r>
        <w:rPr>
          <w:b/>
          <w:spacing w:val="-16"/>
          <w:sz w:val="28"/>
        </w:rPr>
        <w:t xml:space="preserve"> </w:t>
      </w:r>
      <w:r>
        <w:rPr>
          <w:b/>
          <w:sz w:val="28"/>
        </w:rPr>
        <w:t>Nalla</w:t>
      </w:r>
      <w:r>
        <w:rPr>
          <w:b/>
          <w:spacing w:val="-14"/>
          <w:sz w:val="28"/>
        </w:rPr>
        <w:t xml:space="preserve"> </w:t>
      </w:r>
      <w:r>
        <w:rPr>
          <w:b/>
          <w:sz w:val="28"/>
        </w:rPr>
        <w:t>G.</w:t>
      </w:r>
      <w:r>
        <w:rPr>
          <w:b/>
          <w:spacing w:val="-16"/>
          <w:sz w:val="28"/>
        </w:rPr>
        <w:t xml:space="preserve"> </w:t>
      </w:r>
      <w:r>
        <w:rPr>
          <w:b/>
          <w:sz w:val="28"/>
        </w:rPr>
        <w:t>Palaniswami M.D.,</w:t>
      </w:r>
      <w:r>
        <w:rPr>
          <w:b/>
          <w:spacing w:val="-18"/>
          <w:sz w:val="28"/>
        </w:rPr>
        <w:t xml:space="preserve"> </w:t>
      </w:r>
      <w:r>
        <w:rPr>
          <w:b/>
          <w:sz w:val="28"/>
        </w:rPr>
        <w:t>A.B.</w:t>
      </w:r>
      <w:r>
        <w:rPr>
          <w:b/>
          <w:spacing w:val="-16"/>
          <w:sz w:val="28"/>
        </w:rPr>
        <w:t xml:space="preserve"> </w:t>
      </w:r>
      <w:r>
        <w:rPr>
          <w:b/>
          <w:sz w:val="28"/>
        </w:rPr>
        <w:t>(USA),</w:t>
      </w:r>
      <w:r>
        <w:rPr>
          <w:b/>
          <w:spacing w:val="-10"/>
          <w:sz w:val="28"/>
        </w:rPr>
        <w:t xml:space="preserve"> </w:t>
      </w:r>
      <w:r>
        <w:rPr>
          <w:sz w:val="28"/>
        </w:rPr>
        <w:t>and</w:t>
      </w:r>
      <w:r>
        <w:rPr>
          <w:spacing w:val="-10"/>
          <w:sz w:val="28"/>
        </w:rPr>
        <w:t xml:space="preserve"> </w:t>
      </w:r>
      <w:r>
        <w:rPr>
          <w:sz w:val="28"/>
        </w:rPr>
        <w:t>our</w:t>
      </w:r>
      <w:r>
        <w:rPr>
          <w:spacing w:val="-10"/>
          <w:sz w:val="28"/>
        </w:rPr>
        <w:t xml:space="preserve"> </w:t>
      </w:r>
      <w:r>
        <w:rPr>
          <w:sz w:val="28"/>
        </w:rPr>
        <w:t>respected</w:t>
      </w:r>
      <w:r>
        <w:rPr>
          <w:spacing w:val="-10"/>
          <w:sz w:val="28"/>
        </w:rPr>
        <w:t xml:space="preserve"> </w:t>
      </w:r>
      <w:r>
        <w:rPr>
          <w:sz w:val="28"/>
        </w:rPr>
        <w:t>Secretary,</w:t>
      </w:r>
      <w:r>
        <w:rPr>
          <w:spacing w:val="-8"/>
          <w:sz w:val="28"/>
        </w:rPr>
        <w:t xml:space="preserve"> </w:t>
      </w:r>
      <w:r>
        <w:rPr>
          <w:b/>
          <w:sz w:val="28"/>
        </w:rPr>
        <w:t>Dr.</w:t>
      </w:r>
      <w:r>
        <w:rPr>
          <w:b/>
          <w:spacing w:val="-13"/>
          <w:sz w:val="28"/>
        </w:rPr>
        <w:t xml:space="preserve"> </w:t>
      </w:r>
      <w:r>
        <w:rPr>
          <w:b/>
          <w:sz w:val="28"/>
        </w:rPr>
        <w:t>Thavamani</w:t>
      </w:r>
      <w:r>
        <w:rPr>
          <w:b/>
          <w:spacing w:val="-9"/>
          <w:sz w:val="28"/>
        </w:rPr>
        <w:t xml:space="preserve"> </w:t>
      </w:r>
      <w:r>
        <w:rPr>
          <w:b/>
          <w:sz w:val="28"/>
        </w:rPr>
        <w:t>D.</w:t>
      </w:r>
      <w:r>
        <w:rPr>
          <w:b/>
          <w:spacing w:val="-11"/>
          <w:sz w:val="28"/>
        </w:rPr>
        <w:t xml:space="preserve"> </w:t>
      </w:r>
      <w:r>
        <w:rPr>
          <w:b/>
          <w:sz w:val="28"/>
        </w:rPr>
        <w:t xml:space="preserve">Palaniswami M.D., A.B. (USA), FAAP </w:t>
      </w:r>
      <w:r>
        <w:rPr>
          <w:sz w:val="28"/>
        </w:rPr>
        <w:t>who encouraged us throughout our career giving support and advice for shaping us to this level.</w:t>
      </w:r>
    </w:p>
    <w:p w14:paraId="2C41A3BC">
      <w:pPr>
        <w:spacing w:before="5" w:line="360" w:lineRule="auto"/>
        <w:ind w:left="823" w:right="1203" w:firstLine="719"/>
        <w:jc w:val="both"/>
        <w:rPr>
          <w:sz w:val="28"/>
        </w:rPr>
      </w:pPr>
      <w:r>
        <w:rPr>
          <w:sz w:val="28"/>
        </w:rPr>
        <w:t>We</w:t>
      </w:r>
      <w:r>
        <w:rPr>
          <w:spacing w:val="-2"/>
          <w:sz w:val="28"/>
        </w:rPr>
        <w:t xml:space="preserve"> </w:t>
      </w:r>
      <w:r>
        <w:rPr>
          <w:sz w:val="28"/>
        </w:rPr>
        <w:t>greatly</w:t>
      </w:r>
      <w:r>
        <w:rPr>
          <w:spacing w:val="-2"/>
          <w:sz w:val="28"/>
        </w:rPr>
        <w:t xml:space="preserve"> </w:t>
      </w:r>
      <w:r>
        <w:rPr>
          <w:sz w:val="28"/>
        </w:rPr>
        <w:t>thank</w:t>
      </w:r>
      <w:r>
        <w:rPr>
          <w:spacing w:val="-2"/>
          <w:sz w:val="28"/>
        </w:rPr>
        <w:t xml:space="preserve"> </w:t>
      </w:r>
      <w:r>
        <w:rPr>
          <w:sz w:val="28"/>
        </w:rPr>
        <w:t>our</w:t>
      </w:r>
      <w:r>
        <w:rPr>
          <w:spacing w:val="-5"/>
          <w:sz w:val="28"/>
        </w:rPr>
        <w:t xml:space="preserve"> </w:t>
      </w:r>
      <w:r>
        <w:rPr>
          <w:sz w:val="28"/>
        </w:rPr>
        <w:t xml:space="preserve">Principal, </w:t>
      </w:r>
      <w:r>
        <w:rPr>
          <w:b/>
          <w:sz w:val="28"/>
        </w:rPr>
        <w:t>Dr.</w:t>
      </w:r>
      <w:r>
        <w:rPr>
          <w:b/>
          <w:spacing w:val="-3"/>
          <w:sz w:val="28"/>
        </w:rPr>
        <w:t xml:space="preserve"> </w:t>
      </w:r>
      <w:r>
        <w:rPr>
          <w:b/>
          <w:sz w:val="28"/>
        </w:rPr>
        <w:t>S.</w:t>
      </w:r>
      <w:r>
        <w:rPr>
          <w:b/>
          <w:spacing w:val="-1"/>
          <w:sz w:val="28"/>
        </w:rPr>
        <w:t xml:space="preserve"> </w:t>
      </w:r>
      <w:r>
        <w:rPr>
          <w:b/>
          <w:sz w:val="28"/>
        </w:rPr>
        <w:t>U.</w:t>
      </w:r>
      <w:r>
        <w:rPr>
          <w:b/>
          <w:spacing w:val="-1"/>
          <w:sz w:val="28"/>
        </w:rPr>
        <w:t xml:space="preserve"> </w:t>
      </w:r>
      <w:r>
        <w:rPr>
          <w:b/>
          <w:sz w:val="28"/>
        </w:rPr>
        <w:t>Prabha</w:t>
      </w:r>
      <w:r>
        <w:rPr>
          <w:b/>
          <w:spacing w:val="-2"/>
          <w:sz w:val="28"/>
        </w:rPr>
        <w:t xml:space="preserve"> </w:t>
      </w:r>
      <w:r>
        <w:rPr>
          <w:b/>
          <w:sz w:val="28"/>
        </w:rPr>
        <w:t>M.E.,</w:t>
      </w:r>
      <w:r>
        <w:rPr>
          <w:b/>
          <w:spacing w:val="-3"/>
          <w:sz w:val="28"/>
        </w:rPr>
        <w:t xml:space="preserve"> </w:t>
      </w:r>
      <w:r>
        <w:rPr>
          <w:b/>
          <w:sz w:val="28"/>
        </w:rPr>
        <w:t xml:space="preserve">Ph.D., </w:t>
      </w:r>
      <w:r>
        <w:rPr>
          <w:sz w:val="28"/>
        </w:rPr>
        <w:t>for</w:t>
      </w:r>
      <w:r>
        <w:rPr>
          <w:spacing w:val="-2"/>
          <w:sz w:val="28"/>
        </w:rPr>
        <w:t xml:space="preserve"> </w:t>
      </w:r>
      <w:r>
        <w:rPr>
          <w:sz w:val="28"/>
        </w:rPr>
        <w:t>helping us to do our project successfully.</w:t>
      </w:r>
    </w:p>
    <w:p w14:paraId="66F986A9">
      <w:pPr>
        <w:pStyle w:val="7"/>
        <w:spacing w:before="4" w:line="360" w:lineRule="auto"/>
        <w:ind w:left="823" w:right="1202" w:firstLine="719"/>
        <w:jc w:val="both"/>
      </w:pPr>
      <w:r>
        <w:t>We</w:t>
      </w:r>
      <w:r>
        <w:rPr>
          <w:spacing w:val="-7"/>
        </w:rPr>
        <w:t xml:space="preserve"> </w:t>
      </w:r>
      <w:r>
        <w:t>heartily</w:t>
      </w:r>
      <w:r>
        <w:rPr>
          <w:spacing w:val="-7"/>
        </w:rPr>
        <w:t xml:space="preserve"> </w:t>
      </w:r>
      <w:r>
        <w:t>thank</w:t>
      </w:r>
      <w:r>
        <w:rPr>
          <w:spacing w:val="-4"/>
        </w:rPr>
        <w:t xml:space="preserve"> </w:t>
      </w:r>
      <w:r>
        <w:rPr>
          <w:b/>
        </w:rPr>
        <w:t>Dr.</w:t>
      </w:r>
      <w:r>
        <w:rPr>
          <w:b/>
          <w:spacing w:val="-7"/>
        </w:rPr>
        <w:t xml:space="preserve"> </w:t>
      </w:r>
      <w:r>
        <w:rPr>
          <w:b/>
        </w:rPr>
        <w:t>D.</w:t>
      </w:r>
      <w:r>
        <w:rPr>
          <w:b/>
          <w:spacing w:val="-7"/>
        </w:rPr>
        <w:t xml:space="preserve"> </w:t>
      </w:r>
      <w:r>
        <w:rPr>
          <w:b/>
        </w:rPr>
        <w:t>Palanikkumar</w:t>
      </w:r>
      <w:r>
        <w:rPr>
          <w:b/>
          <w:spacing w:val="-13"/>
        </w:rPr>
        <w:t xml:space="preserve"> </w:t>
      </w:r>
      <w:r>
        <w:rPr>
          <w:b/>
        </w:rPr>
        <w:t>M.E.,</w:t>
      </w:r>
      <w:r>
        <w:rPr>
          <w:b/>
          <w:spacing w:val="-7"/>
        </w:rPr>
        <w:t xml:space="preserve"> </w:t>
      </w:r>
      <w:r>
        <w:rPr>
          <w:b/>
        </w:rPr>
        <w:t>Ph.D.,</w:t>
      </w:r>
      <w:r>
        <w:rPr>
          <w:b/>
          <w:spacing w:val="-5"/>
        </w:rPr>
        <w:t xml:space="preserve"> </w:t>
      </w:r>
      <w:r>
        <w:t>Professor</w:t>
      </w:r>
      <w:r>
        <w:rPr>
          <w:spacing w:val="-7"/>
        </w:rPr>
        <w:t xml:space="preserve"> </w:t>
      </w:r>
      <w:r>
        <w:t>and</w:t>
      </w:r>
      <w:r>
        <w:rPr>
          <w:spacing w:val="-6"/>
        </w:rPr>
        <w:t xml:space="preserve"> </w:t>
      </w:r>
      <w:r>
        <w:t>Head, Department of Computer Science and Engineering for his anchoring support in doing this project.</w:t>
      </w:r>
    </w:p>
    <w:p w14:paraId="129EB36F">
      <w:pPr>
        <w:spacing w:before="6" w:line="360" w:lineRule="auto"/>
        <w:ind w:left="823" w:right="1201" w:firstLine="719"/>
        <w:jc w:val="both"/>
        <w:rPr>
          <w:sz w:val="28"/>
        </w:rPr>
      </w:pPr>
      <w:r>
        <w:rPr>
          <w:sz w:val="28"/>
        </w:rPr>
        <w:t>We</w:t>
      </w:r>
      <w:r>
        <w:rPr>
          <w:spacing w:val="-12"/>
          <w:sz w:val="28"/>
        </w:rPr>
        <w:t xml:space="preserve"> </w:t>
      </w:r>
      <w:r>
        <w:rPr>
          <w:sz w:val="28"/>
        </w:rPr>
        <w:t>are</w:t>
      </w:r>
      <w:r>
        <w:rPr>
          <w:spacing w:val="-14"/>
          <w:sz w:val="28"/>
        </w:rPr>
        <w:t xml:space="preserve"> </w:t>
      </w:r>
      <w:r>
        <w:rPr>
          <w:sz w:val="28"/>
        </w:rPr>
        <w:t>grateful</w:t>
      </w:r>
      <w:r>
        <w:rPr>
          <w:spacing w:val="-14"/>
          <w:sz w:val="28"/>
        </w:rPr>
        <w:t xml:space="preserve"> </w:t>
      </w:r>
      <w:r>
        <w:rPr>
          <w:sz w:val="28"/>
        </w:rPr>
        <w:t>to</w:t>
      </w:r>
      <w:r>
        <w:rPr>
          <w:spacing w:val="-14"/>
          <w:sz w:val="28"/>
        </w:rPr>
        <w:t xml:space="preserve"> </w:t>
      </w:r>
      <w:r>
        <w:rPr>
          <w:sz w:val="28"/>
        </w:rPr>
        <w:t>Project</w:t>
      </w:r>
      <w:r>
        <w:rPr>
          <w:spacing w:val="-12"/>
          <w:sz w:val="28"/>
        </w:rPr>
        <w:t xml:space="preserve"> </w:t>
      </w:r>
      <w:r>
        <w:rPr>
          <w:sz w:val="28"/>
        </w:rPr>
        <w:t>Coordinators,</w:t>
      </w:r>
      <w:r>
        <w:rPr>
          <w:spacing w:val="-10"/>
          <w:sz w:val="28"/>
        </w:rPr>
        <w:t xml:space="preserve"> </w:t>
      </w:r>
      <w:r>
        <w:rPr>
          <w:b/>
          <w:sz w:val="28"/>
        </w:rPr>
        <w:t>Dr.I.Mettildha</w:t>
      </w:r>
      <w:r>
        <w:rPr>
          <w:b/>
          <w:spacing w:val="-12"/>
          <w:sz w:val="28"/>
        </w:rPr>
        <w:t xml:space="preserve"> </w:t>
      </w:r>
      <w:r>
        <w:rPr>
          <w:b/>
          <w:sz w:val="28"/>
        </w:rPr>
        <w:t>Mary</w:t>
      </w:r>
      <w:r>
        <w:rPr>
          <w:b/>
          <w:spacing w:val="-12"/>
          <w:sz w:val="28"/>
        </w:rPr>
        <w:t xml:space="preserve"> </w:t>
      </w:r>
      <w:r>
        <w:rPr>
          <w:b/>
          <w:sz w:val="28"/>
        </w:rPr>
        <w:t>M.E,</w:t>
      </w:r>
      <w:r>
        <w:rPr>
          <w:b/>
          <w:spacing w:val="-14"/>
          <w:sz w:val="28"/>
        </w:rPr>
        <w:t xml:space="preserve"> </w:t>
      </w:r>
      <w:r>
        <w:rPr>
          <w:b/>
          <w:sz w:val="28"/>
        </w:rPr>
        <w:t xml:space="preserve">Ph.D., </w:t>
      </w:r>
      <w:r>
        <w:rPr>
          <w:sz w:val="28"/>
        </w:rPr>
        <w:t>Department</w:t>
      </w:r>
      <w:r>
        <w:rPr>
          <w:spacing w:val="-8"/>
          <w:sz w:val="28"/>
        </w:rPr>
        <w:t xml:space="preserve"> </w:t>
      </w:r>
      <w:r>
        <w:rPr>
          <w:sz w:val="28"/>
        </w:rPr>
        <w:t>of</w:t>
      </w:r>
      <w:r>
        <w:rPr>
          <w:spacing w:val="-9"/>
          <w:sz w:val="28"/>
        </w:rPr>
        <w:t xml:space="preserve"> </w:t>
      </w:r>
      <w:r>
        <w:rPr>
          <w:sz w:val="28"/>
        </w:rPr>
        <w:t>Computer</w:t>
      </w:r>
      <w:r>
        <w:rPr>
          <w:spacing w:val="-9"/>
          <w:sz w:val="28"/>
        </w:rPr>
        <w:t xml:space="preserve"> </w:t>
      </w:r>
      <w:r>
        <w:rPr>
          <w:sz w:val="28"/>
        </w:rPr>
        <w:t>Science</w:t>
      </w:r>
      <w:r>
        <w:rPr>
          <w:spacing w:val="-9"/>
          <w:sz w:val="28"/>
        </w:rPr>
        <w:t xml:space="preserve"> </w:t>
      </w:r>
      <w:r>
        <w:rPr>
          <w:sz w:val="28"/>
        </w:rPr>
        <w:t>and</w:t>
      </w:r>
      <w:r>
        <w:rPr>
          <w:spacing w:val="-8"/>
          <w:sz w:val="28"/>
        </w:rPr>
        <w:t xml:space="preserve"> </w:t>
      </w:r>
      <w:r>
        <w:rPr>
          <w:sz w:val="28"/>
        </w:rPr>
        <w:t>Engineering(Cyber</w:t>
      </w:r>
      <w:r>
        <w:rPr>
          <w:spacing w:val="-9"/>
          <w:sz w:val="28"/>
        </w:rPr>
        <w:t xml:space="preserve"> </w:t>
      </w:r>
      <w:r>
        <w:rPr>
          <w:sz w:val="28"/>
        </w:rPr>
        <w:t>Security)</w:t>
      </w:r>
      <w:r>
        <w:rPr>
          <w:spacing w:val="-9"/>
          <w:sz w:val="28"/>
        </w:rPr>
        <w:t xml:space="preserve"> </w:t>
      </w:r>
      <w:r>
        <w:rPr>
          <w:sz w:val="28"/>
        </w:rPr>
        <w:t>and</w:t>
      </w:r>
      <w:r>
        <w:rPr>
          <w:spacing w:val="-2"/>
          <w:sz w:val="28"/>
        </w:rPr>
        <w:t xml:space="preserve"> </w:t>
      </w:r>
      <w:r>
        <w:rPr>
          <w:b/>
          <w:sz w:val="28"/>
        </w:rPr>
        <w:t xml:space="preserve">Dr.Violet Mary M.Sc., M.Phil., Ph.D., </w:t>
      </w:r>
      <w:r>
        <w:rPr>
          <w:sz w:val="28"/>
        </w:rPr>
        <w:t>Department of Science and Humanities for their advice and encouragement throughout the project.</w:t>
      </w:r>
    </w:p>
    <w:p w14:paraId="2F5E777D">
      <w:pPr>
        <w:spacing w:before="5" w:line="360" w:lineRule="auto"/>
        <w:ind w:left="823" w:right="1201" w:firstLine="719"/>
        <w:jc w:val="both"/>
        <w:rPr>
          <w:sz w:val="28"/>
        </w:rPr>
      </w:pPr>
      <w:r>
        <w:rPr>
          <w:sz w:val="28"/>
        </w:rPr>
        <w:t>We</w:t>
      </w:r>
      <w:r>
        <w:rPr>
          <w:spacing w:val="-7"/>
          <w:sz w:val="28"/>
        </w:rPr>
        <w:t xml:space="preserve"> </w:t>
      </w:r>
      <w:r>
        <w:rPr>
          <w:sz w:val="28"/>
        </w:rPr>
        <w:t>express</w:t>
      </w:r>
      <w:r>
        <w:rPr>
          <w:spacing w:val="-7"/>
          <w:sz w:val="28"/>
        </w:rPr>
        <w:t xml:space="preserve"> </w:t>
      </w:r>
      <w:r>
        <w:rPr>
          <w:sz w:val="28"/>
        </w:rPr>
        <w:t>our</w:t>
      </w:r>
      <w:r>
        <w:rPr>
          <w:spacing w:val="-7"/>
          <w:sz w:val="28"/>
        </w:rPr>
        <w:t xml:space="preserve"> </w:t>
      </w:r>
      <w:r>
        <w:rPr>
          <w:sz w:val="28"/>
        </w:rPr>
        <w:t>deepest</w:t>
      </w:r>
      <w:r>
        <w:rPr>
          <w:spacing w:val="-7"/>
          <w:sz w:val="28"/>
        </w:rPr>
        <w:t xml:space="preserve"> </w:t>
      </w:r>
      <w:r>
        <w:rPr>
          <w:sz w:val="28"/>
        </w:rPr>
        <w:t>gratitude</w:t>
      </w:r>
      <w:r>
        <w:rPr>
          <w:spacing w:val="-8"/>
          <w:sz w:val="28"/>
        </w:rPr>
        <w:t xml:space="preserve"> </w:t>
      </w:r>
      <w:r>
        <w:rPr>
          <w:sz w:val="28"/>
        </w:rPr>
        <w:t>to</w:t>
      </w:r>
      <w:r>
        <w:rPr>
          <w:spacing w:val="-6"/>
          <w:sz w:val="28"/>
        </w:rPr>
        <w:t xml:space="preserve"> </w:t>
      </w:r>
      <w:r>
        <w:rPr>
          <w:sz w:val="28"/>
        </w:rPr>
        <w:t>our</w:t>
      </w:r>
      <w:r>
        <w:rPr>
          <w:spacing w:val="-7"/>
          <w:sz w:val="28"/>
        </w:rPr>
        <w:t xml:space="preserve"> </w:t>
      </w:r>
      <w:r>
        <w:rPr>
          <w:sz w:val="28"/>
        </w:rPr>
        <w:t>guides</w:t>
      </w:r>
      <w:r>
        <w:rPr>
          <w:spacing w:val="-1"/>
          <w:sz w:val="28"/>
        </w:rPr>
        <w:t xml:space="preserve"> </w:t>
      </w:r>
      <w:r>
        <w:rPr>
          <w:b/>
          <w:sz w:val="28"/>
        </w:rPr>
        <w:t>Dr.I.Mettildha</w:t>
      </w:r>
      <w:r>
        <w:rPr>
          <w:b/>
          <w:spacing w:val="-7"/>
          <w:sz w:val="28"/>
        </w:rPr>
        <w:t xml:space="preserve"> </w:t>
      </w:r>
      <w:r>
        <w:rPr>
          <w:b/>
          <w:sz w:val="28"/>
        </w:rPr>
        <w:t>Mary</w:t>
      </w:r>
      <w:r>
        <w:rPr>
          <w:b/>
          <w:spacing w:val="-6"/>
          <w:sz w:val="28"/>
        </w:rPr>
        <w:t xml:space="preserve"> </w:t>
      </w:r>
      <w:r>
        <w:rPr>
          <w:b/>
          <w:sz w:val="28"/>
        </w:rPr>
        <w:t xml:space="preserve">M.E, Ph.D., </w:t>
      </w:r>
      <w:r>
        <w:rPr>
          <w:sz w:val="28"/>
        </w:rPr>
        <w:t xml:space="preserve">Assistant Professor(SG), Department of Computer Science and Engineering(Cyber Security) and </w:t>
      </w:r>
      <w:r>
        <w:rPr>
          <w:b/>
          <w:sz w:val="28"/>
        </w:rPr>
        <w:t xml:space="preserve">Ms.D.Vidhya M.Sc., M.Phil(Ph.D), </w:t>
      </w:r>
      <w:r>
        <w:rPr>
          <w:sz w:val="28"/>
        </w:rPr>
        <w:t>Assistant Professor(SS),</w:t>
      </w:r>
      <w:r>
        <w:rPr>
          <w:spacing w:val="-9"/>
          <w:sz w:val="28"/>
        </w:rPr>
        <w:t xml:space="preserve"> </w:t>
      </w:r>
      <w:r>
        <w:rPr>
          <w:sz w:val="28"/>
        </w:rPr>
        <w:t>Department</w:t>
      </w:r>
      <w:r>
        <w:rPr>
          <w:spacing w:val="-10"/>
          <w:sz w:val="28"/>
        </w:rPr>
        <w:t xml:space="preserve"> </w:t>
      </w:r>
      <w:r>
        <w:rPr>
          <w:sz w:val="28"/>
        </w:rPr>
        <w:t>of</w:t>
      </w:r>
      <w:r>
        <w:rPr>
          <w:spacing w:val="-9"/>
          <w:sz w:val="28"/>
        </w:rPr>
        <w:t xml:space="preserve"> </w:t>
      </w:r>
      <w:r>
        <w:rPr>
          <w:sz w:val="28"/>
        </w:rPr>
        <w:t>Science</w:t>
      </w:r>
      <w:r>
        <w:rPr>
          <w:spacing w:val="-11"/>
          <w:sz w:val="28"/>
        </w:rPr>
        <w:t xml:space="preserve"> </w:t>
      </w:r>
      <w:r>
        <w:rPr>
          <w:sz w:val="28"/>
        </w:rPr>
        <w:t>and</w:t>
      </w:r>
      <w:r>
        <w:rPr>
          <w:spacing w:val="-10"/>
          <w:sz w:val="28"/>
        </w:rPr>
        <w:t xml:space="preserve"> </w:t>
      </w:r>
      <w:r>
        <w:rPr>
          <w:sz w:val="28"/>
        </w:rPr>
        <w:t>Humanities</w:t>
      </w:r>
      <w:r>
        <w:rPr>
          <w:spacing w:val="-8"/>
          <w:sz w:val="28"/>
        </w:rPr>
        <w:t xml:space="preserve"> </w:t>
      </w:r>
      <w:r>
        <w:rPr>
          <w:sz w:val="28"/>
        </w:rPr>
        <w:t>for</w:t>
      </w:r>
      <w:r>
        <w:rPr>
          <w:spacing w:val="-11"/>
          <w:sz w:val="28"/>
        </w:rPr>
        <w:t xml:space="preserve"> </w:t>
      </w:r>
      <w:r>
        <w:rPr>
          <w:sz w:val="28"/>
        </w:rPr>
        <w:t>their</w:t>
      </w:r>
      <w:r>
        <w:rPr>
          <w:spacing w:val="-11"/>
          <w:sz w:val="28"/>
        </w:rPr>
        <w:t xml:space="preserve"> </w:t>
      </w:r>
      <w:r>
        <w:rPr>
          <w:sz w:val="28"/>
        </w:rPr>
        <w:t>unstrained</w:t>
      </w:r>
      <w:r>
        <w:rPr>
          <w:spacing w:val="-10"/>
          <w:sz w:val="28"/>
        </w:rPr>
        <w:t xml:space="preserve"> </w:t>
      </w:r>
      <w:r>
        <w:rPr>
          <w:sz w:val="28"/>
        </w:rPr>
        <w:t>support and technical assistance.</w:t>
      </w:r>
    </w:p>
    <w:p w14:paraId="68D06F86">
      <w:pPr>
        <w:pStyle w:val="7"/>
        <w:spacing w:before="5" w:line="360" w:lineRule="auto"/>
        <w:ind w:left="823" w:right="1202" w:firstLine="719"/>
        <w:jc w:val="both"/>
      </w:pPr>
      <w:r>
        <w:t>We also express our thanks to all the teaching and non-teaching staff members in the Department of Computer Science and Engineering (Cyber Security) for their encouragement throughout the period of the project.</w:t>
      </w:r>
      <w:r>
        <w:rPr>
          <w:spacing w:val="-10"/>
        </w:rPr>
        <w:t xml:space="preserve"> </w:t>
      </w:r>
      <w:r>
        <w:t xml:space="preserve">Above all we thank the </w:t>
      </w:r>
      <w:r>
        <w:rPr>
          <w:b/>
        </w:rPr>
        <w:t xml:space="preserve">Lord Almighty </w:t>
      </w:r>
      <w:r>
        <w:t>for all the blessings and our endeavors.</w:t>
      </w:r>
    </w:p>
    <w:p w14:paraId="26337A4C">
      <w:pPr>
        <w:pStyle w:val="7"/>
      </w:pPr>
    </w:p>
    <w:p w14:paraId="09081717">
      <w:pPr>
        <w:pStyle w:val="7"/>
        <w:spacing w:before="224"/>
      </w:pPr>
    </w:p>
    <w:p w14:paraId="3302AFF0">
      <w:pPr>
        <w:spacing w:before="0" w:line="364" w:lineRule="auto"/>
        <w:ind w:left="7592" w:right="1203" w:firstLine="689"/>
        <w:jc w:val="right"/>
        <w:rPr>
          <w:b/>
          <w:sz w:val="24"/>
        </w:rPr>
      </w:pPr>
      <w:r>
        <w:rPr>
          <w:b/>
          <w:sz w:val="24"/>
        </w:rPr>
        <w:t>PRANVIGA</w:t>
      </w:r>
      <w:r>
        <w:rPr>
          <w:b/>
          <w:spacing w:val="-18"/>
          <w:sz w:val="24"/>
        </w:rPr>
        <w:t xml:space="preserve"> </w:t>
      </w:r>
      <w:r>
        <w:rPr>
          <w:b/>
          <w:sz w:val="24"/>
        </w:rPr>
        <w:t>V</w:t>
      </w:r>
      <w:r>
        <w:rPr>
          <w:b/>
          <w:spacing w:val="-15"/>
          <w:sz w:val="24"/>
        </w:rPr>
        <w:t xml:space="preserve"> </w:t>
      </w:r>
      <w:r>
        <w:rPr>
          <w:b/>
          <w:sz w:val="24"/>
        </w:rPr>
        <w:t xml:space="preserve">P </w:t>
      </w:r>
      <w:r>
        <w:rPr>
          <w:b/>
          <w:spacing w:val="-2"/>
          <w:sz w:val="24"/>
        </w:rPr>
        <w:t>PRIYA</w:t>
      </w:r>
      <w:r>
        <w:rPr>
          <w:b/>
          <w:spacing w:val="-15"/>
          <w:sz w:val="24"/>
        </w:rPr>
        <w:t xml:space="preserve"> </w:t>
      </w:r>
      <w:r>
        <w:rPr>
          <w:b/>
          <w:spacing w:val="-2"/>
          <w:sz w:val="24"/>
        </w:rPr>
        <w:t>DHARSHINI</w:t>
      </w:r>
      <w:r>
        <w:rPr>
          <w:b/>
          <w:spacing w:val="-9"/>
          <w:sz w:val="24"/>
        </w:rPr>
        <w:t xml:space="preserve"> </w:t>
      </w:r>
      <w:r>
        <w:rPr>
          <w:b/>
          <w:spacing w:val="-10"/>
          <w:sz w:val="24"/>
        </w:rPr>
        <w:t>V</w:t>
      </w:r>
    </w:p>
    <w:p w14:paraId="757A9E27">
      <w:pPr>
        <w:spacing w:before="0" w:line="364" w:lineRule="auto"/>
        <w:ind w:left="8440" w:right="1201" w:firstLine="492"/>
        <w:jc w:val="right"/>
        <w:rPr>
          <w:b/>
          <w:sz w:val="24"/>
        </w:rPr>
      </w:pPr>
      <w:r>
        <w:rPr>
          <w:b/>
          <w:sz w:val="24"/>
        </w:rPr>
        <w:t>RAGUL</w:t>
      </w:r>
      <w:r>
        <w:rPr>
          <w:b/>
          <w:spacing w:val="-17"/>
          <w:sz w:val="24"/>
        </w:rPr>
        <w:t xml:space="preserve"> </w:t>
      </w:r>
      <w:r>
        <w:rPr>
          <w:b/>
          <w:sz w:val="24"/>
        </w:rPr>
        <w:t>P VIKASHINI</w:t>
      </w:r>
      <w:r>
        <w:rPr>
          <w:b/>
          <w:spacing w:val="-4"/>
          <w:sz w:val="24"/>
        </w:rPr>
        <w:t xml:space="preserve"> </w:t>
      </w:r>
      <w:r>
        <w:rPr>
          <w:b/>
          <w:spacing w:val="-10"/>
          <w:sz w:val="24"/>
        </w:rPr>
        <w:t>K</w:t>
      </w:r>
    </w:p>
    <w:p w14:paraId="522589E7">
      <w:pPr>
        <w:spacing w:after="0" w:line="364" w:lineRule="auto"/>
        <w:jc w:val="right"/>
        <w:rPr>
          <w:b/>
          <w:sz w:val="24"/>
        </w:rPr>
        <w:sectPr>
          <w:footerReference r:id="rId7" w:type="default"/>
          <w:pgSz w:w="11910" w:h="16840"/>
          <w:pgMar w:top="1420" w:right="0" w:bottom="1340" w:left="708" w:header="0" w:footer="1142" w:gutter="0"/>
          <w:pgNumType w:start="3"/>
          <w:cols w:space="720" w:num="1"/>
        </w:sectPr>
      </w:pPr>
    </w:p>
    <w:p w14:paraId="4F20BA32">
      <w:pPr>
        <w:pStyle w:val="3"/>
        <w:spacing w:before="62"/>
        <w:ind w:left="507" w:right="898" w:firstLine="0"/>
        <w:jc w:val="center"/>
      </w:pPr>
      <w:r>
        <w:rPr>
          <w:spacing w:val="-2"/>
        </w:rPr>
        <w:t>ABSTRACT</w:t>
      </w:r>
    </w:p>
    <w:p w14:paraId="0ECF1415">
      <w:pPr>
        <w:pStyle w:val="7"/>
        <w:spacing w:before="107"/>
        <w:rPr>
          <w:b/>
        </w:rPr>
      </w:pPr>
    </w:p>
    <w:p w14:paraId="58CDF3B5">
      <w:pPr>
        <w:pStyle w:val="7"/>
        <w:spacing w:line="276" w:lineRule="auto"/>
        <w:ind w:left="823" w:right="1198" w:firstLine="288"/>
        <w:jc w:val="both"/>
      </w:pPr>
      <w:r>
        <w:t>Ransomware continues to be a significant cybersecurity threat, capable of encrypting</w:t>
      </w:r>
      <w:r>
        <w:rPr>
          <w:spacing w:val="-7"/>
        </w:rPr>
        <w:t xml:space="preserve"> </w:t>
      </w:r>
      <w:r>
        <w:t>user</w:t>
      </w:r>
      <w:r>
        <w:rPr>
          <w:spacing w:val="-7"/>
        </w:rPr>
        <w:t xml:space="preserve"> </w:t>
      </w:r>
      <w:r>
        <w:t>data</w:t>
      </w:r>
      <w:r>
        <w:rPr>
          <w:spacing w:val="-5"/>
        </w:rPr>
        <w:t xml:space="preserve"> </w:t>
      </w:r>
      <w:r>
        <w:t>and</w:t>
      </w:r>
      <w:r>
        <w:rPr>
          <w:spacing w:val="-7"/>
        </w:rPr>
        <w:t xml:space="preserve"> </w:t>
      </w:r>
      <w:r>
        <w:t>rendering</w:t>
      </w:r>
      <w:r>
        <w:rPr>
          <w:spacing w:val="-7"/>
        </w:rPr>
        <w:t xml:space="preserve"> </w:t>
      </w:r>
      <w:r>
        <w:t>systems</w:t>
      </w:r>
      <w:r>
        <w:rPr>
          <w:spacing w:val="-7"/>
        </w:rPr>
        <w:t xml:space="preserve"> </w:t>
      </w:r>
      <w:r>
        <w:t>inoperable</w:t>
      </w:r>
      <w:r>
        <w:rPr>
          <w:spacing w:val="-5"/>
        </w:rPr>
        <w:t xml:space="preserve"> </w:t>
      </w:r>
      <w:r>
        <w:t>until</w:t>
      </w:r>
      <w:r>
        <w:rPr>
          <w:spacing w:val="-4"/>
        </w:rPr>
        <w:t xml:space="preserve"> </w:t>
      </w:r>
      <w:r>
        <w:t>a</w:t>
      </w:r>
      <w:r>
        <w:rPr>
          <w:spacing w:val="-8"/>
        </w:rPr>
        <w:t xml:space="preserve"> </w:t>
      </w:r>
      <w:r>
        <w:t>ransom</w:t>
      </w:r>
      <w:r>
        <w:rPr>
          <w:spacing w:val="-5"/>
        </w:rPr>
        <w:t xml:space="preserve"> </w:t>
      </w:r>
      <w:r>
        <w:t>is</w:t>
      </w:r>
      <w:r>
        <w:rPr>
          <w:spacing w:val="-7"/>
        </w:rPr>
        <w:t xml:space="preserve"> </w:t>
      </w:r>
      <w:r>
        <w:t>paid.</w:t>
      </w:r>
      <w:r>
        <w:rPr>
          <w:spacing w:val="-11"/>
        </w:rPr>
        <w:t xml:space="preserve"> </w:t>
      </w:r>
      <w:r>
        <w:t>This project presents the design and implementation of a ransomware detector web application aimed at identifying potentially malicious files through hash-based analysis. The application is developed using Python (Flask) for backend processing, HTML and CSS for frontend design, and MongoDB for data management.</w:t>
      </w:r>
      <w:r>
        <w:rPr>
          <w:spacing w:val="-9"/>
        </w:rPr>
        <w:t xml:space="preserve"> </w:t>
      </w:r>
      <w:r>
        <w:t>It</w:t>
      </w:r>
      <w:r>
        <w:rPr>
          <w:spacing w:val="-8"/>
        </w:rPr>
        <w:t xml:space="preserve"> </w:t>
      </w:r>
      <w:r>
        <w:t>enables</w:t>
      </w:r>
      <w:r>
        <w:rPr>
          <w:spacing w:val="-10"/>
        </w:rPr>
        <w:t xml:space="preserve"> </w:t>
      </w:r>
      <w:r>
        <w:t>users</w:t>
      </w:r>
      <w:r>
        <w:rPr>
          <w:spacing w:val="-10"/>
        </w:rPr>
        <w:t xml:space="preserve"> </w:t>
      </w:r>
      <w:r>
        <w:t>to</w:t>
      </w:r>
      <w:r>
        <w:rPr>
          <w:spacing w:val="-8"/>
        </w:rPr>
        <w:t xml:space="preserve"> </w:t>
      </w:r>
      <w:r>
        <w:t>upload</w:t>
      </w:r>
      <w:r>
        <w:rPr>
          <w:spacing w:val="-8"/>
        </w:rPr>
        <w:t xml:space="preserve"> </w:t>
      </w:r>
      <w:r>
        <w:t>files,</w:t>
      </w:r>
      <w:r>
        <w:rPr>
          <w:spacing w:val="-9"/>
        </w:rPr>
        <w:t xml:space="preserve"> </w:t>
      </w:r>
      <w:r>
        <w:t>which</w:t>
      </w:r>
      <w:r>
        <w:rPr>
          <w:spacing w:val="-10"/>
        </w:rPr>
        <w:t xml:space="preserve"> </w:t>
      </w:r>
      <w:r>
        <w:t>are</w:t>
      </w:r>
      <w:r>
        <w:rPr>
          <w:spacing w:val="-11"/>
        </w:rPr>
        <w:t xml:space="preserve"> </w:t>
      </w:r>
      <w:r>
        <w:t>then</w:t>
      </w:r>
      <w:r>
        <w:rPr>
          <w:spacing w:val="-4"/>
        </w:rPr>
        <w:t xml:space="preserve"> </w:t>
      </w:r>
      <w:r>
        <w:t>processed</w:t>
      </w:r>
      <w:r>
        <w:rPr>
          <w:spacing w:val="-10"/>
        </w:rPr>
        <w:t xml:space="preserve"> </w:t>
      </w:r>
      <w:r>
        <w:t>to</w:t>
      </w:r>
      <w:r>
        <w:rPr>
          <w:spacing w:val="-8"/>
        </w:rPr>
        <w:t xml:space="preserve"> </w:t>
      </w:r>
      <w:r>
        <w:t>generate MD5 and SHA-256 hash values. These hashes are compared against a manually curated database of known ransomware signatures. If a match is detected, the file is</w:t>
      </w:r>
      <w:r>
        <w:rPr>
          <w:spacing w:val="-2"/>
        </w:rPr>
        <w:t xml:space="preserve"> </w:t>
      </w:r>
      <w:r>
        <w:t>flagged</w:t>
      </w:r>
      <w:r>
        <w:rPr>
          <w:spacing w:val="-5"/>
        </w:rPr>
        <w:t xml:space="preserve"> </w:t>
      </w:r>
      <w:r>
        <w:t>as</w:t>
      </w:r>
      <w:r>
        <w:rPr>
          <w:spacing w:val="-2"/>
        </w:rPr>
        <w:t xml:space="preserve"> </w:t>
      </w:r>
      <w:r>
        <w:t>ransomware,</w:t>
      </w:r>
      <w:r>
        <w:rPr>
          <w:spacing w:val="-4"/>
        </w:rPr>
        <w:t xml:space="preserve"> </w:t>
      </w:r>
      <w:r>
        <w:t>providing</w:t>
      </w:r>
      <w:r>
        <w:rPr>
          <w:spacing w:val="-6"/>
        </w:rPr>
        <w:t xml:space="preserve"> </w:t>
      </w:r>
      <w:r>
        <w:t>the</w:t>
      </w:r>
      <w:r>
        <w:rPr>
          <w:spacing w:val="-6"/>
        </w:rPr>
        <w:t xml:space="preserve"> </w:t>
      </w:r>
      <w:r>
        <w:t>user</w:t>
      </w:r>
      <w:r>
        <w:rPr>
          <w:spacing w:val="-3"/>
        </w:rPr>
        <w:t xml:space="preserve"> </w:t>
      </w:r>
      <w:r>
        <w:t>with</w:t>
      </w:r>
      <w:r>
        <w:rPr>
          <w:spacing w:val="-2"/>
        </w:rPr>
        <w:t xml:space="preserve"> </w:t>
      </w:r>
      <w:r>
        <w:t>a</w:t>
      </w:r>
      <w:r>
        <w:rPr>
          <w:spacing w:val="-4"/>
        </w:rPr>
        <w:t xml:space="preserve"> </w:t>
      </w:r>
      <w:r>
        <w:t>clear</w:t>
      </w:r>
      <w:r>
        <w:rPr>
          <w:spacing w:val="-3"/>
        </w:rPr>
        <w:t xml:space="preserve"> </w:t>
      </w:r>
      <w:r>
        <w:t>and</w:t>
      </w:r>
      <w:r>
        <w:rPr>
          <w:spacing w:val="-2"/>
        </w:rPr>
        <w:t xml:space="preserve"> </w:t>
      </w:r>
      <w:r>
        <w:t>immediate</w:t>
      </w:r>
      <w:r>
        <w:rPr>
          <w:spacing w:val="-3"/>
        </w:rPr>
        <w:t xml:space="preserve"> </w:t>
      </w:r>
      <w:r>
        <w:t>warning. The system is divided into five key modules: frontend interface,</w:t>
      </w:r>
      <w:r>
        <w:rPr>
          <w:spacing w:val="-2"/>
        </w:rPr>
        <w:t xml:space="preserve"> </w:t>
      </w:r>
      <w:r>
        <w:t>file</w:t>
      </w:r>
      <w:r>
        <w:rPr>
          <w:spacing w:val="-1"/>
        </w:rPr>
        <w:t xml:space="preserve"> </w:t>
      </w:r>
      <w:r>
        <w:t>handling and storage, hash generation, hash comparison, and result output. While the tool does not remove ransomware or repair affected files, it functions as an early detection mechanism, contributing to proactive threat mitigation. The project demonstrates a practical application of cryptographic techniques for malware detection and emphasizes the importance of lightweight, accessible tools in strengthening cybersecurity defenses.The core principle of this system relies on file integrity checking using cryptographic hash functions. By generating MD5 and SHA-256 hashes</w:t>
      </w:r>
      <w:r>
        <w:rPr>
          <w:spacing w:val="-6"/>
        </w:rPr>
        <w:t xml:space="preserve"> </w:t>
      </w:r>
      <w:r>
        <w:t>of</w:t>
      </w:r>
      <w:r>
        <w:rPr>
          <w:spacing w:val="-7"/>
        </w:rPr>
        <w:t xml:space="preserve"> </w:t>
      </w:r>
      <w:r>
        <w:t>uploaded</w:t>
      </w:r>
      <w:r>
        <w:rPr>
          <w:spacing w:val="-6"/>
        </w:rPr>
        <w:t xml:space="preserve"> </w:t>
      </w:r>
      <w:r>
        <w:t>files,</w:t>
      </w:r>
      <w:r>
        <w:rPr>
          <w:spacing w:val="-7"/>
        </w:rPr>
        <w:t xml:space="preserve"> </w:t>
      </w:r>
      <w:r>
        <w:t>the</w:t>
      </w:r>
      <w:r>
        <w:rPr>
          <w:spacing w:val="-7"/>
        </w:rPr>
        <w:t xml:space="preserve"> </w:t>
      </w:r>
      <w:r>
        <w:t>system</w:t>
      </w:r>
      <w:r>
        <w:rPr>
          <w:spacing w:val="-7"/>
        </w:rPr>
        <w:t xml:space="preserve"> </w:t>
      </w:r>
      <w:r>
        <w:t>performs</w:t>
      </w:r>
      <w:r>
        <w:rPr>
          <w:spacing w:val="-6"/>
        </w:rPr>
        <w:t xml:space="preserve"> </w:t>
      </w:r>
      <w:r>
        <w:t>a</w:t>
      </w:r>
      <w:r>
        <w:rPr>
          <w:spacing w:val="-7"/>
        </w:rPr>
        <w:t xml:space="preserve"> </w:t>
      </w:r>
      <w:r>
        <w:t>rapid</w:t>
      </w:r>
      <w:r>
        <w:rPr>
          <w:spacing w:val="-6"/>
        </w:rPr>
        <w:t xml:space="preserve"> </w:t>
      </w:r>
      <w:r>
        <w:t>comparison</w:t>
      </w:r>
      <w:r>
        <w:rPr>
          <w:spacing w:val="-6"/>
        </w:rPr>
        <w:t xml:space="preserve"> </w:t>
      </w:r>
      <w:r>
        <w:t>against</w:t>
      </w:r>
      <w:r>
        <w:rPr>
          <w:spacing w:val="-6"/>
        </w:rPr>
        <w:t xml:space="preserve"> </w:t>
      </w:r>
      <w:r>
        <w:t>a</w:t>
      </w:r>
      <w:r>
        <w:rPr>
          <w:spacing w:val="-7"/>
        </w:rPr>
        <w:t xml:space="preserve"> </w:t>
      </w:r>
      <w:r>
        <w:t>trusted database of ransomware signatures.The web-based interface ensures accessibility and ease of use for both technical and non-technical users. Integration with MongoDB ensures secure storage of file metadata and supports future scalability of</w:t>
      </w:r>
      <w:r>
        <w:rPr>
          <w:spacing w:val="-14"/>
        </w:rPr>
        <w:t xml:space="preserve"> </w:t>
      </w:r>
      <w:r>
        <w:t>the</w:t>
      </w:r>
      <w:r>
        <w:rPr>
          <w:spacing w:val="-14"/>
        </w:rPr>
        <w:t xml:space="preserve"> </w:t>
      </w:r>
      <w:r>
        <w:t>system.</w:t>
      </w:r>
      <w:r>
        <w:rPr>
          <w:spacing w:val="-14"/>
        </w:rPr>
        <w:t xml:space="preserve"> </w:t>
      </w:r>
      <w:r>
        <w:t>Each</w:t>
      </w:r>
      <w:r>
        <w:rPr>
          <w:spacing w:val="-13"/>
        </w:rPr>
        <w:t xml:space="preserve"> </w:t>
      </w:r>
      <w:r>
        <w:t>module</w:t>
      </w:r>
      <w:r>
        <w:rPr>
          <w:spacing w:val="-14"/>
        </w:rPr>
        <w:t xml:space="preserve"> </w:t>
      </w:r>
      <w:r>
        <w:t>in</w:t>
      </w:r>
      <w:r>
        <w:rPr>
          <w:spacing w:val="-13"/>
        </w:rPr>
        <w:t xml:space="preserve"> </w:t>
      </w:r>
      <w:r>
        <w:t>the</w:t>
      </w:r>
      <w:r>
        <w:rPr>
          <w:spacing w:val="-14"/>
        </w:rPr>
        <w:t xml:space="preserve"> </w:t>
      </w:r>
      <w:r>
        <w:t>application</w:t>
      </w:r>
      <w:r>
        <w:rPr>
          <w:spacing w:val="-13"/>
        </w:rPr>
        <w:t xml:space="preserve"> </w:t>
      </w:r>
      <w:r>
        <w:t>has</w:t>
      </w:r>
      <w:r>
        <w:rPr>
          <w:spacing w:val="-13"/>
        </w:rPr>
        <w:t xml:space="preserve"> </w:t>
      </w:r>
      <w:r>
        <w:t>been</w:t>
      </w:r>
      <w:r>
        <w:rPr>
          <w:spacing w:val="-13"/>
        </w:rPr>
        <w:t xml:space="preserve"> </w:t>
      </w:r>
      <w:r>
        <w:t>designed</w:t>
      </w:r>
      <w:r>
        <w:rPr>
          <w:spacing w:val="-13"/>
        </w:rPr>
        <w:t xml:space="preserve"> </w:t>
      </w:r>
      <w:r>
        <w:t>to</w:t>
      </w:r>
      <w:r>
        <w:rPr>
          <w:spacing w:val="-13"/>
        </w:rPr>
        <w:t xml:space="preserve"> </w:t>
      </w:r>
      <w:r>
        <w:t>be</w:t>
      </w:r>
      <w:r>
        <w:rPr>
          <w:spacing w:val="-14"/>
        </w:rPr>
        <w:t xml:space="preserve"> </w:t>
      </w:r>
      <w:r>
        <w:t>modular</w:t>
      </w:r>
      <w:r>
        <w:rPr>
          <w:spacing w:val="-14"/>
        </w:rPr>
        <w:t xml:space="preserve"> </w:t>
      </w:r>
      <w:r>
        <w:t>and maintainable, allowing for future improvements such as the integration of real-time threat intelligence feeds, automatic hash database updates, or machine learning</w:t>
      </w:r>
      <w:r>
        <w:rPr>
          <w:spacing w:val="-2"/>
        </w:rPr>
        <w:t xml:space="preserve"> </w:t>
      </w:r>
      <w:r>
        <w:t>models</w:t>
      </w:r>
      <w:r>
        <w:rPr>
          <w:spacing w:val="-2"/>
        </w:rPr>
        <w:t xml:space="preserve"> </w:t>
      </w:r>
      <w:r>
        <w:t>for</w:t>
      </w:r>
      <w:r>
        <w:rPr>
          <w:spacing w:val="-3"/>
        </w:rPr>
        <w:t xml:space="preserve"> </w:t>
      </w:r>
      <w:r>
        <w:t>unknown</w:t>
      </w:r>
      <w:r>
        <w:rPr>
          <w:spacing w:val="-6"/>
        </w:rPr>
        <w:t xml:space="preserve"> </w:t>
      </w:r>
      <w:r>
        <w:t>threat</w:t>
      </w:r>
      <w:r>
        <w:rPr>
          <w:spacing w:val="-5"/>
        </w:rPr>
        <w:t xml:space="preserve"> </w:t>
      </w:r>
      <w:r>
        <w:t>detection.It</w:t>
      </w:r>
      <w:r>
        <w:rPr>
          <w:spacing w:val="-2"/>
        </w:rPr>
        <w:t xml:space="preserve"> </w:t>
      </w:r>
      <w:r>
        <w:t>contributes</w:t>
      </w:r>
      <w:r>
        <w:rPr>
          <w:spacing w:val="-5"/>
        </w:rPr>
        <w:t xml:space="preserve"> </w:t>
      </w:r>
      <w:r>
        <w:t>to</w:t>
      </w:r>
      <w:r>
        <w:rPr>
          <w:spacing w:val="-2"/>
        </w:rPr>
        <w:t xml:space="preserve"> </w:t>
      </w:r>
      <w:r>
        <w:t>the</w:t>
      </w:r>
      <w:r>
        <w:rPr>
          <w:spacing w:val="-3"/>
        </w:rPr>
        <w:t xml:space="preserve"> </w:t>
      </w:r>
      <w:r>
        <w:t>broader</w:t>
      </w:r>
      <w:r>
        <w:rPr>
          <w:spacing w:val="-3"/>
        </w:rPr>
        <w:t xml:space="preserve"> </w:t>
      </w:r>
      <w:r>
        <w:t>field</w:t>
      </w:r>
      <w:r>
        <w:rPr>
          <w:spacing w:val="-6"/>
        </w:rPr>
        <w:t xml:space="preserve"> </w:t>
      </w:r>
      <w:r>
        <w:t>of cybersecurity by providing a framework that is both practical for small-scale use and extensible for more advanced implementations.</w:t>
      </w:r>
    </w:p>
    <w:p w14:paraId="3CCB4C1B">
      <w:pPr>
        <w:pStyle w:val="7"/>
        <w:spacing w:after="0" w:line="276" w:lineRule="auto"/>
        <w:jc w:val="both"/>
        <w:sectPr>
          <w:pgSz w:w="11910" w:h="16840"/>
          <w:pgMar w:top="1420" w:right="0" w:bottom="1340" w:left="708" w:header="0" w:footer="1142" w:gutter="0"/>
          <w:cols w:space="720" w:num="1"/>
        </w:sectPr>
      </w:pPr>
    </w:p>
    <w:p w14:paraId="70F09C90">
      <w:pPr>
        <w:pStyle w:val="2"/>
      </w:pPr>
      <w:r>
        <w:t>TABLE</w:t>
      </w:r>
      <w:r>
        <w:rPr>
          <w:spacing w:val="-8"/>
        </w:rPr>
        <w:t xml:space="preserve"> </w:t>
      </w:r>
      <w:r>
        <w:t>OF</w:t>
      </w:r>
      <w:r>
        <w:rPr>
          <w:spacing w:val="-9"/>
        </w:rPr>
        <w:t xml:space="preserve"> </w:t>
      </w:r>
      <w:r>
        <w:rPr>
          <w:spacing w:val="-2"/>
        </w:rPr>
        <w:t>CONTENTS</w:t>
      </w:r>
    </w:p>
    <w:p w14:paraId="5F688505">
      <w:pPr>
        <w:pStyle w:val="7"/>
        <w:rPr>
          <w:b/>
          <w:sz w:val="20"/>
        </w:rPr>
      </w:pPr>
    </w:p>
    <w:p w14:paraId="661F4974">
      <w:pPr>
        <w:pStyle w:val="7"/>
        <w:spacing w:before="32"/>
        <w:rPr>
          <w:b/>
          <w:sz w:val="20"/>
        </w:rPr>
      </w:pPr>
    </w:p>
    <w:tbl>
      <w:tblPr>
        <w:tblStyle w:val="6"/>
        <w:tblW w:w="0" w:type="auto"/>
        <w:tblInd w:w="4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21"/>
        <w:gridCol w:w="6182"/>
        <w:gridCol w:w="1165"/>
      </w:tblGrid>
      <w:tr w14:paraId="64A6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0" w:hRule="atLeast"/>
        </w:trPr>
        <w:tc>
          <w:tcPr>
            <w:tcW w:w="2621" w:type="dxa"/>
          </w:tcPr>
          <w:p w14:paraId="23513B6D">
            <w:pPr>
              <w:pStyle w:val="10"/>
              <w:spacing w:line="311" w:lineRule="exact"/>
              <w:ind w:right="658"/>
              <w:jc w:val="center"/>
              <w:rPr>
                <w:b/>
                <w:sz w:val="28"/>
              </w:rPr>
            </w:pPr>
            <w:r>
              <w:rPr>
                <w:b/>
                <w:sz w:val="28"/>
              </w:rPr>
              <w:t>CHAPTER</w:t>
            </w:r>
            <w:r>
              <w:rPr>
                <w:b/>
                <w:spacing w:val="-9"/>
                <w:sz w:val="28"/>
              </w:rPr>
              <w:t xml:space="preserve"> </w:t>
            </w:r>
            <w:r>
              <w:rPr>
                <w:b/>
                <w:spacing w:val="-5"/>
                <w:sz w:val="28"/>
              </w:rPr>
              <w:t>NO</w:t>
            </w:r>
          </w:p>
        </w:tc>
        <w:tc>
          <w:tcPr>
            <w:tcW w:w="6182" w:type="dxa"/>
          </w:tcPr>
          <w:p w14:paraId="00C84942">
            <w:pPr>
              <w:pStyle w:val="10"/>
              <w:spacing w:line="311" w:lineRule="exact"/>
              <w:ind w:left="1682"/>
              <w:rPr>
                <w:b/>
                <w:sz w:val="28"/>
              </w:rPr>
            </w:pPr>
            <w:r>
              <w:rPr>
                <w:b/>
                <w:spacing w:val="-2"/>
                <w:sz w:val="28"/>
              </w:rPr>
              <w:t>TITLE</w:t>
            </w:r>
          </w:p>
        </w:tc>
        <w:tc>
          <w:tcPr>
            <w:tcW w:w="1165" w:type="dxa"/>
          </w:tcPr>
          <w:p w14:paraId="5C10C40A">
            <w:pPr>
              <w:pStyle w:val="10"/>
              <w:spacing w:line="311" w:lineRule="exact"/>
              <w:ind w:left="334"/>
              <w:rPr>
                <w:b/>
                <w:sz w:val="28"/>
              </w:rPr>
            </w:pPr>
            <w:r>
              <w:rPr>
                <w:b/>
                <w:spacing w:val="-4"/>
                <w:sz w:val="28"/>
              </w:rPr>
              <w:t>PAGE</w:t>
            </w:r>
          </w:p>
          <w:p w14:paraId="576A8BE6">
            <w:pPr>
              <w:pStyle w:val="10"/>
              <w:spacing w:before="47"/>
              <w:ind w:left="478"/>
              <w:rPr>
                <w:b/>
                <w:sz w:val="28"/>
              </w:rPr>
            </w:pPr>
            <w:r>
              <w:rPr>
                <w:b/>
                <w:spacing w:val="-5"/>
                <w:sz w:val="28"/>
              </w:rPr>
              <w:t>NO.</w:t>
            </w:r>
          </w:p>
        </w:tc>
      </w:tr>
      <w:tr w14:paraId="4E23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trPr>
        <w:tc>
          <w:tcPr>
            <w:tcW w:w="2621" w:type="dxa"/>
          </w:tcPr>
          <w:p w14:paraId="2E24A697">
            <w:pPr>
              <w:pStyle w:val="10"/>
              <w:rPr>
                <w:sz w:val="24"/>
              </w:rPr>
            </w:pPr>
          </w:p>
        </w:tc>
        <w:tc>
          <w:tcPr>
            <w:tcW w:w="6182" w:type="dxa"/>
          </w:tcPr>
          <w:p w14:paraId="70A03B8C">
            <w:pPr>
              <w:pStyle w:val="10"/>
              <w:spacing w:before="19"/>
              <w:ind w:left="722"/>
              <w:rPr>
                <w:sz w:val="24"/>
              </w:rPr>
            </w:pPr>
            <w:r>
              <w:rPr>
                <w:spacing w:val="-2"/>
                <w:sz w:val="24"/>
              </w:rPr>
              <w:t>ABSTRACT</w:t>
            </w:r>
          </w:p>
        </w:tc>
        <w:tc>
          <w:tcPr>
            <w:tcW w:w="1165" w:type="dxa"/>
          </w:tcPr>
          <w:p w14:paraId="10D0ECEF">
            <w:pPr>
              <w:pStyle w:val="10"/>
              <w:spacing w:before="19"/>
              <w:ind w:left="541"/>
              <w:rPr>
                <w:sz w:val="24"/>
              </w:rPr>
            </w:pPr>
            <w:r>
              <w:rPr>
                <w:spacing w:val="-5"/>
                <w:sz w:val="24"/>
              </w:rPr>
              <w:t>IV</w:t>
            </w:r>
          </w:p>
        </w:tc>
      </w:tr>
      <w:tr w14:paraId="188ED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6" w:hRule="atLeast"/>
        </w:trPr>
        <w:tc>
          <w:tcPr>
            <w:tcW w:w="2621" w:type="dxa"/>
          </w:tcPr>
          <w:p w14:paraId="79A14E80">
            <w:pPr>
              <w:pStyle w:val="10"/>
              <w:rPr>
                <w:sz w:val="24"/>
              </w:rPr>
            </w:pPr>
          </w:p>
        </w:tc>
        <w:tc>
          <w:tcPr>
            <w:tcW w:w="6182" w:type="dxa"/>
          </w:tcPr>
          <w:p w14:paraId="0BD5B4D3">
            <w:pPr>
              <w:pStyle w:val="10"/>
              <w:spacing w:before="184"/>
              <w:ind w:left="722"/>
              <w:rPr>
                <w:sz w:val="24"/>
              </w:rPr>
            </w:pPr>
            <w:r>
              <w:rPr>
                <w:sz w:val="24"/>
              </w:rPr>
              <w:t>LIST</w:t>
            </w:r>
            <w:r>
              <w:rPr>
                <w:spacing w:val="-2"/>
                <w:sz w:val="24"/>
              </w:rPr>
              <w:t xml:space="preserve"> </w:t>
            </w:r>
            <w:r>
              <w:rPr>
                <w:sz w:val="24"/>
              </w:rPr>
              <w:t>OF</w:t>
            </w:r>
            <w:r>
              <w:rPr>
                <w:spacing w:val="-2"/>
                <w:sz w:val="24"/>
              </w:rPr>
              <w:t xml:space="preserve"> CONTENT</w:t>
            </w:r>
          </w:p>
        </w:tc>
        <w:tc>
          <w:tcPr>
            <w:tcW w:w="1165" w:type="dxa"/>
          </w:tcPr>
          <w:p w14:paraId="240B042E">
            <w:pPr>
              <w:pStyle w:val="10"/>
              <w:spacing w:before="184"/>
              <w:ind w:left="582"/>
              <w:rPr>
                <w:sz w:val="24"/>
              </w:rPr>
            </w:pPr>
            <w:r>
              <w:rPr>
                <w:spacing w:val="-10"/>
                <w:sz w:val="24"/>
              </w:rPr>
              <w:t>V</w:t>
            </w:r>
          </w:p>
        </w:tc>
      </w:tr>
      <w:tr w14:paraId="7D806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621" w:type="dxa"/>
          </w:tcPr>
          <w:p w14:paraId="5CBB5D63">
            <w:pPr>
              <w:pStyle w:val="10"/>
              <w:rPr>
                <w:sz w:val="24"/>
              </w:rPr>
            </w:pPr>
          </w:p>
        </w:tc>
        <w:tc>
          <w:tcPr>
            <w:tcW w:w="6182" w:type="dxa"/>
          </w:tcPr>
          <w:p w14:paraId="17E9339A">
            <w:pPr>
              <w:pStyle w:val="10"/>
              <w:spacing w:before="185"/>
              <w:ind w:left="722"/>
              <w:rPr>
                <w:sz w:val="24"/>
              </w:rPr>
            </w:pPr>
            <w:r>
              <w:rPr>
                <w:sz w:val="24"/>
              </w:rPr>
              <w:t>LIST</w:t>
            </w:r>
            <w:r>
              <w:rPr>
                <w:spacing w:val="-2"/>
                <w:sz w:val="24"/>
              </w:rPr>
              <w:t xml:space="preserve"> </w:t>
            </w:r>
            <w:r>
              <w:rPr>
                <w:sz w:val="24"/>
              </w:rPr>
              <w:t>OF</w:t>
            </w:r>
            <w:r>
              <w:rPr>
                <w:spacing w:val="-1"/>
                <w:sz w:val="24"/>
              </w:rPr>
              <w:t xml:space="preserve"> </w:t>
            </w:r>
            <w:r>
              <w:rPr>
                <w:spacing w:val="-2"/>
                <w:sz w:val="24"/>
              </w:rPr>
              <w:t>FIGURES</w:t>
            </w:r>
          </w:p>
        </w:tc>
        <w:tc>
          <w:tcPr>
            <w:tcW w:w="1165" w:type="dxa"/>
          </w:tcPr>
          <w:p w14:paraId="2A6DD147">
            <w:pPr>
              <w:pStyle w:val="10"/>
              <w:spacing w:before="185"/>
              <w:ind w:left="502"/>
              <w:rPr>
                <w:sz w:val="24"/>
              </w:rPr>
            </w:pPr>
            <w:r>
              <w:rPr>
                <w:spacing w:val="-5"/>
                <w:sz w:val="24"/>
              </w:rPr>
              <w:t>VII</w:t>
            </w:r>
          </w:p>
        </w:tc>
      </w:tr>
      <w:tr w14:paraId="5FE2E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7" w:hRule="atLeast"/>
        </w:trPr>
        <w:tc>
          <w:tcPr>
            <w:tcW w:w="2621" w:type="dxa"/>
          </w:tcPr>
          <w:p w14:paraId="5D4D4F1D">
            <w:pPr>
              <w:pStyle w:val="10"/>
              <w:spacing w:before="186"/>
              <w:ind w:left="2" w:right="658"/>
              <w:jc w:val="center"/>
              <w:rPr>
                <w:b/>
                <w:sz w:val="24"/>
              </w:rPr>
            </w:pPr>
            <w:r>
              <w:rPr>
                <w:b/>
                <w:spacing w:val="-10"/>
                <w:sz w:val="24"/>
              </w:rPr>
              <w:t>1</w:t>
            </w:r>
          </w:p>
        </w:tc>
        <w:tc>
          <w:tcPr>
            <w:tcW w:w="6182" w:type="dxa"/>
          </w:tcPr>
          <w:p w14:paraId="6C880E9B">
            <w:pPr>
              <w:pStyle w:val="10"/>
              <w:spacing w:before="30"/>
              <w:rPr>
                <w:b/>
                <w:sz w:val="24"/>
              </w:rPr>
            </w:pPr>
          </w:p>
          <w:p w14:paraId="288517FF">
            <w:pPr>
              <w:pStyle w:val="10"/>
              <w:ind w:left="722"/>
              <w:rPr>
                <w:b/>
                <w:sz w:val="24"/>
              </w:rPr>
            </w:pPr>
            <w:r>
              <w:rPr>
                <w:b/>
                <w:spacing w:val="-2"/>
                <w:sz w:val="24"/>
              </w:rPr>
              <w:t>INTRODUCTION</w:t>
            </w:r>
          </w:p>
        </w:tc>
        <w:tc>
          <w:tcPr>
            <w:tcW w:w="1165" w:type="dxa"/>
          </w:tcPr>
          <w:p w14:paraId="7BF85817">
            <w:pPr>
              <w:pStyle w:val="10"/>
              <w:spacing w:before="30"/>
              <w:rPr>
                <w:b/>
                <w:sz w:val="24"/>
              </w:rPr>
            </w:pPr>
          </w:p>
          <w:p w14:paraId="0F1E90E7">
            <w:pPr>
              <w:pStyle w:val="10"/>
              <w:ind w:left="172"/>
              <w:jc w:val="center"/>
              <w:rPr>
                <w:b/>
                <w:sz w:val="24"/>
              </w:rPr>
            </w:pPr>
            <w:r>
              <w:rPr>
                <w:b/>
                <w:spacing w:val="-10"/>
                <w:sz w:val="24"/>
              </w:rPr>
              <w:t>1</w:t>
            </w:r>
          </w:p>
        </w:tc>
      </w:tr>
      <w:tr w14:paraId="014D3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6" w:hRule="atLeast"/>
        </w:trPr>
        <w:tc>
          <w:tcPr>
            <w:tcW w:w="2621" w:type="dxa"/>
          </w:tcPr>
          <w:p w14:paraId="0315CCC4">
            <w:pPr>
              <w:pStyle w:val="10"/>
              <w:rPr>
                <w:sz w:val="24"/>
              </w:rPr>
            </w:pPr>
          </w:p>
        </w:tc>
        <w:tc>
          <w:tcPr>
            <w:tcW w:w="6182" w:type="dxa"/>
          </w:tcPr>
          <w:p w14:paraId="056D5536">
            <w:pPr>
              <w:pStyle w:val="10"/>
              <w:spacing w:before="185"/>
              <w:ind w:left="722"/>
              <w:rPr>
                <w:sz w:val="24"/>
              </w:rPr>
            </w:pPr>
            <w:r>
              <w:rPr>
                <w:sz w:val="24"/>
              </w:rPr>
              <w:t>1.1</w:t>
            </w:r>
            <w:r>
              <w:rPr>
                <w:spacing w:val="-2"/>
                <w:sz w:val="24"/>
              </w:rPr>
              <w:t xml:space="preserve"> </w:t>
            </w:r>
            <w:r>
              <w:rPr>
                <w:sz w:val="24"/>
              </w:rPr>
              <w:t>Introduction</w:t>
            </w:r>
            <w:r>
              <w:rPr>
                <w:spacing w:val="-1"/>
                <w:sz w:val="24"/>
              </w:rPr>
              <w:t xml:space="preserve"> </w:t>
            </w:r>
            <w:r>
              <w:rPr>
                <w:sz w:val="24"/>
              </w:rPr>
              <w:t>to</w:t>
            </w:r>
            <w:r>
              <w:rPr>
                <w:spacing w:val="-1"/>
                <w:sz w:val="24"/>
              </w:rPr>
              <w:t xml:space="preserve"> </w:t>
            </w:r>
            <w:r>
              <w:rPr>
                <w:spacing w:val="-2"/>
                <w:sz w:val="24"/>
              </w:rPr>
              <w:t>Ransomware</w:t>
            </w:r>
          </w:p>
        </w:tc>
        <w:tc>
          <w:tcPr>
            <w:tcW w:w="1165" w:type="dxa"/>
          </w:tcPr>
          <w:p w14:paraId="41BDF0D0">
            <w:pPr>
              <w:pStyle w:val="10"/>
              <w:spacing w:before="185"/>
              <w:ind w:left="172"/>
              <w:jc w:val="center"/>
              <w:rPr>
                <w:sz w:val="24"/>
              </w:rPr>
            </w:pPr>
            <w:r>
              <w:rPr>
                <w:spacing w:val="-10"/>
                <w:sz w:val="24"/>
              </w:rPr>
              <w:t>1</w:t>
            </w:r>
          </w:p>
        </w:tc>
      </w:tr>
      <w:tr w14:paraId="054E6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6" w:hRule="atLeast"/>
        </w:trPr>
        <w:tc>
          <w:tcPr>
            <w:tcW w:w="2621" w:type="dxa"/>
          </w:tcPr>
          <w:p w14:paraId="07D29E8D">
            <w:pPr>
              <w:pStyle w:val="10"/>
              <w:rPr>
                <w:sz w:val="24"/>
              </w:rPr>
            </w:pPr>
          </w:p>
        </w:tc>
        <w:tc>
          <w:tcPr>
            <w:tcW w:w="6182" w:type="dxa"/>
          </w:tcPr>
          <w:p w14:paraId="01934D1F">
            <w:pPr>
              <w:pStyle w:val="10"/>
              <w:spacing w:before="184"/>
              <w:ind w:left="722"/>
              <w:rPr>
                <w:sz w:val="24"/>
              </w:rPr>
            </w:pPr>
            <w:r>
              <w:rPr>
                <w:sz w:val="24"/>
              </w:rPr>
              <w:t>1.2</w:t>
            </w:r>
            <w:r>
              <w:rPr>
                <w:spacing w:val="-1"/>
                <w:sz w:val="24"/>
              </w:rPr>
              <w:t xml:space="preserve"> </w:t>
            </w:r>
            <w:r>
              <w:rPr>
                <w:sz w:val="24"/>
              </w:rPr>
              <w:t>Survey</w:t>
            </w:r>
            <w:r>
              <w:rPr>
                <w:spacing w:val="-1"/>
                <w:sz w:val="24"/>
              </w:rPr>
              <w:t xml:space="preserve"> </w:t>
            </w:r>
            <w:r>
              <w:rPr>
                <w:sz w:val="24"/>
              </w:rPr>
              <w:t>and Statistics</w:t>
            </w:r>
            <w:r>
              <w:rPr>
                <w:spacing w:val="-1"/>
                <w:sz w:val="24"/>
              </w:rPr>
              <w:t xml:space="preserve"> </w:t>
            </w:r>
            <w:r>
              <w:rPr>
                <w:sz w:val="24"/>
              </w:rPr>
              <w:t xml:space="preserve">on </w:t>
            </w:r>
            <w:r>
              <w:rPr>
                <w:spacing w:val="-2"/>
                <w:sz w:val="24"/>
              </w:rPr>
              <w:t>Ransomware</w:t>
            </w:r>
          </w:p>
        </w:tc>
        <w:tc>
          <w:tcPr>
            <w:tcW w:w="1165" w:type="dxa"/>
          </w:tcPr>
          <w:p w14:paraId="102D6AC9">
            <w:pPr>
              <w:pStyle w:val="10"/>
              <w:spacing w:before="184"/>
              <w:ind w:left="172"/>
              <w:jc w:val="center"/>
              <w:rPr>
                <w:sz w:val="24"/>
              </w:rPr>
            </w:pPr>
            <w:r>
              <w:rPr>
                <w:spacing w:val="-10"/>
                <w:sz w:val="24"/>
              </w:rPr>
              <w:t>2</w:t>
            </w:r>
          </w:p>
        </w:tc>
      </w:tr>
      <w:tr w14:paraId="79A06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621" w:type="dxa"/>
          </w:tcPr>
          <w:p w14:paraId="35D94FF9">
            <w:pPr>
              <w:pStyle w:val="10"/>
              <w:rPr>
                <w:sz w:val="24"/>
              </w:rPr>
            </w:pPr>
          </w:p>
        </w:tc>
        <w:tc>
          <w:tcPr>
            <w:tcW w:w="6182" w:type="dxa"/>
          </w:tcPr>
          <w:p w14:paraId="17EA13C7">
            <w:pPr>
              <w:pStyle w:val="10"/>
              <w:spacing w:before="185"/>
              <w:ind w:left="722"/>
              <w:rPr>
                <w:sz w:val="24"/>
              </w:rPr>
            </w:pPr>
            <w:r>
              <w:rPr>
                <w:sz w:val="24"/>
              </w:rPr>
              <w:t>1.3</w:t>
            </w:r>
            <w:r>
              <w:rPr>
                <w:spacing w:val="-2"/>
                <w:sz w:val="24"/>
              </w:rPr>
              <w:t xml:space="preserve"> </w:t>
            </w:r>
            <w:r>
              <w:rPr>
                <w:sz w:val="24"/>
              </w:rPr>
              <w:t>Famous</w:t>
            </w:r>
            <w:r>
              <w:rPr>
                <w:spacing w:val="-2"/>
                <w:sz w:val="24"/>
              </w:rPr>
              <w:t xml:space="preserve"> </w:t>
            </w:r>
            <w:r>
              <w:rPr>
                <w:sz w:val="24"/>
              </w:rPr>
              <w:t xml:space="preserve">Ransomware </w:t>
            </w:r>
            <w:r>
              <w:rPr>
                <w:spacing w:val="-2"/>
                <w:sz w:val="24"/>
              </w:rPr>
              <w:t>Attacks</w:t>
            </w:r>
          </w:p>
        </w:tc>
        <w:tc>
          <w:tcPr>
            <w:tcW w:w="1165" w:type="dxa"/>
          </w:tcPr>
          <w:p w14:paraId="77E607FA">
            <w:pPr>
              <w:pStyle w:val="10"/>
              <w:spacing w:before="185"/>
              <w:ind w:left="172"/>
              <w:jc w:val="center"/>
              <w:rPr>
                <w:sz w:val="24"/>
              </w:rPr>
            </w:pPr>
            <w:r>
              <w:rPr>
                <w:spacing w:val="-10"/>
                <w:sz w:val="24"/>
              </w:rPr>
              <w:t>4</w:t>
            </w:r>
          </w:p>
        </w:tc>
      </w:tr>
      <w:tr w14:paraId="24DE2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7" w:hRule="atLeast"/>
        </w:trPr>
        <w:tc>
          <w:tcPr>
            <w:tcW w:w="2621" w:type="dxa"/>
          </w:tcPr>
          <w:p w14:paraId="6A3DAA7F">
            <w:pPr>
              <w:pStyle w:val="10"/>
              <w:rPr>
                <w:sz w:val="24"/>
              </w:rPr>
            </w:pPr>
          </w:p>
        </w:tc>
        <w:tc>
          <w:tcPr>
            <w:tcW w:w="6182" w:type="dxa"/>
          </w:tcPr>
          <w:p w14:paraId="32B6AFE0">
            <w:pPr>
              <w:pStyle w:val="10"/>
              <w:spacing w:before="185"/>
              <w:ind w:left="722"/>
              <w:rPr>
                <w:sz w:val="24"/>
              </w:rPr>
            </w:pPr>
            <w:r>
              <w:rPr>
                <w:sz w:val="24"/>
              </w:rPr>
              <w:t>1.4</w:t>
            </w:r>
            <w:r>
              <w:rPr>
                <w:spacing w:val="-2"/>
                <w:sz w:val="24"/>
              </w:rPr>
              <w:t xml:space="preserve"> </w:t>
            </w:r>
            <w:r>
              <w:rPr>
                <w:sz w:val="24"/>
              </w:rPr>
              <w:t>Impact</w:t>
            </w:r>
            <w:r>
              <w:rPr>
                <w:spacing w:val="-1"/>
                <w:sz w:val="24"/>
              </w:rPr>
              <w:t xml:space="preserve"> </w:t>
            </w:r>
            <w:r>
              <w:rPr>
                <w:sz w:val="24"/>
              </w:rPr>
              <w:t>of</w:t>
            </w:r>
            <w:r>
              <w:rPr>
                <w:spacing w:val="-1"/>
                <w:sz w:val="24"/>
              </w:rPr>
              <w:t xml:space="preserve"> </w:t>
            </w:r>
            <w:r>
              <w:rPr>
                <w:spacing w:val="-2"/>
                <w:sz w:val="24"/>
              </w:rPr>
              <w:t>Ransomware</w:t>
            </w:r>
          </w:p>
        </w:tc>
        <w:tc>
          <w:tcPr>
            <w:tcW w:w="1165" w:type="dxa"/>
          </w:tcPr>
          <w:p w14:paraId="3E9D5FB9">
            <w:pPr>
              <w:pStyle w:val="10"/>
              <w:spacing w:before="185"/>
              <w:ind w:left="172"/>
              <w:jc w:val="center"/>
              <w:rPr>
                <w:sz w:val="24"/>
              </w:rPr>
            </w:pPr>
            <w:r>
              <w:rPr>
                <w:spacing w:val="-10"/>
                <w:sz w:val="24"/>
              </w:rPr>
              <w:t>4</w:t>
            </w:r>
          </w:p>
        </w:tc>
      </w:tr>
      <w:tr w14:paraId="194D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6" w:hRule="atLeast"/>
        </w:trPr>
        <w:tc>
          <w:tcPr>
            <w:tcW w:w="2621" w:type="dxa"/>
          </w:tcPr>
          <w:p w14:paraId="3C46379B">
            <w:pPr>
              <w:pStyle w:val="10"/>
              <w:spacing w:before="126"/>
              <w:ind w:left="2" w:right="658"/>
              <w:jc w:val="center"/>
              <w:rPr>
                <w:b/>
                <w:sz w:val="24"/>
              </w:rPr>
            </w:pPr>
            <w:r>
              <w:rPr>
                <w:b/>
                <w:spacing w:val="-10"/>
                <w:sz w:val="24"/>
              </w:rPr>
              <w:t>2</w:t>
            </w:r>
          </w:p>
        </w:tc>
        <w:tc>
          <w:tcPr>
            <w:tcW w:w="6182" w:type="dxa"/>
          </w:tcPr>
          <w:p w14:paraId="74F74534">
            <w:pPr>
              <w:pStyle w:val="10"/>
              <w:spacing w:before="126"/>
              <w:ind w:left="710"/>
              <w:rPr>
                <w:b/>
                <w:sz w:val="24"/>
              </w:rPr>
            </w:pPr>
            <w:r>
              <w:rPr>
                <w:b/>
                <w:spacing w:val="-2"/>
                <w:sz w:val="24"/>
              </w:rPr>
              <w:t>LITERATURE</w:t>
            </w:r>
            <w:r>
              <w:rPr>
                <w:b/>
                <w:spacing w:val="-1"/>
                <w:sz w:val="24"/>
              </w:rPr>
              <w:t xml:space="preserve"> </w:t>
            </w:r>
            <w:r>
              <w:rPr>
                <w:b/>
                <w:spacing w:val="-2"/>
                <w:sz w:val="24"/>
              </w:rPr>
              <w:t>SURVEY</w:t>
            </w:r>
          </w:p>
        </w:tc>
        <w:tc>
          <w:tcPr>
            <w:tcW w:w="1165" w:type="dxa"/>
          </w:tcPr>
          <w:p w14:paraId="2C2AF707">
            <w:pPr>
              <w:pStyle w:val="10"/>
              <w:spacing w:before="126"/>
              <w:ind w:left="172"/>
              <w:jc w:val="center"/>
              <w:rPr>
                <w:b/>
                <w:sz w:val="24"/>
              </w:rPr>
            </w:pPr>
            <w:r>
              <w:rPr>
                <w:b/>
                <w:spacing w:val="-10"/>
                <w:sz w:val="24"/>
              </w:rPr>
              <w:t>6</w:t>
            </w:r>
          </w:p>
        </w:tc>
      </w:tr>
      <w:tr w14:paraId="77B23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8" w:hRule="atLeast"/>
        </w:trPr>
        <w:tc>
          <w:tcPr>
            <w:tcW w:w="2621" w:type="dxa"/>
            <w:vMerge w:val="restart"/>
          </w:tcPr>
          <w:p w14:paraId="650F8CC6">
            <w:pPr>
              <w:pStyle w:val="10"/>
              <w:rPr>
                <w:sz w:val="24"/>
              </w:rPr>
            </w:pPr>
          </w:p>
        </w:tc>
        <w:tc>
          <w:tcPr>
            <w:tcW w:w="6182" w:type="dxa"/>
          </w:tcPr>
          <w:p w14:paraId="4C454282">
            <w:pPr>
              <w:pStyle w:val="10"/>
              <w:spacing w:before="184"/>
              <w:ind w:left="710"/>
              <w:rPr>
                <w:sz w:val="24"/>
              </w:rPr>
            </w:pPr>
            <w:r>
              <w:rPr>
                <w:color w:val="2D2D2D"/>
                <w:sz w:val="24"/>
              </w:rPr>
              <w:t>2.1</w:t>
            </w:r>
            <w:r>
              <w:rPr>
                <w:color w:val="2D2D2D"/>
                <w:spacing w:val="60"/>
                <w:sz w:val="24"/>
              </w:rPr>
              <w:t xml:space="preserve"> </w:t>
            </w:r>
            <w:r>
              <w:rPr>
                <w:color w:val="2D2D2D"/>
                <w:sz w:val="24"/>
              </w:rPr>
              <w:t xml:space="preserve">Existing </w:t>
            </w:r>
            <w:r>
              <w:rPr>
                <w:color w:val="2D2D2D"/>
                <w:spacing w:val="-2"/>
                <w:sz w:val="24"/>
              </w:rPr>
              <w:t>system</w:t>
            </w:r>
          </w:p>
        </w:tc>
        <w:tc>
          <w:tcPr>
            <w:tcW w:w="1165" w:type="dxa"/>
          </w:tcPr>
          <w:p w14:paraId="670D63D7">
            <w:pPr>
              <w:pStyle w:val="10"/>
              <w:spacing w:before="184"/>
              <w:ind w:left="172"/>
              <w:jc w:val="center"/>
              <w:rPr>
                <w:sz w:val="24"/>
              </w:rPr>
            </w:pPr>
            <w:r>
              <w:rPr>
                <w:spacing w:val="-10"/>
                <w:sz w:val="24"/>
              </w:rPr>
              <w:t>9</w:t>
            </w:r>
          </w:p>
        </w:tc>
      </w:tr>
      <w:tr w14:paraId="4FABE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2" w:hRule="atLeast"/>
        </w:trPr>
        <w:tc>
          <w:tcPr>
            <w:tcW w:w="2621" w:type="dxa"/>
            <w:vMerge w:val="continue"/>
            <w:tcBorders>
              <w:top w:val="nil"/>
            </w:tcBorders>
          </w:tcPr>
          <w:p w14:paraId="76F65241">
            <w:pPr>
              <w:rPr>
                <w:sz w:val="2"/>
                <w:szCs w:val="2"/>
              </w:rPr>
            </w:pPr>
          </w:p>
        </w:tc>
        <w:tc>
          <w:tcPr>
            <w:tcW w:w="6182" w:type="dxa"/>
          </w:tcPr>
          <w:p w14:paraId="4CDEB35D">
            <w:pPr>
              <w:pStyle w:val="10"/>
              <w:spacing w:before="197"/>
              <w:ind w:left="710"/>
              <w:rPr>
                <w:sz w:val="24"/>
              </w:rPr>
            </w:pPr>
            <w:r>
              <w:rPr>
                <w:color w:val="2D2D2D"/>
                <w:sz w:val="24"/>
              </w:rPr>
              <w:t>2.2</w:t>
            </w:r>
            <w:r>
              <w:rPr>
                <w:color w:val="2D2D2D"/>
                <w:spacing w:val="-1"/>
                <w:sz w:val="24"/>
              </w:rPr>
              <w:t xml:space="preserve"> </w:t>
            </w:r>
            <w:r>
              <w:rPr>
                <w:color w:val="2D2D2D"/>
                <w:sz w:val="24"/>
              </w:rPr>
              <w:t>Disadvantages</w:t>
            </w:r>
            <w:r>
              <w:rPr>
                <w:color w:val="2D2D2D"/>
                <w:spacing w:val="-1"/>
                <w:sz w:val="24"/>
              </w:rPr>
              <w:t xml:space="preserve"> </w:t>
            </w:r>
            <w:r>
              <w:rPr>
                <w:color w:val="2D2D2D"/>
                <w:sz w:val="24"/>
              </w:rPr>
              <w:t>of</w:t>
            </w:r>
            <w:r>
              <w:rPr>
                <w:color w:val="2D2D2D"/>
                <w:spacing w:val="-1"/>
                <w:sz w:val="24"/>
              </w:rPr>
              <w:t xml:space="preserve"> </w:t>
            </w:r>
            <w:r>
              <w:rPr>
                <w:color w:val="2D2D2D"/>
                <w:sz w:val="24"/>
              </w:rPr>
              <w:t xml:space="preserve">Existing </w:t>
            </w:r>
            <w:r>
              <w:rPr>
                <w:color w:val="2D2D2D"/>
                <w:spacing w:val="-2"/>
                <w:sz w:val="24"/>
              </w:rPr>
              <w:t>system</w:t>
            </w:r>
          </w:p>
        </w:tc>
        <w:tc>
          <w:tcPr>
            <w:tcW w:w="1165" w:type="dxa"/>
          </w:tcPr>
          <w:p w14:paraId="089FDA29">
            <w:pPr>
              <w:pStyle w:val="10"/>
              <w:spacing w:before="207"/>
              <w:ind w:left="548"/>
              <w:rPr>
                <w:sz w:val="24"/>
              </w:rPr>
            </w:pPr>
            <w:r>
              <w:rPr>
                <w:spacing w:val="-5"/>
                <w:sz w:val="24"/>
              </w:rPr>
              <w:t>10</w:t>
            </w:r>
          </w:p>
        </w:tc>
      </w:tr>
      <w:tr w14:paraId="4DD23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2" w:hRule="atLeast"/>
        </w:trPr>
        <w:tc>
          <w:tcPr>
            <w:tcW w:w="2621" w:type="dxa"/>
            <w:vMerge w:val="continue"/>
            <w:tcBorders>
              <w:top w:val="nil"/>
            </w:tcBorders>
          </w:tcPr>
          <w:p w14:paraId="358D92EB">
            <w:pPr>
              <w:rPr>
                <w:sz w:val="2"/>
                <w:szCs w:val="2"/>
              </w:rPr>
            </w:pPr>
          </w:p>
        </w:tc>
        <w:tc>
          <w:tcPr>
            <w:tcW w:w="6182" w:type="dxa"/>
          </w:tcPr>
          <w:p w14:paraId="1E01996A">
            <w:pPr>
              <w:pStyle w:val="10"/>
              <w:spacing w:before="169"/>
              <w:ind w:left="710"/>
              <w:rPr>
                <w:sz w:val="24"/>
              </w:rPr>
            </w:pPr>
            <w:r>
              <w:rPr>
                <w:color w:val="2D2D2D"/>
                <w:sz w:val="24"/>
              </w:rPr>
              <w:t>2.3</w:t>
            </w:r>
            <w:r>
              <w:rPr>
                <w:color w:val="2D2D2D"/>
                <w:spacing w:val="-1"/>
                <w:sz w:val="24"/>
              </w:rPr>
              <w:t xml:space="preserve"> </w:t>
            </w:r>
            <w:r>
              <w:rPr>
                <w:color w:val="2D2D2D"/>
                <w:sz w:val="24"/>
              </w:rPr>
              <w:t>Proposed</w:t>
            </w:r>
            <w:r>
              <w:rPr>
                <w:color w:val="2D2D2D"/>
                <w:spacing w:val="-1"/>
                <w:sz w:val="24"/>
              </w:rPr>
              <w:t xml:space="preserve"> </w:t>
            </w:r>
            <w:r>
              <w:rPr>
                <w:color w:val="2D2D2D"/>
                <w:spacing w:val="-2"/>
                <w:sz w:val="24"/>
              </w:rPr>
              <w:t>system</w:t>
            </w:r>
          </w:p>
        </w:tc>
        <w:tc>
          <w:tcPr>
            <w:tcW w:w="1165" w:type="dxa"/>
          </w:tcPr>
          <w:p w14:paraId="78B04149">
            <w:pPr>
              <w:pStyle w:val="10"/>
              <w:spacing w:before="233"/>
              <w:ind w:left="522"/>
              <w:rPr>
                <w:sz w:val="24"/>
              </w:rPr>
            </w:pPr>
            <w:r>
              <w:rPr>
                <w:spacing w:val="-5"/>
                <w:sz w:val="24"/>
              </w:rPr>
              <w:t>10</w:t>
            </w:r>
          </w:p>
        </w:tc>
      </w:tr>
      <w:tr w14:paraId="7AF27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1" w:hRule="atLeast"/>
        </w:trPr>
        <w:tc>
          <w:tcPr>
            <w:tcW w:w="2621" w:type="dxa"/>
            <w:vMerge w:val="continue"/>
            <w:tcBorders>
              <w:top w:val="nil"/>
            </w:tcBorders>
          </w:tcPr>
          <w:p w14:paraId="3D24B781">
            <w:pPr>
              <w:rPr>
                <w:sz w:val="2"/>
                <w:szCs w:val="2"/>
              </w:rPr>
            </w:pPr>
          </w:p>
        </w:tc>
        <w:tc>
          <w:tcPr>
            <w:tcW w:w="6182" w:type="dxa"/>
          </w:tcPr>
          <w:p w14:paraId="51A18E88">
            <w:pPr>
              <w:pStyle w:val="10"/>
              <w:spacing w:before="152"/>
              <w:ind w:left="715"/>
              <w:rPr>
                <w:sz w:val="24"/>
              </w:rPr>
            </w:pPr>
            <w:r>
              <w:rPr>
                <w:color w:val="2D2D2D"/>
                <w:sz w:val="24"/>
              </w:rPr>
              <w:t>2.4</w:t>
            </w:r>
            <w:r>
              <w:rPr>
                <w:color w:val="2D2D2D"/>
                <w:spacing w:val="-17"/>
                <w:sz w:val="24"/>
              </w:rPr>
              <w:t xml:space="preserve"> </w:t>
            </w:r>
            <w:r>
              <w:rPr>
                <w:color w:val="2D2D2D"/>
                <w:sz w:val="24"/>
              </w:rPr>
              <w:t>Advantages</w:t>
            </w:r>
            <w:r>
              <w:rPr>
                <w:color w:val="2D2D2D"/>
                <w:spacing w:val="-3"/>
                <w:sz w:val="24"/>
              </w:rPr>
              <w:t xml:space="preserve"> </w:t>
            </w:r>
            <w:r>
              <w:rPr>
                <w:color w:val="2D2D2D"/>
                <w:sz w:val="24"/>
              </w:rPr>
              <w:t>of</w:t>
            </w:r>
            <w:r>
              <w:rPr>
                <w:color w:val="2D2D2D"/>
                <w:spacing w:val="-1"/>
                <w:sz w:val="24"/>
              </w:rPr>
              <w:t xml:space="preserve"> </w:t>
            </w:r>
            <w:r>
              <w:rPr>
                <w:color w:val="2D2D2D"/>
                <w:sz w:val="24"/>
              </w:rPr>
              <w:t xml:space="preserve">Proposed </w:t>
            </w:r>
            <w:r>
              <w:rPr>
                <w:color w:val="2D2D2D"/>
                <w:spacing w:val="-2"/>
                <w:sz w:val="24"/>
              </w:rPr>
              <w:t>system</w:t>
            </w:r>
          </w:p>
        </w:tc>
        <w:tc>
          <w:tcPr>
            <w:tcW w:w="1165" w:type="dxa"/>
          </w:tcPr>
          <w:p w14:paraId="47FDE161">
            <w:pPr>
              <w:pStyle w:val="10"/>
              <w:spacing w:before="133"/>
              <w:ind w:left="522"/>
              <w:rPr>
                <w:sz w:val="24"/>
              </w:rPr>
            </w:pPr>
            <w:r>
              <w:rPr>
                <w:spacing w:val="-5"/>
                <w:sz w:val="24"/>
              </w:rPr>
              <w:t>11</w:t>
            </w:r>
          </w:p>
        </w:tc>
      </w:tr>
      <w:tr w14:paraId="1587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2621" w:type="dxa"/>
          </w:tcPr>
          <w:p w14:paraId="1755B1D6">
            <w:pPr>
              <w:pStyle w:val="10"/>
              <w:spacing w:before="173"/>
              <w:ind w:left="2" w:right="658"/>
              <w:jc w:val="center"/>
              <w:rPr>
                <w:b/>
                <w:sz w:val="24"/>
              </w:rPr>
            </w:pPr>
            <w:r>
              <w:rPr>
                <w:b/>
                <w:spacing w:val="-10"/>
                <w:sz w:val="24"/>
              </w:rPr>
              <w:t>3</w:t>
            </w:r>
          </w:p>
        </w:tc>
        <w:tc>
          <w:tcPr>
            <w:tcW w:w="6182" w:type="dxa"/>
          </w:tcPr>
          <w:p w14:paraId="5A490B35">
            <w:pPr>
              <w:pStyle w:val="10"/>
              <w:spacing w:before="173"/>
              <w:ind w:left="722"/>
              <w:rPr>
                <w:b/>
                <w:sz w:val="24"/>
              </w:rPr>
            </w:pPr>
            <w:r>
              <w:rPr>
                <w:b/>
                <w:spacing w:val="-2"/>
                <w:sz w:val="24"/>
              </w:rPr>
              <w:t>HARDWARE</w:t>
            </w:r>
            <w:r>
              <w:rPr>
                <w:b/>
                <w:spacing w:val="-14"/>
                <w:sz w:val="24"/>
              </w:rPr>
              <w:t xml:space="preserve"> </w:t>
            </w:r>
            <w:r>
              <w:rPr>
                <w:b/>
                <w:spacing w:val="-2"/>
                <w:sz w:val="24"/>
              </w:rPr>
              <w:t>AND</w:t>
            </w:r>
            <w:r>
              <w:rPr>
                <w:b/>
                <w:spacing w:val="-13"/>
                <w:sz w:val="24"/>
              </w:rPr>
              <w:t xml:space="preserve"> </w:t>
            </w:r>
            <w:r>
              <w:rPr>
                <w:b/>
                <w:spacing w:val="-2"/>
                <w:sz w:val="24"/>
              </w:rPr>
              <w:t>SOFTWARE</w:t>
            </w:r>
            <w:r>
              <w:rPr>
                <w:b/>
                <w:spacing w:val="-11"/>
                <w:sz w:val="24"/>
              </w:rPr>
              <w:t xml:space="preserve"> </w:t>
            </w:r>
            <w:r>
              <w:rPr>
                <w:b/>
                <w:spacing w:val="-2"/>
                <w:sz w:val="24"/>
              </w:rPr>
              <w:t>DESCRIPTION</w:t>
            </w:r>
          </w:p>
        </w:tc>
        <w:tc>
          <w:tcPr>
            <w:tcW w:w="1165" w:type="dxa"/>
          </w:tcPr>
          <w:p w14:paraId="18794F78">
            <w:pPr>
              <w:pStyle w:val="10"/>
              <w:spacing w:before="173"/>
              <w:ind w:left="522"/>
              <w:rPr>
                <w:b/>
                <w:sz w:val="24"/>
              </w:rPr>
            </w:pPr>
            <w:r>
              <w:rPr>
                <w:b/>
                <w:spacing w:val="-5"/>
                <w:sz w:val="24"/>
              </w:rPr>
              <w:t>12</w:t>
            </w:r>
          </w:p>
        </w:tc>
      </w:tr>
      <w:tr w14:paraId="4F9C3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7" w:hRule="atLeast"/>
        </w:trPr>
        <w:tc>
          <w:tcPr>
            <w:tcW w:w="2621" w:type="dxa"/>
          </w:tcPr>
          <w:p w14:paraId="6EF4342D">
            <w:pPr>
              <w:pStyle w:val="10"/>
              <w:rPr>
                <w:sz w:val="24"/>
              </w:rPr>
            </w:pPr>
          </w:p>
        </w:tc>
        <w:tc>
          <w:tcPr>
            <w:tcW w:w="6182" w:type="dxa"/>
          </w:tcPr>
          <w:p w14:paraId="3EDD77FC">
            <w:pPr>
              <w:pStyle w:val="10"/>
              <w:spacing w:before="186"/>
              <w:ind w:left="722"/>
              <w:rPr>
                <w:sz w:val="24"/>
              </w:rPr>
            </w:pPr>
            <w:r>
              <w:rPr>
                <w:sz w:val="24"/>
              </w:rPr>
              <w:t>3.1</w:t>
            </w:r>
            <w:r>
              <w:rPr>
                <w:spacing w:val="-3"/>
                <w:sz w:val="24"/>
              </w:rPr>
              <w:t xml:space="preserve"> </w:t>
            </w:r>
            <w:r>
              <w:rPr>
                <w:sz w:val="24"/>
              </w:rPr>
              <w:t>Hardware</w:t>
            </w:r>
            <w:r>
              <w:rPr>
                <w:spacing w:val="-2"/>
                <w:sz w:val="24"/>
              </w:rPr>
              <w:t xml:space="preserve"> requirements</w:t>
            </w:r>
          </w:p>
        </w:tc>
        <w:tc>
          <w:tcPr>
            <w:tcW w:w="1165" w:type="dxa"/>
          </w:tcPr>
          <w:p w14:paraId="79E8BD11">
            <w:pPr>
              <w:pStyle w:val="10"/>
              <w:spacing w:before="186"/>
              <w:ind w:left="548"/>
              <w:rPr>
                <w:sz w:val="24"/>
              </w:rPr>
            </w:pPr>
            <w:r>
              <w:rPr>
                <w:spacing w:val="-5"/>
                <w:sz w:val="24"/>
              </w:rPr>
              <w:t>12</w:t>
            </w:r>
          </w:p>
        </w:tc>
      </w:tr>
      <w:tr w14:paraId="7AC3C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2621" w:type="dxa"/>
            <w:vMerge w:val="restart"/>
          </w:tcPr>
          <w:p w14:paraId="62EFDB31">
            <w:pPr>
              <w:pStyle w:val="10"/>
              <w:rPr>
                <w:sz w:val="24"/>
              </w:rPr>
            </w:pPr>
          </w:p>
        </w:tc>
        <w:tc>
          <w:tcPr>
            <w:tcW w:w="6182" w:type="dxa"/>
          </w:tcPr>
          <w:p w14:paraId="3FF4E5A3">
            <w:pPr>
              <w:pStyle w:val="10"/>
              <w:spacing w:before="185"/>
              <w:ind w:left="722"/>
              <w:rPr>
                <w:sz w:val="24"/>
              </w:rPr>
            </w:pPr>
            <w:r>
              <w:rPr>
                <w:sz w:val="24"/>
              </w:rPr>
              <w:t>3.2</w:t>
            </w:r>
            <w:r>
              <w:rPr>
                <w:spacing w:val="-3"/>
                <w:sz w:val="24"/>
              </w:rPr>
              <w:t xml:space="preserve"> </w:t>
            </w:r>
            <w:r>
              <w:rPr>
                <w:sz w:val="24"/>
              </w:rPr>
              <w:t>Software</w:t>
            </w:r>
            <w:r>
              <w:rPr>
                <w:spacing w:val="-4"/>
                <w:sz w:val="24"/>
              </w:rPr>
              <w:t xml:space="preserve"> </w:t>
            </w:r>
            <w:r>
              <w:rPr>
                <w:spacing w:val="-2"/>
                <w:sz w:val="24"/>
              </w:rPr>
              <w:t>requirements</w:t>
            </w:r>
          </w:p>
        </w:tc>
        <w:tc>
          <w:tcPr>
            <w:tcW w:w="1165" w:type="dxa"/>
          </w:tcPr>
          <w:p w14:paraId="01824381">
            <w:pPr>
              <w:pStyle w:val="10"/>
              <w:spacing w:before="185"/>
              <w:ind w:left="548"/>
              <w:rPr>
                <w:sz w:val="24"/>
              </w:rPr>
            </w:pPr>
            <w:r>
              <w:rPr>
                <w:spacing w:val="-5"/>
                <w:sz w:val="24"/>
              </w:rPr>
              <w:t>12</w:t>
            </w:r>
          </w:p>
        </w:tc>
      </w:tr>
      <w:tr w14:paraId="66988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1" w:hRule="atLeast"/>
        </w:trPr>
        <w:tc>
          <w:tcPr>
            <w:tcW w:w="2621" w:type="dxa"/>
            <w:vMerge w:val="continue"/>
            <w:tcBorders>
              <w:top w:val="nil"/>
            </w:tcBorders>
          </w:tcPr>
          <w:p w14:paraId="11163E72">
            <w:pPr>
              <w:rPr>
                <w:sz w:val="2"/>
                <w:szCs w:val="2"/>
              </w:rPr>
            </w:pPr>
          </w:p>
        </w:tc>
        <w:tc>
          <w:tcPr>
            <w:tcW w:w="6182" w:type="dxa"/>
          </w:tcPr>
          <w:p w14:paraId="47B27A47">
            <w:pPr>
              <w:pStyle w:val="10"/>
              <w:spacing w:before="185" w:line="256" w:lineRule="exact"/>
              <w:ind w:left="715"/>
              <w:rPr>
                <w:sz w:val="24"/>
              </w:rPr>
            </w:pPr>
            <w:r>
              <w:rPr>
                <w:sz w:val="24"/>
              </w:rPr>
              <w:t>3.3</w:t>
            </w:r>
            <w:r>
              <w:rPr>
                <w:spacing w:val="-4"/>
                <w:sz w:val="24"/>
              </w:rPr>
              <w:t xml:space="preserve"> </w:t>
            </w:r>
            <w:r>
              <w:rPr>
                <w:sz w:val="24"/>
              </w:rPr>
              <w:t>Hashing</w:t>
            </w:r>
            <w:r>
              <w:rPr>
                <w:spacing w:val="-12"/>
                <w:sz w:val="24"/>
              </w:rPr>
              <w:t xml:space="preserve"> </w:t>
            </w:r>
            <w:r>
              <w:rPr>
                <w:spacing w:val="-2"/>
                <w:sz w:val="24"/>
              </w:rPr>
              <w:t>Algorithm</w:t>
            </w:r>
          </w:p>
        </w:tc>
        <w:tc>
          <w:tcPr>
            <w:tcW w:w="1165" w:type="dxa"/>
          </w:tcPr>
          <w:p w14:paraId="2B703A9F">
            <w:pPr>
              <w:pStyle w:val="10"/>
              <w:spacing w:before="173" w:line="268" w:lineRule="exact"/>
              <w:ind w:left="548"/>
              <w:rPr>
                <w:sz w:val="24"/>
              </w:rPr>
            </w:pPr>
            <w:r>
              <w:rPr>
                <w:spacing w:val="-5"/>
                <w:sz w:val="24"/>
              </w:rPr>
              <w:t>13</w:t>
            </w:r>
          </w:p>
        </w:tc>
      </w:tr>
    </w:tbl>
    <w:p w14:paraId="04B15448">
      <w:pPr>
        <w:pStyle w:val="10"/>
        <w:spacing w:after="0" w:line="268" w:lineRule="exact"/>
        <w:rPr>
          <w:sz w:val="24"/>
        </w:rPr>
        <w:sectPr>
          <w:pgSz w:w="11910" w:h="16840"/>
          <w:pgMar w:top="1840" w:right="0" w:bottom="2380" w:left="708" w:header="0" w:footer="1142" w:gutter="0"/>
          <w:cols w:space="720" w:num="1"/>
        </w:sectPr>
      </w:pPr>
    </w:p>
    <w:tbl>
      <w:tblPr>
        <w:tblStyle w:val="6"/>
        <w:tblW w:w="0" w:type="auto"/>
        <w:tblInd w:w="13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26"/>
        <w:gridCol w:w="6113"/>
        <w:gridCol w:w="1331"/>
      </w:tblGrid>
      <w:tr w14:paraId="2BDFF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trPr>
        <w:tc>
          <w:tcPr>
            <w:tcW w:w="1326" w:type="dxa"/>
          </w:tcPr>
          <w:p w14:paraId="575E004C">
            <w:pPr>
              <w:pStyle w:val="10"/>
              <w:spacing w:line="266" w:lineRule="exact"/>
              <w:ind w:left="50"/>
              <w:rPr>
                <w:b/>
                <w:sz w:val="24"/>
              </w:rPr>
            </w:pPr>
            <w:r>
              <w:rPr>
                <w:b/>
                <w:spacing w:val="-10"/>
                <w:sz w:val="24"/>
              </w:rPr>
              <w:t>4</w:t>
            </w:r>
          </w:p>
        </w:tc>
        <w:tc>
          <w:tcPr>
            <w:tcW w:w="6113" w:type="dxa"/>
          </w:tcPr>
          <w:p w14:paraId="0C8B2BBD">
            <w:pPr>
              <w:pStyle w:val="10"/>
              <w:spacing w:line="266" w:lineRule="exact"/>
              <w:ind w:left="1134"/>
              <w:rPr>
                <w:b/>
                <w:sz w:val="24"/>
              </w:rPr>
            </w:pPr>
            <w:r>
              <w:rPr>
                <w:b/>
                <w:spacing w:val="-2"/>
                <w:sz w:val="24"/>
              </w:rPr>
              <w:t>METHODOLOGY</w:t>
            </w:r>
          </w:p>
        </w:tc>
        <w:tc>
          <w:tcPr>
            <w:tcW w:w="1331" w:type="dxa"/>
          </w:tcPr>
          <w:p w14:paraId="381C27F2">
            <w:pPr>
              <w:pStyle w:val="10"/>
              <w:spacing w:line="266" w:lineRule="exact"/>
              <w:ind w:right="47"/>
              <w:jc w:val="right"/>
              <w:rPr>
                <w:b/>
                <w:sz w:val="24"/>
              </w:rPr>
            </w:pPr>
            <w:r>
              <w:rPr>
                <w:b/>
                <w:spacing w:val="-5"/>
                <w:sz w:val="24"/>
              </w:rPr>
              <w:t>14</w:t>
            </w:r>
          </w:p>
        </w:tc>
      </w:tr>
      <w:tr w14:paraId="17929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6" w:hRule="atLeast"/>
        </w:trPr>
        <w:tc>
          <w:tcPr>
            <w:tcW w:w="1326" w:type="dxa"/>
          </w:tcPr>
          <w:p w14:paraId="135455FF">
            <w:pPr>
              <w:pStyle w:val="10"/>
              <w:rPr>
                <w:sz w:val="24"/>
              </w:rPr>
            </w:pPr>
          </w:p>
        </w:tc>
        <w:tc>
          <w:tcPr>
            <w:tcW w:w="6113" w:type="dxa"/>
          </w:tcPr>
          <w:p w14:paraId="0C5F5901">
            <w:pPr>
              <w:pStyle w:val="10"/>
              <w:spacing w:before="214"/>
              <w:ind w:left="1134"/>
              <w:rPr>
                <w:sz w:val="24"/>
              </w:rPr>
            </w:pPr>
            <w:r>
              <w:rPr>
                <w:sz w:val="24"/>
              </w:rPr>
              <w:t xml:space="preserve">4.1 </w:t>
            </w:r>
            <w:r>
              <w:rPr>
                <w:spacing w:val="-2"/>
                <w:sz w:val="24"/>
              </w:rPr>
              <w:t>Overview</w:t>
            </w:r>
          </w:p>
        </w:tc>
        <w:tc>
          <w:tcPr>
            <w:tcW w:w="1331" w:type="dxa"/>
          </w:tcPr>
          <w:p w14:paraId="0E89821A">
            <w:pPr>
              <w:pStyle w:val="10"/>
              <w:spacing w:before="214"/>
              <w:ind w:right="47"/>
              <w:jc w:val="right"/>
              <w:rPr>
                <w:sz w:val="24"/>
              </w:rPr>
            </w:pPr>
            <w:r>
              <w:rPr>
                <w:spacing w:val="-5"/>
                <w:sz w:val="24"/>
              </w:rPr>
              <w:t>14</w:t>
            </w:r>
          </w:p>
        </w:tc>
      </w:tr>
      <w:tr w14:paraId="56D3A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2" w:hRule="atLeast"/>
        </w:trPr>
        <w:tc>
          <w:tcPr>
            <w:tcW w:w="1326" w:type="dxa"/>
          </w:tcPr>
          <w:p w14:paraId="135906D3">
            <w:pPr>
              <w:pStyle w:val="10"/>
              <w:rPr>
                <w:sz w:val="24"/>
              </w:rPr>
            </w:pPr>
          </w:p>
        </w:tc>
        <w:tc>
          <w:tcPr>
            <w:tcW w:w="6113" w:type="dxa"/>
          </w:tcPr>
          <w:p w14:paraId="27F52724">
            <w:pPr>
              <w:pStyle w:val="10"/>
              <w:numPr>
                <w:ilvl w:val="1"/>
                <w:numId w:val="1"/>
              </w:numPr>
              <w:tabs>
                <w:tab w:val="left" w:pos="1494"/>
              </w:tabs>
              <w:spacing w:before="185" w:after="0" w:line="240" w:lineRule="auto"/>
              <w:ind w:left="1494" w:right="0" w:hanging="360"/>
              <w:jc w:val="left"/>
              <w:rPr>
                <w:sz w:val="24"/>
              </w:rPr>
            </w:pPr>
            <w:r>
              <w:rPr>
                <w:sz w:val="24"/>
              </w:rPr>
              <w:t>Front-end</w:t>
            </w:r>
            <w:r>
              <w:rPr>
                <w:spacing w:val="-4"/>
                <w:sz w:val="24"/>
              </w:rPr>
              <w:t xml:space="preserve"> </w:t>
            </w:r>
            <w:r>
              <w:rPr>
                <w:sz w:val="24"/>
              </w:rPr>
              <w:t>(File</w:t>
            </w:r>
            <w:r>
              <w:rPr>
                <w:spacing w:val="-2"/>
                <w:sz w:val="24"/>
              </w:rPr>
              <w:t xml:space="preserve"> </w:t>
            </w:r>
            <w:r>
              <w:rPr>
                <w:sz w:val="24"/>
              </w:rPr>
              <w:t>upload</w:t>
            </w:r>
            <w:r>
              <w:rPr>
                <w:spacing w:val="-2"/>
                <w:sz w:val="24"/>
              </w:rPr>
              <w:t xml:space="preserve"> </w:t>
            </w:r>
            <w:r>
              <w:rPr>
                <w:sz w:val="24"/>
              </w:rPr>
              <w:t>interface</w:t>
            </w:r>
            <w:r>
              <w:rPr>
                <w:spacing w:val="-2"/>
                <w:sz w:val="24"/>
              </w:rPr>
              <w:t xml:space="preserve"> </w:t>
            </w:r>
            <w:r>
              <w:rPr>
                <w:spacing w:val="-10"/>
                <w:sz w:val="24"/>
              </w:rPr>
              <w:t>)</w:t>
            </w:r>
          </w:p>
          <w:p w14:paraId="0B96DB8A">
            <w:pPr>
              <w:pStyle w:val="10"/>
              <w:spacing w:before="94"/>
              <w:rPr>
                <w:b/>
                <w:sz w:val="24"/>
              </w:rPr>
            </w:pPr>
          </w:p>
          <w:p w14:paraId="11BF62AD">
            <w:pPr>
              <w:pStyle w:val="10"/>
              <w:numPr>
                <w:ilvl w:val="1"/>
                <w:numId w:val="1"/>
              </w:numPr>
              <w:tabs>
                <w:tab w:val="left" w:pos="1494"/>
              </w:tabs>
              <w:spacing w:before="0" w:after="0" w:line="240" w:lineRule="auto"/>
              <w:ind w:left="1494" w:right="0" w:hanging="360"/>
              <w:jc w:val="left"/>
              <w:rPr>
                <w:sz w:val="24"/>
              </w:rPr>
            </w:pPr>
            <w:r>
              <w:rPr>
                <w:sz w:val="24"/>
              </w:rPr>
              <w:t>Back-end</w:t>
            </w:r>
            <w:r>
              <w:rPr>
                <w:spacing w:val="57"/>
                <w:sz w:val="24"/>
              </w:rPr>
              <w:t xml:space="preserve"> </w:t>
            </w:r>
            <w:r>
              <w:rPr>
                <w:sz w:val="24"/>
              </w:rPr>
              <w:t>and</w:t>
            </w:r>
            <w:r>
              <w:rPr>
                <w:spacing w:val="-2"/>
                <w:sz w:val="24"/>
              </w:rPr>
              <w:t xml:space="preserve"> </w:t>
            </w:r>
            <w:r>
              <w:rPr>
                <w:sz w:val="24"/>
              </w:rPr>
              <w:t>File</w:t>
            </w:r>
            <w:r>
              <w:rPr>
                <w:spacing w:val="-2"/>
                <w:sz w:val="24"/>
              </w:rPr>
              <w:t xml:space="preserve"> </w:t>
            </w:r>
            <w:r>
              <w:rPr>
                <w:sz w:val="24"/>
              </w:rPr>
              <w:t>validation</w:t>
            </w:r>
            <w:r>
              <w:rPr>
                <w:spacing w:val="-1"/>
                <w:sz w:val="24"/>
              </w:rPr>
              <w:t xml:space="preserve"> </w:t>
            </w:r>
            <w:r>
              <w:rPr>
                <w:spacing w:val="-2"/>
                <w:sz w:val="24"/>
              </w:rPr>
              <w:t>(Flask)</w:t>
            </w:r>
          </w:p>
          <w:p w14:paraId="55CC4FA8">
            <w:pPr>
              <w:pStyle w:val="10"/>
              <w:spacing w:before="91"/>
              <w:rPr>
                <w:b/>
                <w:sz w:val="24"/>
              </w:rPr>
            </w:pPr>
          </w:p>
          <w:p w14:paraId="626684EE">
            <w:pPr>
              <w:pStyle w:val="10"/>
              <w:numPr>
                <w:ilvl w:val="1"/>
                <w:numId w:val="1"/>
              </w:numPr>
              <w:tabs>
                <w:tab w:val="left" w:pos="1494"/>
              </w:tabs>
              <w:spacing w:before="0" w:after="0" w:line="240" w:lineRule="auto"/>
              <w:ind w:left="1494" w:right="0" w:hanging="360"/>
              <w:jc w:val="left"/>
              <w:rPr>
                <w:sz w:val="24"/>
              </w:rPr>
            </w:pPr>
            <w:r>
              <w:rPr>
                <w:sz w:val="24"/>
              </w:rPr>
              <w:t>Hash</w:t>
            </w:r>
            <w:r>
              <w:rPr>
                <w:spacing w:val="-2"/>
                <w:sz w:val="24"/>
              </w:rPr>
              <w:t xml:space="preserve"> generation</w:t>
            </w:r>
          </w:p>
          <w:p w14:paraId="45EE3B13">
            <w:pPr>
              <w:pStyle w:val="10"/>
              <w:spacing w:before="94"/>
              <w:rPr>
                <w:b/>
                <w:sz w:val="24"/>
              </w:rPr>
            </w:pPr>
          </w:p>
          <w:p w14:paraId="0981AE04">
            <w:pPr>
              <w:pStyle w:val="10"/>
              <w:numPr>
                <w:ilvl w:val="1"/>
                <w:numId w:val="1"/>
              </w:numPr>
              <w:tabs>
                <w:tab w:val="left" w:pos="1494"/>
              </w:tabs>
              <w:spacing w:before="0" w:after="0" w:line="240" w:lineRule="auto"/>
              <w:ind w:left="1494" w:right="0" w:hanging="360"/>
              <w:jc w:val="left"/>
              <w:rPr>
                <w:sz w:val="24"/>
              </w:rPr>
            </w:pPr>
            <w:r>
              <w:rPr>
                <w:sz w:val="24"/>
              </w:rPr>
              <w:t>Hash</w:t>
            </w:r>
            <w:r>
              <w:rPr>
                <w:spacing w:val="-2"/>
                <w:sz w:val="24"/>
              </w:rPr>
              <w:t xml:space="preserve"> comparison</w:t>
            </w:r>
          </w:p>
          <w:p w14:paraId="5D8DB251">
            <w:pPr>
              <w:pStyle w:val="10"/>
              <w:spacing w:before="94"/>
              <w:rPr>
                <w:b/>
                <w:sz w:val="24"/>
              </w:rPr>
            </w:pPr>
          </w:p>
          <w:p w14:paraId="268133C0">
            <w:pPr>
              <w:pStyle w:val="10"/>
              <w:numPr>
                <w:ilvl w:val="1"/>
                <w:numId w:val="1"/>
              </w:numPr>
              <w:tabs>
                <w:tab w:val="left" w:pos="1494"/>
              </w:tabs>
              <w:spacing w:before="0" w:after="0" w:line="240" w:lineRule="auto"/>
              <w:ind w:left="1494" w:right="0" w:hanging="360"/>
              <w:jc w:val="left"/>
              <w:rPr>
                <w:sz w:val="24"/>
              </w:rPr>
            </w:pPr>
            <w:r>
              <w:rPr>
                <w:sz w:val="24"/>
              </w:rPr>
              <w:t xml:space="preserve">Output and </w:t>
            </w:r>
            <w:r>
              <w:rPr>
                <w:spacing w:val="-2"/>
                <w:sz w:val="24"/>
              </w:rPr>
              <w:t>Result</w:t>
            </w:r>
          </w:p>
        </w:tc>
        <w:tc>
          <w:tcPr>
            <w:tcW w:w="1331" w:type="dxa"/>
          </w:tcPr>
          <w:p w14:paraId="62490768">
            <w:pPr>
              <w:pStyle w:val="10"/>
              <w:spacing w:before="185"/>
              <w:ind w:right="47"/>
              <w:jc w:val="right"/>
              <w:rPr>
                <w:sz w:val="24"/>
              </w:rPr>
            </w:pPr>
            <w:r>
              <w:rPr>
                <w:spacing w:val="-5"/>
                <w:sz w:val="24"/>
              </w:rPr>
              <w:t>14</w:t>
            </w:r>
          </w:p>
          <w:p w14:paraId="12EA54DA">
            <w:pPr>
              <w:pStyle w:val="10"/>
              <w:spacing w:before="84"/>
              <w:rPr>
                <w:b/>
                <w:sz w:val="24"/>
              </w:rPr>
            </w:pPr>
          </w:p>
          <w:p w14:paraId="2F419127">
            <w:pPr>
              <w:pStyle w:val="10"/>
              <w:ind w:right="47"/>
              <w:jc w:val="right"/>
              <w:rPr>
                <w:sz w:val="24"/>
              </w:rPr>
            </w:pPr>
            <w:r>
              <w:rPr>
                <w:spacing w:val="-5"/>
                <w:sz w:val="24"/>
              </w:rPr>
              <w:t>14</w:t>
            </w:r>
          </w:p>
          <w:p w14:paraId="7EE54715">
            <w:pPr>
              <w:pStyle w:val="10"/>
              <w:spacing w:before="82"/>
              <w:rPr>
                <w:b/>
                <w:sz w:val="24"/>
              </w:rPr>
            </w:pPr>
          </w:p>
          <w:p w14:paraId="7C5E9598">
            <w:pPr>
              <w:pStyle w:val="10"/>
              <w:ind w:right="47"/>
              <w:jc w:val="right"/>
              <w:rPr>
                <w:sz w:val="24"/>
              </w:rPr>
            </w:pPr>
            <w:r>
              <w:rPr>
                <w:spacing w:val="-5"/>
                <w:sz w:val="24"/>
              </w:rPr>
              <w:t>15</w:t>
            </w:r>
          </w:p>
          <w:p w14:paraId="04B9C788">
            <w:pPr>
              <w:pStyle w:val="10"/>
              <w:spacing w:before="84"/>
              <w:rPr>
                <w:b/>
                <w:sz w:val="24"/>
              </w:rPr>
            </w:pPr>
          </w:p>
          <w:p w14:paraId="34298A0D">
            <w:pPr>
              <w:pStyle w:val="10"/>
              <w:ind w:right="47"/>
              <w:jc w:val="right"/>
              <w:rPr>
                <w:sz w:val="24"/>
              </w:rPr>
            </w:pPr>
            <w:r>
              <w:rPr>
                <w:spacing w:val="-5"/>
                <w:sz w:val="24"/>
              </w:rPr>
              <w:t>16</w:t>
            </w:r>
          </w:p>
          <w:p w14:paraId="66C404E4">
            <w:pPr>
              <w:pStyle w:val="10"/>
              <w:spacing w:before="82"/>
              <w:rPr>
                <w:b/>
                <w:sz w:val="24"/>
              </w:rPr>
            </w:pPr>
          </w:p>
          <w:p w14:paraId="3ECB4A2D">
            <w:pPr>
              <w:pStyle w:val="10"/>
              <w:ind w:right="47"/>
              <w:jc w:val="right"/>
              <w:rPr>
                <w:sz w:val="24"/>
              </w:rPr>
            </w:pPr>
            <w:r>
              <w:rPr>
                <w:spacing w:val="-5"/>
                <w:sz w:val="24"/>
              </w:rPr>
              <w:t>17</w:t>
            </w:r>
          </w:p>
        </w:tc>
      </w:tr>
      <w:tr w14:paraId="04592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40" w:hRule="atLeast"/>
        </w:trPr>
        <w:tc>
          <w:tcPr>
            <w:tcW w:w="1326" w:type="dxa"/>
          </w:tcPr>
          <w:p w14:paraId="114DAA56">
            <w:pPr>
              <w:pStyle w:val="10"/>
              <w:spacing w:before="64"/>
              <w:rPr>
                <w:b/>
                <w:sz w:val="24"/>
              </w:rPr>
            </w:pPr>
          </w:p>
          <w:p w14:paraId="23E3A1C0">
            <w:pPr>
              <w:pStyle w:val="10"/>
              <w:ind w:left="71"/>
              <w:rPr>
                <w:b/>
                <w:sz w:val="24"/>
              </w:rPr>
            </w:pPr>
            <w:r>
              <w:rPr>
                <w:b/>
                <w:spacing w:val="-10"/>
                <w:sz w:val="24"/>
              </w:rPr>
              <w:t>5</w:t>
            </w:r>
          </w:p>
        </w:tc>
        <w:tc>
          <w:tcPr>
            <w:tcW w:w="6113" w:type="dxa"/>
          </w:tcPr>
          <w:p w14:paraId="6B42C8AA">
            <w:pPr>
              <w:pStyle w:val="10"/>
              <w:spacing w:before="64"/>
              <w:rPr>
                <w:b/>
                <w:sz w:val="24"/>
              </w:rPr>
            </w:pPr>
          </w:p>
          <w:p w14:paraId="5FAD866F">
            <w:pPr>
              <w:pStyle w:val="10"/>
              <w:ind w:left="1134"/>
              <w:rPr>
                <w:b/>
                <w:sz w:val="24"/>
              </w:rPr>
            </w:pPr>
            <w:r>
              <w:rPr>
                <w:b/>
                <w:spacing w:val="-2"/>
                <w:sz w:val="24"/>
              </w:rPr>
              <w:t>IMPLEMENTATION</w:t>
            </w:r>
          </w:p>
          <w:p w14:paraId="4EC6C4FE">
            <w:pPr>
              <w:pStyle w:val="10"/>
              <w:spacing w:before="91"/>
              <w:rPr>
                <w:b/>
                <w:sz w:val="24"/>
              </w:rPr>
            </w:pPr>
          </w:p>
          <w:p w14:paraId="10C82F3F">
            <w:pPr>
              <w:pStyle w:val="10"/>
              <w:numPr>
                <w:ilvl w:val="1"/>
                <w:numId w:val="2"/>
              </w:numPr>
              <w:tabs>
                <w:tab w:val="left" w:pos="1494"/>
              </w:tabs>
              <w:spacing w:before="0" w:after="0" w:line="240" w:lineRule="auto"/>
              <w:ind w:left="1494" w:right="0" w:hanging="360"/>
              <w:jc w:val="left"/>
              <w:rPr>
                <w:sz w:val="24"/>
              </w:rPr>
            </w:pPr>
            <w:r>
              <w:rPr>
                <w:spacing w:val="-2"/>
                <w:sz w:val="24"/>
              </w:rPr>
              <w:t>Overview</w:t>
            </w:r>
          </w:p>
        </w:tc>
        <w:tc>
          <w:tcPr>
            <w:tcW w:w="1331" w:type="dxa"/>
          </w:tcPr>
          <w:p w14:paraId="7CA4E5D5">
            <w:pPr>
              <w:pStyle w:val="10"/>
              <w:spacing w:before="64"/>
              <w:rPr>
                <w:b/>
                <w:sz w:val="24"/>
              </w:rPr>
            </w:pPr>
          </w:p>
          <w:p w14:paraId="2FD62B19">
            <w:pPr>
              <w:pStyle w:val="10"/>
              <w:ind w:right="47"/>
              <w:jc w:val="right"/>
              <w:rPr>
                <w:b/>
                <w:sz w:val="24"/>
              </w:rPr>
            </w:pPr>
            <w:r>
              <w:rPr>
                <w:b/>
                <w:spacing w:val="-5"/>
                <w:sz w:val="24"/>
              </w:rPr>
              <w:t>18</w:t>
            </w:r>
          </w:p>
          <w:p w14:paraId="7EFB13E5">
            <w:pPr>
              <w:pStyle w:val="10"/>
              <w:spacing w:before="82"/>
              <w:rPr>
                <w:b/>
                <w:sz w:val="24"/>
              </w:rPr>
            </w:pPr>
          </w:p>
          <w:p w14:paraId="22A4C908">
            <w:pPr>
              <w:pStyle w:val="10"/>
              <w:ind w:right="47"/>
              <w:jc w:val="right"/>
              <w:rPr>
                <w:sz w:val="24"/>
              </w:rPr>
            </w:pPr>
            <w:r>
              <w:rPr>
                <w:spacing w:val="-5"/>
                <w:sz w:val="24"/>
              </w:rPr>
              <w:t>18</w:t>
            </w:r>
          </w:p>
        </w:tc>
      </w:tr>
      <w:tr w14:paraId="650AE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85" w:hRule="atLeast"/>
        </w:trPr>
        <w:tc>
          <w:tcPr>
            <w:tcW w:w="1326" w:type="dxa"/>
          </w:tcPr>
          <w:p w14:paraId="6D93A5A6">
            <w:pPr>
              <w:pStyle w:val="10"/>
              <w:spacing w:before="170"/>
              <w:ind w:left="50"/>
              <w:rPr>
                <w:b/>
                <w:sz w:val="24"/>
              </w:rPr>
            </w:pPr>
            <w:r>
              <w:rPr>
                <w:b/>
                <w:spacing w:val="-10"/>
                <w:sz w:val="24"/>
              </w:rPr>
              <w:t>6</w:t>
            </w:r>
          </w:p>
        </w:tc>
        <w:tc>
          <w:tcPr>
            <w:tcW w:w="6113" w:type="dxa"/>
          </w:tcPr>
          <w:p w14:paraId="575BD996">
            <w:pPr>
              <w:pStyle w:val="10"/>
              <w:spacing w:before="170"/>
              <w:ind w:left="1134"/>
              <w:rPr>
                <w:b/>
                <w:sz w:val="24"/>
              </w:rPr>
            </w:pPr>
            <w:r>
              <w:rPr>
                <w:b/>
                <w:spacing w:val="-2"/>
                <w:sz w:val="24"/>
              </w:rPr>
              <w:t>CONCLUSION</w:t>
            </w:r>
          </w:p>
          <w:p w14:paraId="337B5C98">
            <w:pPr>
              <w:pStyle w:val="10"/>
              <w:spacing w:before="91"/>
              <w:rPr>
                <w:b/>
                <w:sz w:val="24"/>
              </w:rPr>
            </w:pPr>
          </w:p>
          <w:p w14:paraId="0ABC7BF5">
            <w:pPr>
              <w:pStyle w:val="10"/>
              <w:numPr>
                <w:ilvl w:val="1"/>
                <w:numId w:val="3"/>
              </w:numPr>
              <w:tabs>
                <w:tab w:val="left" w:pos="1494"/>
              </w:tabs>
              <w:spacing w:before="0" w:after="0" w:line="240" w:lineRule="auto"/>
              <w:ind w:left="1494" w:right="0" w:hanging="360"/>
              <w:jc w:val="left"/>
              <w:rPr>
                <w:b/>
                <w:sz w:val="24"/>
              </w:rPr>
            </w:pPr>
            <w:r>
              <w:rPr>
                <w:b/>
                <w:spacing w:val="-2"/>
                <w:sz w:val="24"/>
              </w:rPr>
              <w:t>Conclusion</w:t>
            </w:r>
          </w:p>
          <w:p w14:paraId="14DFD12A">
            <w:pPr>
              <w:pStyle w:val="10"/>
              <w:spacing w:before="94"/>
              <w:rPr>
                <w:b/>
                <w:sz w:val="24"/>
              </w:rPr>
            </w:pPr>
          </w:p>
          <w:p w14:paraId="7ABFF9E8">
            <w:pPr>
              <w:pStyle w:val="10"/>
              <w:numPr>
                <w:ilvl w:val="1"/>
                <w:numId w:val="3"/>
              </w:numPr>
              <w:tabs>
                <w:tab w:val="left" w:pos="1494"/>
              </w:tabs>
              <w:spacing w:before="0" w:after="0" w:line="240" w:lineRule="auto"/>
              <w:ind w:left="1494" w:right="0" w:hanging="360"/>
              <w:jc w:val="left"/>
              <w:rPr>
                <w:b/>
                <w:sz w:val="24"/>
              </w:rPr>
            </w:pPr>
            <w:r>
              <w:rPr>
                <w:b/>
                <w:sz w:val="24"/>
              </w:rPr>
              <w:t>Future</w:t>
            </w:r>
            <w:r>
              <w:rPr>
                <w:b/>
                <w:spacing w:val="-6"/>
                <w:sz w:val="24"/>
              </w:rPr>
              <w:t xml:space="preserve"> </w:t>
            </w:r>
            <w:r>
              <w:rPr>
                <w:b/>
                <w:spacing w:val="-2"/>
                <w:sz w:val="24"/>
              </w:rPr>
              <w:t>Enhancement</w:t>
            </w:r>
          </w:p>
        </w:tc>
        <w:tc>
          <w:tcPr>
            <w:tcW w:w="1331" w:type="dxa"/>
          </w:tcPr>
          <w:p w14:paraId="11D16B0C">
            <w:pPr>
              <w:pStyle w:val="10"/>
              <w:spacing w:before="170"/>
              <w:ind w:right="47"/>
              <w:jc w:val="right"/>
              <w:rPr>
                <w:b/>
                <w:sz w:val="24"/>
              </w:rPr>
            </w:pPr>
            <w:r>
              <w:rPr>
                <w:b/>
                <w:spacing w:val="-5"/>
                <w:sz w:val="24"/>
              </w:rPr>
              <w:t>22</w:t>
            </w:r>
          </w:p>
        </w:tc>
      </w:tr>
      <w:tr w14:paraId="0A088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6" w:hRule="atLeast"/>
        </w:trPr>
        <w:tc>
          <w:tcPr>
            <w:tcW w:w="1326" w:type="dxa"/>
          </w:tcPr>
          <w:p w14:paraId="4514DA71">
            <w:pPr>
              <w:pStyle w:val="10"/>
              <w:spacing w:before="64"/>
              <w:rPr>
                <w:b/>
                <w:sz w:val="24"/>
              </w:rPr>
            </w:pPr>
          </w:p>
          <w:p w14:paraId="408F0F82">
            <w:pPr>
              <w:pStyle w:val="10"/>
              <w:spacing w:line="256" w:lineRule="exact"/>
              <w:ind w:left="50"/>
              <w:rPr>
                <w:b/>
                <w:sz w:val="24"/>
              </w:rPr>
            </w:pPr>
            <w:r>
              <w:rPr>
                <w:b/>
                <w:spacing w:val="-10"/>
                <w:sz w:val="24"/>
              </w:rPr>
              <w:t>7</w:t>
            </w:r>
          </w:p>
        </w:tc>
        <w:tc>
          <w:tcPr>
            <w:tcW w:w="6113" w:type="dxa"/>
          </w:tcPr>
          <w:p w14:paraId="4A158E7B">
            <w:pPr>
              <w:pStyle w:val="10"/>
              <w:spacing w:before="64"/>
              <w:rPr>
                <w:b/>
                <w:sz w:val="24"/>
              </w:rPr>
            </w:pPr>
          </w:p>
          <w:p w14:paraId="6FEE6397">
            <w:pPr>
              <w:pStyle w:val="10"/>
              <w:spacing w:line="256" w:lineRule="exact"/>
              <w:ind w:left="1134"/>
              <w:rPr>
                <w:b/>
                <w:sz w:val="24"/>
              </w:rPr>
            </w:pPr>
            <w:r>
              <w:rPr>
                <w:b/>
                <w:spacing w:val="-2"/>
                <w:sz w:val="24"/>
              </w:rPr>
              <w:t>REFERENCES</w:t>
            </w:r>
          </w:p>
        </w:tc>
        <w:tc>
          <w:tcPr>
            <w:tcW w:w="1331" w:type="dxa"/>
          </w:tcPr>
          <w:p w14:paraId="245AAA05">
            <w:pPr>
              <w:pStyle w:val="10"/>
              <w:spacing w:before="64"/>
              <w:rPr>
                <w:b/>
                <w:sz w:val="24"/>
              </w:rPr>
            </w:pPr>
          </w:p>
          <w:p w14:paraId="32D25E0D">
            <w:pPr>
              <w:pStyle w:val="10"/>
              <w:spacing w:line="256" w:lineRule="exact"/>
              <w:ind w:right="47"/>
              <w:jc w:val="right"/>
              <w:rPr>
                <w:b/>
                <w:sz w:val="24"/>
              </w:rPr>
            </w:pPr>
            <w:r>
              <w:rPr>
                <w:b/>
                <w:spacing w:val="-5"/>
                <w:sz w:val="24"/>
              </w:rPr>
              <w:t>24</w:t>
            </w:r>
          </w:p>
        </w:tc>
      </w:tr>
    </w:tbl>
    <w:p w14:paraId="0B6912A0">
      <w:pPr>
        <w:pStyle w:val="10"/>
        <w:spacing w:after="0" w:line="256" w:lineRule="exact"/>
        <w:jc w:val="right"/>
        <w:rPr>
          <w:b/>
          <w:sz w:val="24"/>
        </w:rPr>
        <w:sectPr>
          <w:type w:val="continuous"/>
          <w:pgSz w:w="11910" w:h="16840"/>
          <w:pgMar w:top="1480" w:right="0" w:bottom="1340" w:left="708" w:header="0" w:footer="1142" w:gutter="0"/>
          <w:cols w:space="720" w:num="1"/>
        </w:sectPr>
      </w:pPr>
    </w:p>
    <w:p w14:paraId="533625D0">
      <w:pPr>
        <w:pStyle w:val="7"/>
        <w:spacing w:before="61"/>
        <w:rPr>
          <w:b/>
          <w:sz w:val="24"/>
        </w:rPr>
      </w:pPr>
    </w:p>
    <w:p w14:paraId="3DE8D70B">
      <w:pPr>
        <w:spacing w:before="0"/>
        <w:ind w:left="694" w:right="708" w:firstLine="0"/>
        <w:jc w:val="center"/>
        <w:rPr>
          <w:b/>
          <w:sz w:val="24"/>
        </w:rPr>
      </w:pPr>
      <w:r>
        <w:rPr>
          <w:b/>
          <w:sz w:val="24"/>
        </w:rPr>
        <w:t>LIST</w:t>
      </w:r>
      <w:r>
        <w:rPr>
          <w:b/>
          <w:spacing w:val="-6"/>
          <w:sz w:val="24"/>
        </w:rPr>
        <w:t xml:space="preserve"> </w:t>
      </w:r>
      <w:r>
        <w:rPr>
          <w:b/>
          <w:sz w:val="24"/>
        </w:rPr>
        <w:t>OF</w:t>
      </w:r>
      <w:r>
        <w:rPr>
          <w:b/>
          <w:spacing w:val="-10"/>
          <w:sz w:val="24"/>
        </w:rPr>
        <w:t xml:space="preserve"> </w:t>
      </w:r>
      <w:r>
        <w:rPr>
          <w:b/>
          <w:spacing w:val="-2"/>
          <w:sz w:val="24"/>
        </w:rPr>
        <w:t>FIGURES</w:t>
      </w:r>
    </w:p>
    <w:p w14:paraId="3A4912F9">
      <w:pPr>
        <w:pStyle w:val="7"/>
        <w:spacing w:before="147"/>
        <w:rPr>
          <w:b/>
          <w:sz w:val="20"/>
        </w:rPr>
      </w:pPr>
    </w:p>
    <w:tbl>
      <w:tblPr>
        <w:tblStyle w:val="6"/>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31"/>
        <w:gridCol w:w="4603"/>
        <w:gridCol w:w="1474"/>
      </w:tblGrid>
      <w:tr w14:paraId="258DF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8" w:hRule="atLeast"/>
        </w:trPr>
        <w:tc>
          <w:tcPr>
            <w:tcW w:w="2431" w:type="dxa"/>
          </w:tcPr>
          <w:p w14:paraId="016E0BCA">
            <w:pPr>
              <w:pStyle w:val="10"/>
              <w:spacing w:line="278" w:lineRule="auto"/>
              <w:ind w:left="50" w:right="1439"/>
              <w:rPr>
                <w:b/>
                <w:sz w:val="24"/>
              </w:rPr>
            </w:pPr>
            <w:r>
              <w:rPr>
                <w:b/>
                <w:spacing w:val="-2"/>
                <w:sz w:val="24"/>
              </w:rPr>
              <w:t xml:space="preserve">FIGURE </w:t>
            </w:r>
            <w:r>
              <w:rPr>
                <w:b/>
                <w:spacing w:val="-6"/>
                <w:sz w:val="24"/>
              </w:rPr>
              <w:t>NO</w:t>
            </w:r>
          </w:p>
        </w:tc>
        <w:tc>
          <w:tcPr>
            <w:tcW w:w="4603" w:type="dxa"/>
          </w:tcPr>
          <w:p w14:paraId="380B29B7">
            <w:pPr>
              <w:pStyle w:val="10"/>
              <w:spacing w:line="266" w:lineRule="exact"/>
              <w:ind w:left="1448"/>
              <w:rPr>
                <w:b/>
                <w:sz w:val="24"/>
              </w:rPr>
            </w:pPr>
            <w:r>
              <w:rPr>
                <w:b/>
                <w:spacing w:val="-2"/>
                <w:sz w:val="24"/>
              </w:rPr>
              <w:t>TITLE</w:t>
            </w:r>
          </w:p>
        </w:tc>
        <w:tc>
          <w:tcPr>
            <w:tcW w:w="1474" w:type="dxa"/>
          </w:tcPr>
          <w:p w14:paraId="220C58A1">
            <w:pPr>
              <w:pStyle w:val="10"/>
              <w:spacing w:line="278" w:lineRule="auto"/>
              <w:ind w:left="914" w:right="44" w:hanging="155"/>
              <w:rPr>
                <w:b/>
                <w:sz w:val="24"/>
              </w:rPr>
            </w:pPr>
            <w:r>
              <w:rPr>
                <w:b/>
                <w:spacing w:val="-4"/>
                <w:sz w:val="24"/>
              </w:rPr>
              <w:t xml:space="preserve">PAGE </w:t>
            </w:r>
            <w:r>
              <w:rPr>
                <w:b/>
                <w:spacing w:val="-6"/>
                <w:sz w:val="24"/>
              </w:rPr>
              <w:t>NO</w:t>
            </w:r>
          </w:p>
        </w:tc>
      </w:tr>
      <w:tr w14:paraId="64931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0" w:hRule="atLeast"/>
        </w:trPr>
        <w:tc>
          <w:tcPr>
            <w:tcW w:w="2431" w:type="dxa"/>
          </w:tcPr>
          <w:p w14:paraId="1E8BBEB6">
            <w:pPr>
              <w:pStyle w:val="10"/>
              <w:spacing w:before="193"/>
              <w:ind w:left="50"/>
              <w:rPr>
                <w:sz w:val="24"/>
              </w:rPr>
            </w:pPr>
            <w:r>
              <w:rPr>
                <w:spacing w:val="-5"/>
                <w:sz w:val="24"/>
              </w:rPr>
              <w:t>2.6</w:t>
            </w:r>
          </w:p>
        </w:tc>
        <w:tc>
          <w:tcPr>
            <w:tcW w:w="4603" w:type="dxa"/>
          </w:tcPr>
          <w:p w14:paraId="48F3D40D">
            <w:pPr>
              <w:pStyle w:val="10"/>
              <w:spacing w:before="193"/>
              <w:ind w:left="1448"/>
              <w:rPr>
                <w:sz w:val="24"/>
              </w:rPr>
            </w:pPr>
            <w:r>
              <w:rPr>
                <w:sz w:val="24"/>
              </w:rPr>
              <w:t>Flow</w:t>
            </w:r>
            <w:r>
              <w:rPr>
                <w:spacing w:val="-5"/>
                <w:sz w:val="24"/>
              </w:rPr>
              <w:t xml:space="preserve"> </w:t>
            </w:r>
            <w:r>
              <w:rPr>
                <w:spacing w:val="-2"/>
                <w:sz w:val="24"/>
              </w:rPr>
              <w:t>diagram</w:t>
            </w:r>
          </w:p>
        </w:tc>
        <w:tc>
          <w:tcPr>
            <w:tcW w:w="1474" w:type="dxa"/>
          </w:tcPr>
          <w:p w14:paraId="0D68B6E1">
            <w:pPr>
              <w:pStyle w:val="10"/>
              <w:spacing w:before="193"/>
              <w:ind w:right="259"/>
              <w:jc w:val="right"/>
              <w:rPr>
                <w:sz w:val="24"/>
              </w:rPr>
            </w:pPr>
            <w:r>
              <w:rPr>
                <w:spacing w:val="-5"/>
                <w:sz w:val="24"/>
              </w:rPr>
              <w:t>11</w:t>
            </w:r>
          </w:p>
        </w:tc>
      </w:tr>
      <w:tr w14:paraId="2B0C2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7" w:hRule="atLeast"/>
        </w:trPr>
        <w:tc>
          <w:tcPr>
            <w:tcW w:w="2431" w:type="dxa"/>
          </w:tcPr>
          <w:p w14:paraId="38D4C584">
            <w:pPr>
              <w:pStyle w:val="10"/>
              <w:spacing w:before="141"/>
              <w:ind w:left="50"/>
              <w:rPr>
                <w:sz w:val="24"/>
              </w:rPr>
            </w:pPr>
            <w:r>
              <w:rPr>
                <w:spacing w:val="-5"/>
                <w:sz w:val="24"/>
              </w:rPr>
              <w:t>5.1</w:t>
            </w:r>
          </w:p>
        </w:tc>
        <w:tc>
          <w:tcPr>
            <w:tcW w:w="4603" w:type="dxa"/>
          </w:tcPr>
          <w:p w14:paraId="7A8A2891">
            <w:pPr>
              <w:pStyle w:val="10"/>
              <w:spacing w:before="141"/>
              <w:ind w:left="1448"/>
              <w:rPr>
                <w:sz w:val="24"/>
              </w:rPr>
            </w:pPr>
            <w:r>
              <w:rPr>
                <w:sz w:val="24"/>
              </w:rPr>
              <w:t xml:space="preserve">Front </w:t>
            </w:r>
            <w:r>
              <w:rPr>
                <w:spacing w:val="-5"/>
                <w:sz w:val="24"/>
              </w:rPr>
              <w:t>end</w:t>
            </w:r>
          </w:p>
        </w:tc>
        <w:tc>
          <w:tcPr>
            <w:tcW w:w="1474" w:type="dxa"/>
          </w:tcPr>
          <w:p w14:paraId="727D323F">
            <w:pPr>
              <w:pStyle w:val="10"/>
              <w:spacing w:before="141"/>
              <w:ind w:right="259"/>
              <w:jc w:val="right"/>
              <w:rPr>
                <w:sz w:val="24"/>
              </w:rPr>
            </w:pPr>
            <w:r>
              <w:rPr>
                <w:spacing w:val="-5"/>
                <w:sz w:val="24"/>
              </w:rPr>
              <w:t>18</w:t>
            </w:r>
          </w:p>
        </w:tc>
      </w:tr>
      <w:tr w14:paraId="79703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1" w:hRule="atLeast"/>
        </w:trPr>
        <w:tc>
          <w:tcPr>
            <w:tcW w:w="2431" w:type="dxa"/>
          </w:tcPr>
          <w:p w14:paraId="3670AC65">
            <w:pPr>
              <w:pStyle w:val="10"/>
              <w:spacing w:before="180"/>
              <w:ind w:left="50"/>
              <w:rPr>
                <w:sz w:val="24"/>
              </w:rPr>
            </w:pPr>
            <w:r>
              <w:rPr>
                <w:spacing w:val="-5"/>
                <w:sz w:val="24"/>
              </w:rPr>
              <w:t>5.2</w:t>
            </w:r>
          </w:p>
        </w:tc>
        <w:tc>
          <w:tcPr>
            <w:tcW w:w="4603" w:type="dxa"/>
          </w:tcPr>
          <w:p w14:paraId="1D6E9AA3">
            <w:pPr>
              <w:pStyle w:val="10"/>
              <w:spacing w:before="180"/>
              <w:ind w:left="1448"/>
              <w:rPr>
                <w:sz w:val="24"/>
              </w:rPr>
            </w:pPr>
            <w:r>
              <w:rPr>
                <w:sz w:val="24"/>
              </w:rPr>
              <w:t>Selecting</w:t>
            </w:r>
            <w:r>
              <w:rPr>
                <w:spacing w:val="-1"/>
                <w:sz w:val="24"/>
              </w:rPr>
              <w:t xml:space="preserve"> </w:t>
            </w:r>
            <w:r>
              <w:rPr>
                <w:sz w:val="24"/>
              </w:rPr>
              <w:t>a</w:t>
            </w:r>
            <w:r>
              <w:rPr>
                <w:spacing w:val="-2"/>
                <w:sz w:val="24"/>
              </w:rPr>
              <w:t xml:space="preserve"> </w:t>
            </w:r>
            <w:r>
              <w:rPr>
                <w:sz w:val="24"/>
              </w:rPr>
              <w:t>file</w:t>
            </w:r>
            <w:r>
              <w:rPr>
                <w:spacing w:val="-2"/>
                <w:sz w:val="24"/>
              </w:rPr>
              <w:t xml:space="preserve"> </w:t>
            </w:r>
            <w:r>
              <w:rPr>
                <w:sz w:val="24"/>
              </w:rPr>
              <w:t xml:space="preserve">to </w:t>
            </w:r>
            <w:r>
              <w:rPr>
                <w:spacing w:val="-2"/>
                <w:sz w:val="24"/>
              </w:rPr>
              <w:t>upload</w:t>
            </w:r>
          </w:p>
        </w:tc>
        <w:tc>
          <w:tcPr>
            <w:tcW w:w="1474" w:type="dxa"/>
          </w:tcPr>
          <w:p w14:paraId="5566E046">
            <w:pPr>
              <w:pStyle w:val="10"/>
              <w:spacing w:before="180"/>
              <w:ind w:right="259"/>
              <w:jc w:val="right"/>
              <w:rPr>
                <w:sz w:val="24"/>
              </w:rPr>
            </w:pPr>
            <w:r>
              <w:rPr>
                <w:spacing w:val="-5"/>
                <w:sz w:val="24"/>
              </w:rPr>
              <w:t>19</w:t>
            </w:r>
          </w:p>
        </w:tc>
      </w:tr>
      <w:tr w14:paraId="3A6D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1" w:hRule="atLeast"/>
        </w:trPr>
        <w:tc>
          <w:tcPr>
            <w:tcW w:w="2431" w:type="dxa"/>
          </w:tcPr>
          <w:p w14:paraId="03A09F26">
            <w:pPr>
              <w:pStyle w:val="10"/>
              <w:spacing w:before="175"/>
              <w:ind w:left="50"/>
              <w:rPr>
                <w:sz w:val="24"/>
              </w:rPr>
            </w:pPr>
            <w:r>
              <w:rPr>
                <w:spacing w:val="-5"/>
                <w:sz w:val="24"/>
              </w:rPr>
              <w:t>5.3</w:t>
            </w:r>
          </w:p>
        </w:tc>
        <w:tc>
          <w:tcPr>
            <w:tcW w:w="4603" w:type="dxa"/>
          </w:tcPr>
          <w:p w14:paraId="66A920F3">
            <w:pPr>
              <w:pStyle w:val="10"/>
              <w:spacing w:before="175"/>
              <w:ind w:left="1448"/>
              <w:rPr>
                <w:sz w:val="24"/>
              </w:rPr>
            </w:pPr>
            <w:r>
              <w:rPr>
                <w:sz w:val="24"/>
              </w:rPr>
              <w:t>Uploading</w:t>
            </w:r>
            <w:r>
              <w:rPr>
                <w:spacing w:val="-3"/>
                <w:sz w:val="24"/>
              </w:rPr>
              <w:t xml:space="preserve"> </w:t>
            </w:r>
            <w:r>
              <w:rPr>
                <w:sz w:val="24"/>
              </w:rPr>
              <w:t xml:space="preserve">a </w:t>
            </w:r>
            <w:r>
              <w:rPr>
                <w:spacing w:val="-4"/>
                <w:sz w:val="24"/>
              </w:rPr>
              <w:t>file</w:t>
            </w:r>
          </w:p>
        </w:tc>
        <w:tc>
          <w:tcPr>
            <w:tcW w:w="1474" w:type="dxa"/>
          </w:tcPr>
          <w:p w14:paraId="6569556A">
            <w:pPr>
              <w:pStyle w:val="10"/>
              <w:spacing w:before="175"/>
              <w:ind w:right="259"/>
              <w:jc w:val="right"/>
              <w:rPr>
                <w:sz w:val="24"/>
              </w:rPr>
            </w:pPr>
            <w:r>
              <w:rPr>
                <w:spacing w:val="-5"/>
                <w:sz w:val="24"/>
              </w:rPr>
              <w:t>19</w:t>
            </w:r>
          </w:p>
        </w:tc>
      </w:tr>
      <w:tr w14:paraId="068A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5" w:hRule="atLeast"/>
        </w:trPr>
        <w:tc>
          <w:tcPr>
            <w:tcW w:w="2431" w:type="dxa"/>
          </w:tcPr>
          <w:p w14:paraId="7E407701">
            <w:pPr>
              <w:pStyle w:val="10"/>
              <w:spacing w:before="170"/>
              <w:ind w:left="50"/>
              <w:rPr>
                <w:sz w:val="24"/>
              </w:rPr>
            </w:pPr>
            <w:r>
              <w:rPr>
                <w:spacing w:val="-5"/>
                <w:sz w:val="24"/>
              </w:rPr>
              <w:t>5.4</w:t>
            </w:r>
          </w:p>
        </w:tc>
        <w:tc>
          <w:tcPr>
            <w:tcW w:w="4603" w:type="dxa"/>
          </w:tcPr>
          <w:p w14:paraId="30D54637">
            <w:pPr>
              <w:pStyle w:val="10"/>
              <w:spacing w:before="170"/>
              <w:ind w:left="1448"/>
              <w:rPr>
                <w:sz w:val="24"/>
              </w:rPr>
            </w:pPr>
            <w:r>
              <w:rPr>
                <w:sz w:val="24"/>
              </w:rPr>
              <w:t>Hash</w:t>
            </w:r>
            <w:r>
              <w:rPr>
                <w:spacing w:val="-2"/>
                <w:sz w:val="24"/>
              </w:rPr>
              <w:t xml:space="preserve"> generation</w:t>
            </w:r>
          </w:p>
        </w:tc>
        <w:tc>
          <w:tcPr>
            <w:tcW w:w="1474" w:type="dxa"/>
          </w:tcPr>
          <w:p w14:paraId="0954AC89">
            <w:pPr>
              <w:pStyle w:val="10"/>
              <w:spacing w:before="170"/>
              <w:ind w:right="259"/>
              <w:jc w:val="right"/>
              <w:rPr>
                <w:sz w:val="24"/>
              </w:rPr>
            </w:pPr>
            <w:r>
              <w:rPr>
                <w:spacing w:val="-5"/>
                <w:sz w:val="24"/>
              </w:rPr>
              <w:t>20</w:t>
            </w:r>
          </w:p>
        </w:tc>
      </w:tr>
      <w:tr w14:paraId="1F5F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3" w:hRule="atLeast"/>
        </w:trPr>
        <w:tc>
          <w:tcPr>
            <w:tcW w:w="2431" w:type="dxa"/>
          </w:tcPr>
          <w:p w14:paraId="2A39E9BB">
            <w:pPr>
              <w:pStyle w:val="10"/>
              <w:spacing w:before="169"/>
              <w:ind w:left="50"/>
              <w:rPr>
                <w:sz w:val="24"/>
              </w:rPr>
            </w:pPr>
            <w:r>
              <w:rPr>
                <w:spacing w:val="-5"/>
                <w:sz w:val="24"/>
              </w:rPr>
              <w:t>5.5</w:t>
            </w:r>
          </w:p>
        </w:tc>
        <w:tc>
          <w:tcPr>
            <w:tcW w:w="4603" w:type="dxa"/>
          </w:tcPr>
          <w:p w14:paraId="62213759">
            <w:pPr>
              <w:pStyle w:val="10"/>
              <w:spacing w:before="169"/>
              <w:ind w:left="1448"/>
              <w:rPr>
                <w:sz w:val="24"/>
              </w:rPr>
            </w:pPr>
            <w:r>
              <w:rPr>
                <w:sz w:val="24"/>
              </w:rPr>
              <w:t xml:space="preserve">Result </w:t>
            </w:r>
            <w:r>
              <w:rPr>
                <w:spacing w:val="-10"/>
                <w:sz w:val="24"/>
              </w:rPr>
              <w:t>1</w:t>
            </w:r>
          </w:p>
        </w:tc>
        <w:tc>
          <w:tcPr>
            <w:tcW w:w="1474" w:type="dxa"/>
          </w:tcPr>
          <w:p w14:paraId="01129207">
            <w:pPr>
              <w:pStyle w:val="10"/>
              <w:spacing w:before="169"/>
              <w:ind w:right="259"/>
              <w:jc w:val="right"/>
              <w:rPr>
                <w:sz w:val="24"/>
              </w:rPr>
            </w:pPr>
            <w:r>
              <w:rPr>
                <w:spacing w:val="-5"/>
                <w:sz w:val="24"/>
              </w:rPr>
              <w:t>21</w:t>
            </w:r>
          </w:p>
        </w:tc>
      </w:tr>
      <w:tr w14:paraId="032BC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31" w:type="dxa"/>
          </w:tcPr>
          <w:p w14:paraId="12063FE4">
            <w:pPr>
              <w:pStyle w:val="10"/>
              <w:spacing w:before="178" w:line="256" w:lineRule="exact"/>
              <w:ind w:left="50"/>
              <w:rPr>
                <w:sz w:val="24"/>
              </w:rPr>
            </w:pPr>
            <w:r>
              <w:rPr>
                <w:spacing w:val="-5"/>
                <w:sz w:val="24"/>
              </w:rPr>
              <w:t>5.6</w:t>
            </w:r>
          </w:p>
        </w:tc>
        <w:tc>
          <w:tcPr>
            <w:tcW w:w="4603" w:type="dxa"/>
          </w:tcPr>
          <w:p w14:paraId="59977F44">
            <w:pPr>
              <w:pStyle w:val="10"/>
              <w:spacing w:before="178" w:line="256" w:lineRule="exact"/>
              <w:ind w:left="1448"/>
              <w:rPr>
                <w:sz w:val="24"/>
              </w:rPr>
            </w:pPr>
            <w:r>
              <w:rPr>
                <w:sz w:val="24"/>
              </w:rPr>
              <w:t xml:space="preserve">Result </w:t>
            </w:r>
            <w:r>
              <w:rPr>
                <w:spacing w:val="-10"/>
                <w:sz w:val="24"/>
              </w:rPr>
              <w:t>2</w:t>
            </w:r>
          </w:p>
        </w:tc>
        <w:tc>
          <w:tcPr>
            <w:tcW w:w="1474" w:type="dxa"/>
          </w:tcPr>
          <w:p w14:paraId="4ED1CF09">
            <w:pPr>
              <w:pStyle w:val="10"/>
              <w:spacing w:before="178" w:line="256" w:lineRule="exact"/>
              <w:ind w:right="259"/>
              <w:jc w:val="right"/>
              <w:rPr>
                <w:sz w:val="24"/>
              </w:rPr>
            </w:pPr>
            <w:r>
              <w:rPr>
                <w:spacing w:val="-5"/>
                <w:sz w:val="24"/>
              </w:rPr>
              <w:t>21</w:t>
            </w:r>
          </w:p>
        </w:tc>
      </w:tr>
    </w:tbl>
    <w:p w14:paraId="120B17AD">
      <w:pPr>
        <w:pStyle w:val="10"/>
        <w:spacing w:after="0" w:line="256" w:lineRule="exact"/>
        <w:jc w:val="right"/>
        <w:rPr>
          <w:sz w:val="24"/>
        </w:rPr>
        <w:sectPr>
          <w:footerReference r:id="rId8" w:type="default"/>
          <w:pgSz w:w="12240" w:h="15840"/>
          <w:pgMar w:top="1820" w:right="1417" w:bottom="1180" w:left="992" w:header="0" w:footer="983" w:gutter="0"/>
          <w:cols w:space="720" w:num="1"/>
        </w:sectPr>
      </w:pPr>
    </w:p>
    <w:p w14:paraId="1D382DFC">
      <w:pPr>
        <w:pStyle w:val="7"/>
        <w:rPr>
          <w:b/>
        </w:rPr>
      </w:pPr>
    </w:p>
    <w:p w14:paraId="2393C153">
      <w:pPr>
        <w:pStyle w:val="7"/>
        <w:rPr>
          <w:b/>
        </w:rPr>
      </w:pPr>
    </w:p>
    <w:p w14:paraId="566FE61A">
      <w:pPr>
        <w:pStyle w:val="7"/>
        <w:spacing w:before="169"/>
        <w:rPr>
          <w:b/>
        </w:rPr>
      </w:pPr>
    </w:p>
    <w:p w14:paraId="3D158D64">
      <w:pPr>
        <w:pStyle w:val="3"/>
        <w:numPr>
          <w:ilvl w:val="1"/>
          <w:numId w:val="4"/>
        </w:numPr>
        <w:tabs>
          <w:tab w:val="left" w:pos="862"/>
        </w:tabs>
        <w:spacing w:before="1" w:after="0" w:line="240" w:lineRule="auto"/>
        <w:ind w:left="862" w:right="0" w:hanging="428"/>
        <w:jc w:val="left"/>
      </w:pPr>
      <w:r>
        <w:rPr>
          <w:spacing w:val="-2"/>
        </w:rPr>
        <w:t>RANSOMWARE</w:t>
      </w:r>
    </w:p>
    <w:p w14:paraId="10CD9FE5">
      <w:pPr>
        <w:spacing w:before="72" w:line="396" w:lineRule="auto"/>
        <w:ind w:left="434" w:right="3578" w:firstLine="225"/>
        <w:jc w:val="left"/>
        <w:rPr>
          <w:b/>
          <w:sz w:val="28"/>
        </w:rPr>
      </w:pPr>
      <w:r>
        <w:br w:type="column"/>
      </w:r>
      <w:r>
        <w:rPr>
          <w:b/>
          <w:sz w:val="28"/>
        </w:rPr>
        <w:t xml:space="preserve">CHAPTER – 1 </w:t>
      </w:r>
      <w:r>
        <w:rPr>
          <w:b/>
          <w:spacing w:val="-2"/>
          <w:sz w:val="28"/>
        </w:rPr>
        <w:t>INTRODUCTION</w:t>
      </w:r>
    </w:p>
    <w:p w14:paraId="307712B6">
      <w:pPr>
        <w:spacing w:after="0" w:line="396" w:lineRule="auto"/>
        <w:jc w:val="left"/>
        <w:rPr>
          <w:b/>
          <w:sz w:val="28"/>
        </w:rPr>
        <w:sectPr>
          <w:footerReference r:id="rId9" w:type="default"/>
          <w:pgSz w:w="12240" w:h="15840"/>
          <w:pgMar w:top="1440" w:right="1417" w:bottom="1180" w:left="992" w:header="0" w:footer="986" w:gutter="0"/>
          <w:pgNumType w:start="1"/>
          <w:cols w:equalWidth="0" w:num="2">
            <w:col w:w="2988" w:space="586"/>
            <w:col w:w="6257"/>
          </w:cols>
        </w:sectPr>
      </w:pPr>
    </w:p>
    <w:p w14:paraId="37903FC7">
      <w:pPr>
        <w:pStyle w:val="7"/>
        <w:spacing w:before="95"/>
        <w:rPr>
          <w:b/>
        </w:rPr>
      </w:pPr>
    </w:p>
    <w:p w14:paraId="4B651B07">
      <w:pPr>
        <w:pStyle w:val="7"/>
        <w:spacing w:line="271" w:lineRule="auto"/>
        <w:ind w:left="803" w:right="8" w:firstLine="477"/>
        <w:jc w:val="both"/>
      </w:pPr>
      <w:r>
        <w:t>Ransomware</w:t>
      </w:r>
      <w:r>
        <w:rPr>
          <w:spacing w:val="-4"/>
        </w:rPr>
        <w:t xml:space="preserve"> </w:t>
      </w:r>
      <w:r>
        <w:t>is</w:t>
      </w:r>
      <w:r>
        <w:rPr>
          <w:spacing w:val="-3"/>
        </w:rPr>
        <w:t xml:space="preserve"> </w:t>
      </w:r>
      <w:r>
        <w:t>a</w:t>
      </w:r>
      <w:r>
        <w:rPr>
          <w:spacing w:val="-7"/>
        </w:rPr>
        <w:t xml:space="preserve"> </w:t>
      </w:r>
      <w:r>
        <w:t>type</w:t>
      </w:r>
      <w:r>
        <w:rPr>
          <w:spacing w:val="-6"/>
        </w:rPr>
        <w:t xml:space="preserve"> </w:t>
      </w:r>
      <w:r>
        <w:t>of</w:t>
      </w:r>
      <w:r>
        <w:rPr>
          <w:spacing w:val="-4"/>
        </w:rPr>
        <w:t xml:space="preserve"> </w:t>
      </w:r>
      <w:r>
        <w:t>malicious</w:t>
      </w:r>
      <w:r>
        <w:rPr>
          <w:spacing w:val="-3"/>
        </w:rPr>
        <w:t xml:space="preserve"> </w:t>
      </w:r>
      <w:r>
        <w:t>software</w:t>
      </w:r>
      <w:r>
        <w:rPr>
          <w:spacing w:val="-4"/>
        </w:rPr>
        <w:t xml:space="preserve"> </w:t>
      </w:r>
      <w:r>
        <w:t>(malware)</w:t>
      </w:r>
      <w:r>
        <w:rPr>
          <w:spacing w:val="-4"/>
        </w:rPr>
        <w:t xml:space="preserve"> </w:t>
      </w:r>
      <w:r>
        <w:t>that</w:t>
      </w:r>
      <w:r>
        <w:rPr>
          <w:spacing w:val="-6"/>
        </w:rPr>
        <w:t xml:space="preserve"> </w:t>
      </w:r>
      <w:r>
        <w:t>blocks</w:t>
      </w:r>
      <w:r>
        <w:rPr>
          <w:spacing w:val="-7"/>
        </w:rPr>
        <w:t xml:space="preserve"> </w:t>
      </w:r>
      <w:r>
        <w:t>access</w:t>
      </w:r>
      <w:r>
        <w:rPr>
          <w:spacing w:val="-3"/>
        </w:rPr>
        <w:t xml:space="preserve"> </w:t>
      </w:r>
      <w:r>
        <w:t>to a user’s files or entire system until a ransom is paid to the attacker. It usually works</w:t>
      </w:r>
      <w:r>
        <w:rPr>
          <w:spacing w:val="-13"/>
        </w:rPr>
        <w:t xml:space="preserve"> </w:t>
      </w:r>
      <w:r>
        <w:t>by</w:t>
      </w:r>
      <w:r>
        <w:rPr>
          <w:spacing w:val="-13"/>
        </w:rPr>
        <w:t xml:space="preserve"> </w:t>
      </w:r>
      <w:r>
        <w:t>encrypting</w:t>
      </w:r>
      <w:r>
        <w:rPr>
          <w:spacing w:val="-13"/>
        </w:rPr>
        <w:t xml:space="preserve"> </w:t>
      </w:r>
      <w:r>
        <w:t>the</w:t>
      </w:r>
      <w:r>
        <w:rPr>
          <w:spacing w:val="-13"/>
        </w:rPr>
        <w:t xml:space="preserve"> </w:t>
      </w:r>
      <w:r>
        <w:t>victim’s</w:t>
      </w:r>
      <w:r>
        <w:rPr>
          <w:spacing w:val="-13"/>
        </w:rPr>
        <w:t xml:space="preserve"> </w:t>
      </w:r>
      <w:r>
        <w:t>data,</w:t>
      </w:r>
      <w:r>
        <w:rPr>
          <w:spacing w:val="-13"/>
        </w:rPr>
        <w:t xml:space="preserve"> </w:t>
      </w:r>
      <w:r>
        <w:t>making</w:t>
      </w:r>
      <w:r>
        <w:rPr>
          <w:spacing w:val="-15"/>
        </w:rPr>
        <w:t xml:space="preserve"> </w:t>
      </w:r>
      <w:r>
        <w:t>it</w:t>
      </w:r>
      <w:r>
        <w:rPr>
          <w:spacing w:val="-13"/>
        </w:rPr>
        <w:t xml:space="preserve"> </w:t>
      </w:r>
      <w:r>
        <w:t>completely</w:t>
      </w:r>
      <w:r>
        <w:rPr>
          <w:spacing w:val="-13"/>
        </w:rPr>
        <w:t xml:space="preserve"> </w:t>
      </w:r>
      <w:r>
        <w:t>inaccessible</w:t>
      </w:r>
      <w:r>
        <w:rPr>
          <w:spacing w:val="-13"/>
        </w:rPr>
        <w:t xml:space="preserve"> </w:t>
      </w:r>
      <w:r>
        <w:t>without a</w:t>
      </w:r>
      <w:r>
        <w:rPr>
          <w:spacing w:val="-10"/>
        </w:rPr>
        <w:t xml:space="preserve"> </w:t>
      </w:r>
      <w:r>
        <w:t>special</w:t>
      </w:r>
      <w:r>
        <w:rPr>
          <w:spacing w:val="-11"/>
        </w:rPr>
        <w:t xml:space="preserve"> </w:t>
      </w:r>
      <w:r>
        <w:t>decryption</w:t>
      </w:r>
      <w:r>
        <w:rPr>
          <w:spacing w:val="-11"/>
        </w:rPr>
        <w:t xml:space="preserve"> </w:t>
      </w:r>
      <w:r>
        <w:t>key,</w:t>
      </w:r>
      <w:r>
        <w:rPr>
          <w:spacing w:val="-10"/>
        </w:rPr>
        <w:t xml:space="preserve"> </w:t>
      </w:r>
      <w:r>
        <w:t>which</w:t>
      </w:r>
      <w:r>
        <w:rPr>
          <w:spacing w:val="-11"/>
        </w:rPr>
        <w:t xml:space="preserve"> </w:t>
      </w:r>
      <w:r>
        <w:t>the</w:t>
      </w:r>
      <w:r>
        <w:rPr>
          <w:spacing w:val="-10"/>
        </w:rPr>
        <w:t xml:space="preserve"> </w:t>
      </w:r>
      <w:r>
        <w:t>attacker</w:t>
      </w:r>
      <w:r>
        <w:rPr>
          <w:spacing w:val="-12"/>
        </w:rPr>
        <w:t xml:space="preserve"> </w:t>
      </w:r>
      <w:r>
        <w:t>promises</w:t>
      </w:r>
      <w:r>
        <w:rPr>
          <w:spacing w:val="-11"/>
        </w:rPr>
        <w:t xml:space="preserve"> </w:t>
      </w:r>
      <w:r>
        <w:t>to</w:t>
      </w:r>
      <w:r>
        <w:rPr>
          <w:spacing w:val="-11"/>
        </w:rPr>
        <w:t xml:space="preserve"> </w:t>
      </w:r>
      <w:r>
        <w:t>provide</w:t>
      </w:r>
      <w:r>
        <w:rPr>
          <w:spacing w:val="-12"/>
        </w:rPr>
        <w:t xml:space="preserve"> </w:t>
      </w:r>
      <w:r>
        <w:t>once</w:t>
      </w:r>
      <w:r>
        <w:rPr>
          <w:spacing w:val="-12"/>
        </w:rPr>
        <w:t xml:space="preserve"> </w:t>
      </w:r>
      <w:r>
        <w:t>the</w:t>
      </w:r>
      <w:r>
        <w:rPr>
          <w:spacing w:val="-12"/>
        </w:rPr>
        <w:t xml:space="preserve"> </w:t>
      </w:r>
      <w:r>
        <w:t>ransom is paid. Ransomware often spreads through email attachments, fake software downloads, or by exploiting security weaknesses in computer systems. Victims are usually shown a message on their screen demanding payment, often in cryptocurrencies like Bitcoin, because they are harder to trace.</w:t>
      </w:r>
    </w:p>
    <w:p w14:paraId="1D63F262">
      <w:pPr>
        <w:pStyle w:val="7"/>
        <w:spacing w:before="53"/>
      </w:pPr>
    </w:p>
    <w:p w14:paraId="34DF7B7F">
      <w:pPr>
        <w:pStyle w:val="7"/>
        <w:spacing w:line="271" w:lineRule="auto"/>
        <w:ind w:left="803" w:right="7" w:firstLine="407"/>
        <w:jc w:val="both"/>
      </w:pPr>
      <w:r>
        <w:t>Over the years, ransomware has evolved from basic forms into highly sophisticated threats. Early ransomware like the “AIDS Trojan” in 1989 was relatively simple, but modern attacks are well-planned and widespread.</w:t>
      </w:r>
      <w:r>
        <w:rPr>
          <w:spacing w:val="-11"/>
        </w:rPr>
        <w:t xml:space="preserve"> </w:t>
      </w:r>
      <w:r>
        <w:t>A</w:t>
      </w:r>
      <w:r>
        <w:rPr>
          <w:spacing w:val="-11"/>
        </w:rPr>
        <w:t xml:space="preserve"> </w:t>
      </w:r>
      <w:r>
        <w:t xml:space="preserve">major turning point came with the WannaCry ransomware in 2017, which exploited a </w:t>
      </w:r>
      <w:r>
        <w:rPr>
          <w:spacing w:val="-2"/>
        </w:rPr>
        <w:t>vulnerability</w:t>
      </w:r>
      <w:r>
        <w:rPr>
          <w:spacing w:val="-8"/>
        </w:rPr>
        <w:t xml:space="preserve"> </w:t>
      </w:r>
      <w:r>
        <w:rPr>
          <w:spacing w:val="-2"/>
        </w:rPr>
        <w:t>in</w:t>
      </w:r>
      <w:r>
        <w:rPr>
          <w:spacing w:val="-14"/>
        </w:rPr>
        <w:t xml:space="preserve"> </w:t>
      </w:r>
      <w:r>
        <w:rPr>
          <w:spacing w:val="-2"/>
        </w:rPr>
        <w:t>Windows</w:t>
      </w:r>
      <w:r>
        <w:rPr>
          <w:spacing w:val="-8"/>
        </w:rPr>
        <w:t xml:space="preserve"> </w:t>
      </w:r>
      <w:r>
        <w:rPr>
          <w:spacing w:val="-2"/>
        </w:rPr>
        <w:t>and</w:t>
      </w:r>
      <w:r>
        <w:rPr>
          <w:spacing w:val="-10"/>
        </w:rPr>
        <w:t xml:space="preserve"> </w:t>
      </w:r>
      <w:r>
        <w:rPr>
          <w:spacing w:val="-2"/>
        </w:rPr>
        <w:t>spread</w:t>
      </w:r>
      <w:r>
        <w:rPr>
          <w:spacing w:val="-8"/>
        </w:rPr>
        <w:t xml:space="preserve"> </w:t>
      </w:r>
      <w:r>
        <w:rPr>
          <w:spacing w:val="-2"/>
        </w:rPr>
        <w:t>rapidly</w:t>
      </w:r>
      <w:r>
        <w:rPr>
          <w:spacing w:val="-8"/>
        </w:rPr>
        <w:t xml:space="preserve"> </w:t>
      </w:r>
      <w:r>
        <w:rPr>
          <w:spacing w:val="-2"/>
        </w:rPr>
        <w:t>across</w:t>
      </w:r>
      <w:r>
        <w:rPr>
          <w:spacing w:val="-8"/>
        </w:rPr>
        <w:t xml:space="preserve"> </w:t>
      </w:r>
      <w:r>
        <w:rPr>
          <w:spacing w:val="-2"/>
        </w:rPr>
        <w:t>the</w:t>
      </w:r>
      <w:r>
        <w:rPr>
          <w:spacing w:val="-9"/>
        </w:rPr>
        <w:t xml:space="preserve"> </w:t>
      </w:r>
      <w:r>
        <w:rPr>
          <w:spacing w:val="-2"/>
        </w:rPr>
        <w:t>globe.</w:t>
      </w:r>
      <w:r>
        <w:rPr>
          <w:spacing w:val="-9"/>
        </w:rPr>
        <w:t xml:space="preserve"> </w:t>
      </w:r>
      <w:r>
        <w:rPr>
          <w:spacing w:val="-2"/>
        </w:rPr>
        <w:t>Since</w:t>
      </w:r>
      <w:r>
        <w:rPr>
          <w:spacing w:val="-8"/>
        </w:rPr>
        <w:t xml:space="preserve"> </w:t>
      </w:r>
      <w:r>
        <w:rPr>
          <w:spacing w:val="-2"/>
        </w:rPr>
        <w:t>then,</w:t>
      </w:r>
      <w:r>
        <w:rPr>
          <w:spacing w:val="-9"/>
        </w:rPr>
        <w:t xml:space="preserve"> </w:t>
      </w:r>
      <w:r>
        <w:rPr>
          <w:spacing w:val="-2"/>
        </w:rPr>
        <w:t xml:space="preserve">security </w:t>
      </w:r>
      <w:r>
        <w:t>firms</w:t>
      </w:r>
      <w:r>
        <w:rPr>
          <w:spacing w:val="-16"/>
        </w:rPr>
        <w:t xml:space="preserve"> </w:t>
      </w:r>
      <w:r>
        <w:t>have</w:t>
      </w:r>
      <w:r>
        <w:rPr>
          <w:spacing w:val="-16"/>
        </w:rPr>
        <w:t xml:space="preserve"> </w:t>
      </w:r>
      <w:r>
        <w:t>reported</w:t>
      </w:r>
      <w:r>
        <w:rPr>
          <w:spacing w:val="-16"/>
        </w:rPr>
        <w:t xml:space="preserve"> </w:t>
      </w:r>
      <w:r>
        <w:t>a</w:t>
      </w:r>
      <w:r>
        <w:rPr>
          <w:spacing w:val="-16"/>
        </w:rPr>
        <w:t xml:space="preserve"> </w:t>
      </w:r>
      <w:r>
        <w:t>steady</w:t>
      </w:r>
      <w:r>
        <w:rPr>
          <w:spacing w:val="-16"/>
        </w:rPr>
        <w:t xml:space="preserve"> </w:t>
      </w:r>
      <w:r>
        <w:t>rise</w:t>
      </w:r>
      <w:r>
        <w:rPr>
          <w:spacing w:val="-16"/>
        </w:rPr>
        <w:t xml:space="preserve"> </w:t>
      </w:r>
      <w:r>
        <w:t>in</w:t>
      </w:r>
      <w:r>
        <w:rPr>
          <w:spacing w:val="-16"/>
        </w:rPr>
        <w:t xml:space="preserve"> </w:t>
      </w:r>
      <w:r>
        <w:t>ransomware</w:t>
      </w:r>
      <w:r>
        <w:rPr>
          <w:spacing w:val="-16"/>
        </w:rPr>
        <w:t xml:space="preserve"> </w:t>
      </w:r>
      <w:r>
        <w:t>cases</w:t>
      </w:r>
      <w:r>
        <w:rPr>
          <w:spacing w:val="-16"/>
        </w:rPr>
        <w:t xml:space="preserve"> </w:t>
      </w:r>
      <w:r>
        <w:t>each</w:t>
      </w:r>
      <w:r>
        <w:rPr>
          <w:spacing w:val="-16"/>
        </w:rPr>
        <w:t xml:space="preserve"> </w:t>
      </w:r>
      <w:r>
        <w:t>year.</w:t>
      </w:r>
      <w:r>
        <w:rPr>
          <w:spacing w:val="-16"/>
        </w:rPr>
        <w:t xml:space="preserve"> </w:t>
      </w:r>
      <w:r>
        <w:t>By</w:t>
      </w:r>
      <w:r>
        <w:rPr>
          <w:spacing w:val="-16"/>
        </w:rPr>
        <w:t xml:space="preserve"> </w:t>
      </w:r>
      <w:r>
        <w:t>2020,</w:t>
      </w:r>
      <w:r>
        <w:rPr>
          <w:spacing w:val="-16"/>
        </w:rPr>
        <w:t xml:space="preserve"> </w:t>
      </w:r>
      <w:r>
        <w:t>attacks had become so common that almost every major company and government agency had to prepare defense plans. These incidents showed how ransomware has shifted from random attacks to targeted strikes, often focusing on organizations with sensitive or valuable data.</w:t>
      </w:r>
    </w:p>
    <w:p w14:paraId="54D61119">
      <w:pPr>
        <w:pStyle w:val="7"/>
        <w:spacing w:before="48"/>
      </w:pPr>
    </w:p>
    <w:p w14:paraId="11972132">
      <w:pPr>
        <w:pStyle w:val="7"/>
        <w:spacing w:before="1" w:line="271" w:lineRule="auto"/>
        <w:ind w:left="803" w:right="7" w:firstLine="403"/>
        <w:jc w:val="both"/>
      </w:pPr>
      <w:r>
        <w:t>The danger of ransomware lies not just in the damage it causes to files, but also</w:t>
      </w:r>
      <w:r>
        <w:rPr>
          <w:spacing w:val="-12"/>
        </w:rPr>
        <w:t xml:space="preserve"> </w:t>
      </w:r>
      <w:r>
        <w:t>in</w:t>
      </w:r>
      <w:r>
        <w:rPr>
          <w:spacing w:val="-14"/>
        </w:rPr>
        <w:t xml:space="preserve"> </w:t>
      </w:r>
      <w:r>
        <w:t>its</w:t>
      </w:r>
      <w:r>
        <w:rPr>
          <w:spacing w:val="-12"/>
        </w:rPr>
        <w:t xml:space="preserve"> </w:t>
      </w:r>
      <w:r>
        <w:t>long-term</w:t>
      </w:r>
      <w:r>
        <w:rPr>
          <w:spacing w:val="-15"/>
        </w:rPr>
        <w:t xml:space="preserve"> </w:t>
      </w:r>
      <w:r>
        <w:t>impact.</w:t>
      </w:r>
      <w:r>
        <w:rPr>
          <w:spacing w:val="-13"/>
        </w:rPr>
        <w:t xml:space="preserve"> </w:t>
      </w:r>
      <w:r>
        <w:t>Once</w:t>
      </w:r>
      <w:r>
        <w:rPr>
          <w:spacing w:val="-12"/>
        </w:rPr>
        <w:t xml:space="preserve"> </w:t>
      </w:r>
      <w:r>
        <w:t>a</w:t>
      </w:r>
      <w:r>
        <w:rPr>
          <w:spacing w:val="-15"/>
        </w:rPr>
        <w:t xml:space="preserve"> </w:t>
      </w:r>
      <w:r>
        <w:t>system</w:t>
      </w:r>
      <w:r>
        <w:rPr>
          <w:spacing w:val="-15"/>
        </w:rPr>
        <w:t xml:space="preserve"> </w:t>
      </w:r>
      <w:r>
        <w:t>is</w:t>
      </w:r>
      <w:r>
        <w:rPr>
          <w:spacing w:val="-12"/>
        </w:rPr>
        <w:t xml:space="preserve"> </w:t>
      </w:r>
      <w:r>
        <w:t>infected,</w:t>
      </w:r>
      <w:r>
        <w:rPr>
          <w:spacing w:val="-13"/>
        </w:rPr>
        <w:t xml:space="preserve"> </w:t>
      </w:r>
      <w:r>
        <w:t>it</w:t>
      </w:r>
      <w:r>
        <w:rPr>
          <w:spacing w:val="-12"/>
        </w:rPr>
        <w:t xml:space="preserve"> </w:t>
      </w:r>
      <w:r>
        <w:t>can</w:t>
      </w:r>
      <w:r>
        <w:rPr>
          <w:spacing w:val="-12"/>
        </w:rPr>
        <w:t xml:space="preserve"> </w:t>
      </w:r>
      <w:r>
        <w:t>cause</w:t>
      </w:r>
      <w:r>
        <w:rPr>
          <w:spacing w:val="-12"/>
        </w:rPr>
        <w:t xml:space="preserve"> </w:t>
      </w:r>
      <w:r>
        <w:t>financial</w:t>
      </w:r>
      <w:r>
        <w:rPr>
          <w:spacing w:val="-14"/>
        </w:rPr>
        <w:t xml:space="preserve"> </w:t>
      </w:r>
      <w:r>
        <w:t>loss, identity theft, and even reputation damage for individuals or companies. Many businesses</w:t>
      </w:r>
      <w:r>
        <w:rPr>
          <w:spacing w:val="-12"/>
        </w:rPr>
        <w:t xml:space="preserve"> </w:t>
      </w:r>
      <w:r>
        <w:t>have</w:t>
      </w:r>
      <w:r>
        <w:rPr>
          <w:spacing w:val="-13"/>
        </w:rPr>
        <w:t xml:space="preserve"> </w:t>
      </w:r>
      <w:r>
        <w:t>had</w:t>
      </w:r>
      <w:r>
        <w:rPr>
          <w:spacing w:val="-13"/>
        </w:rPr>
        <w:t xml:space="preserve"> </w:t>
      </w:r>
      <w:r>
        <w:t>to</w:t>
      </w:r>
      <w:r>
        <w:rPr>
          <w:spacing w:val="-10"/>
        </w:rPr>
        <w:t xml:space="preserve"> </w:t>
      </w:r>
      <w:r>
        <w:t>shut</w:t>
      </w:r>
      <w:r>
        <w:rPr>
          <w:spacing w:val="-13"/>
        </w:rPr>
        <w:t xml:space="preserve"> </w:t>
      </w:r>
      <w:r>
        <w:t>down</w:t>
      </w:r>
      <w:r>
        <w:rPr>
          <w:spacing w:val="-13"/>
        </w:rPr>
        <w:t xml:space="preserve"> </w:t>
      </w:r>
      <w:r>
        <w:t>operations</w:t>
      </w:r>
      <w:r>
        <w:rPr>
          <w:spacing w:val="-13"/>
        </w:rPr>
        <w:t xml:space="preserve"> </w:t>
      </w:r>
      <w:r>
        <w:t>temporarily</w:t>
      </w:r>
      <w:r>
        <w:rPr>
          <w:spacing w:val="-8"/>
        </w:rPr>
        <w:t xml:space="preserve"> </w:t>
      </w:r>
      <w:r>
        <w:t>—</w:t>
      </w:r>
      <w:r>
        <w:rPr>
          <w:spacing w:val="-11"/>
        </w:rPr>
        <w:t xml:space="preserve"> </w:t>
      </w:r>
      <w:r>
        <w:t>or</w:t>
      </w:r>
      <w:r>
        <w:rPr>
          <w:spacing w:val="-11"/>
        </w:rPr>
        <w:t xml:space="preserve"> </w:t>
      </w:r>
      <w:r>
        <w:t>even</w:t>
      </w:r>
      <w:r>
        <w:rPr>
          <w:spacing w:val="-10"/>
        </w:rPr>
        <w:t xml:space="preserve"> </w:t>
      </w:r>
      <w:r>
        <w:t>permanently</w:t>
      </w:r>
    </w:p>
    <w:p w14:paraId="493402B2">
      <w:pPr>
        <w:pStyle w:val="7"/>
        <w:spacing w:line="271" w:lineRule="auto"/>
        <w:ind w:left="803" w:right="11"/>
        <w:jc w:val="both"/>
      </w:pPr>
      <w:r>
        <w:t>— due to the damage caused. The emotional toll is also high, especially for individuals who lose personal photos, school work, or important documents. Attackers often pressure victims with countdowns or threats of leaking personal information. Sadly, paying the ransom doesn’t always mean the files will be restored, and it might even encourage future attacks.</w:t>
      </w:r>
    </w:p>
    <w:p w14:paraId="08CF842B">
      <w:pPr>
        <w:pStyle w:val="7"/>
        <w:spacing w:after="0" w:line="271" w:lineRule="auto"/>
        <w:jc w:val="both"/>
        <w:sectPr>
          <w:type w:val="continuous"/>
          <w:pgSz w:w="12240" w:h="15840"/>
          <w:pgMar w:top="960" w:right="1417" w:bottom="940" w:left="992" w:header="0" w:footer="986" w:gutter="0"/>
          <w:cols w:space="720" w:num="1"/>
        </w:sectPr>
      </w:pPr>
    </w:p>
    <w:p w14:paraId="4C9CDE99">
      <w:pPr>
        <w:pStyle w:val="7"/>
        <w:spacing w:before="72" w:line="271" w:lineRule="auto"/>
        <w:ind w:left="880" w:right="3" w:firstLine="287"/>
        <w:jc w:val="both"/>
      </w:pPr>
      <w:r>
        <w:t>In the last two years, ransomware attacks have become more frequent and dangerous.</w:t>
      </w:r>
      <w:r>
        <w:rPr>
          <w:spacing w:val="-5"/>
        </w:rPr>
        <w:t xml:space="preserve"> </w:t>
      </w:r>
      <w:r>
        <w:t>Hackers</w:t>
      </w:r>
      <w:r>
        <w:rPr>
          <w:spacing w:val="-3"/>
        </w:rPr>
        <w:t xml:space="preserve"> </w:t>
      </w:r>
      <w:r>
        <w:t>are</w:t>
      </w:r>
      <w:r>
        <w:rPr>
          <w:spacing w:val="-4"/>
        </w:rPr>
        <w:t xml:space="preserve"> </w:t>
      </w:r>
      <w:r>
        <w:t>now</w:t>
      </w:r>
      <w:r>
        <w:rPr>
          <w:spacing w:val="-8"/>
        </w:rPr>
        <w:t xml:space="preserve"> </w:t>
      </w:r>
      <w:r>
        <w:t>using</w:t>
      </w:r>
      <w:r>
        <w:rPr>
          <w:spacing w:val="-3"/>
        </w:rPr>
        <w:t xml:space="preserve"> </w:t>
      </w:r>
      <w:r>
        <w:t>advanced</w:t>
      </w:r>
      <w:r>
        <w:rPr>
          <w:spacing w:val="-3"/>
        </w:rPr>
        <w:t xml:space="preserve"> </w:t>
      </w:r>
      <w:r>
        <w:t>methods</w:t>
      </w:r>
      <w:r>
        <w:rPr>
          <w:spacing w:val="-3"/>
        </w:rPr>
        <w:t xml:space="preserve"> </w:t>
      </w:r>
      <w:r>
        <w:t>like</w:t>
      </w:r>
      <w:r>
        <w:rPr>
          <w:spacing w:val="-4"/>
        </w:rPr>
        <w:t xml:space="preserve"> </w:t>
      </w:r>
      <w:r>
        <w:t>phishing</w:t>
      </w:r>
      <w:r>
        <w:rPr>
          <w:spacing w:val="-3"/>
        </w:rPr>
        <w:t xml:space="preserve"> </w:t>
      </w:r>
      <w:r>
        <w:t>emails,</w:t>
      </w:r>
      <w:r>
        <w:rPr>
          <w:spacing w:val="-5"/>
        </w:rPr>
        <w:t xml:space="preserve"> </w:t>
      </w:r>
      <w:r>
        <w:t>fake websites,</w:t>
      </w:r>
      <w:r>
        <w:rPr>
          <w:spacing w:val="-5"/>
        </w:rPr>
        <w:t xml:space="preserve"> </w:t>
      </w:r>
      <w:r>
        <w:t>and</w:t>
      </w:r>
      <w:r>
        <w:rPr>
          <w:spacing w:val="-3"/>
        </w:rPr>
        <w:t xml:space="preserve"> </w:t>
      </w:r>
      <w:r>
        <w:t>even</w:t>
      </w:r>
      <w:r>
        <w:rPr>
          <w:spacing w:val="-3"/>
        </w:rPr>
        <w:t xml:space="preserve"> </w:t>
      </w:r>
      <w:r>
        <w:t>social</w:t>
      </w:r>
      <w:r>
        <w:rPr>
          <w:spacing w:val="-3"/>
        </w:rPr>
        <w:t xml:space="preserve"> </w:t>
      </w:r>
      <w:r>
        <w:t>engineering</w:t>
      </w:r>
      <w:r>
        <w:rPr>
          <w:spacing w:val="-3"/>
        </w:rPr>
        <w:t xml:space="preserve"> </w:t>
      </w:r>
      <w:r>
        <w:t>to</w:t>
      </w:r>
      <w:r>
        <w:rPr>
          <w:spacing w:val="-3"/>
        </w:rPr>
        <w:t xml:space="preserve"> </w:t>
      </w:r>
      <w:r>
        <w:t>trick</w:t>
      </w:r>
      <w:r>
        <w:rPr>
          <w:spacing w:val="-3"/>
        </w:rPr>
        <w:t xml:space="preserve"> </w:t>
      </w:r>
      <w:r>
        <w:t>users</w:t>
      </w:r>
      <w:r>
        <w:rPr>
          <w:spacing w:val="-3"/>
        </w:rPr>
        <w:t xml:space="preserve"> </w:t>
      </w:r>
      <w:r>
        <w:t>into</w:t>
      </w:r>
      <w:r>
        <w:rPr>
          <w:spacing w:val="-3"/>
        </w:rPr>
        <w:t xml:space="preserve"> </w:t>
      </w:r>
      <w:r>
        <w:t>downloading</w:t>
      </w:r>
      <w:r>
        <w:rPr>
          <w:spacing w:val="-3"/>
        </w:rPr>
        <w:t xml:space="preserve"> </w:t>
      </w:r>
      <w:r>
        <w:t>malicious files. Groups like Conti, REvil, and LockBit have made headlines for attacking hospitals, banks, and government systems. In 2023 and 2024, many public institutions around the world faced large-scale ransomware attacks, some demanding</w:t>
      </w:r>
      <w:r>
        <w:rPr>
          <w:spacing w:val="-6"/>
        </w:rPr>
        <w:t xml:space="preserve"> </w:t>
      </w:r>
      <w:r>
        <w:t>millions</w:t>
      </w:r>
      <w:r>
        <w:rPr>
          <w:spacing w:val="-6"/>
        </w:rPr>
        <w:t xml:space="preserve"> </w:t>
      </w:r>
      <w:r>
        <w:t>in</w:t>
      </w:r>
      <w:r>
        <w:rPr>
          <w:spacing w:val="-6"/>
        </w:rPr>
        <w:t xml:space="preserve"> </w:t>
      </w:r>
      <w:r>
        <w:t>ransom.</w:t>
      </w:r>
      <w:r>
        <w:rPr>
          <w:spacing w:val="-12"/>
        </w:rPr>
        <w:t xml:space="preserve"> </w:t>
      </w:r>
      <w:r>
        <w:t>These</w:t>
      </w:r>
      <w:r>
        <w:rPr>
          <w:spacing w:val="-6"/>
        </w:rPr>
        <w:t xml:space="preserve"> </w:t>
      </w:r>
      <w:r>
        <w:t>real-world</w:t>
      </w:r>
      <w:r>
        <w:rPr>
          <w:spacing w:val="-6"/>
        </w:rPr>
        <w:t xml:space="preserve"> </w:t>
      </w:r>
      <w:r>
        <w:t>cases</w:t>
      </w:r>
      <w:r>
        <w:rPr>
          <w:spacing w:val="-5"/>
        </w:rPr>
        <w:t xml:space="preserve"> </w:t>
      </w:r>
      <w:r>
        <w:t>show</w:t>
      </w:r>
      <w:r>
        <w:rPr>
          <w:spacing w:val="-6"/>
        </w:rPr>
        <w:t xml:space="preserve"> </w:t>
      </w:r>
      <w:r>
        <w:t>that</w:t>
      </w:r>
      <w:r>
        <w:rPr>
          <w:spacing w:val="-5"/>
        </w:rPr>
        <w:t xml:space="preserve"> </w:t>
      </w:r>
      <w:r>
        <w:t>ransomware</w:t>
      </w:r>
      <w:r>
        <w:rPr>
          <w:spacing w:val="-6"/>
        </w:rPr>
        <w:t xml:space="preserve"> </w:t>
      </w:r>
      <w:r>
        <w:t>is not</w:t>
      </w:r>
      <w:r>
        <w:rPr>
          <w:spacing w:val="-18"/>
        </w:rPr>
        <w:t xml:space="preserve"> </w:t>
      </w:r>
      <w:r>
        <w:t>just</w:t>
      </w:r>
      <w:r>
        <w:rPr>
          <w:spacing w:val="-17"/>
        </w:rPr>
        <w:t xml:space="preserve"> </w:t>
      </w:r>
      <w:r>
        <w:t>a</w:t>
      </w:r>
      <w:r>
        <w:rPr>
          <w:spacing w:val="-18"/>
        </w:rPr>
        <w:t xml:space="preserve"> </w:t>
      </w:r>
      <w:r>
        <w:t>technical</w:t>
      </w:r>
      <w:r>
        <w:rPr>
          <w:spacing w:val="-17"/>
        </w:rPr>
        <w:t xml:space="preserve"> </w:t>
      </w:r>
      <w:r>
        <w:t>issue</w:t>
      </w:r>
      <w:r>
        <w:rPr>
          <w:spacing w:val="-18"/>
        </w:rPr>
        <w:t xml:space="preserve"> </w:t>
      </w:r>
      <w:r>
        <w:t>—</w:t>
      </w:r>
      <w:r>
        <w:rPr>
          <w:spacing w:val="-17"/>
        </w:rPr>
        <w:t xml:space="preserve"> </w:t>
      </w:r>
      <w:r>
        <w:t>it’s</w:t>
      </w:r>
      <w:r>
        <w:rPr>
          <w:spacing w:val="-18"/>
        </w:rPr>
        <w:t xml:space="preserve"> </w:t>
      </w:r>
      <w:r>
        <w:t>a</w:t>
      </w:r>
      <w:r>
        <w:rPr>
          <w:spacing w:val="-17"/>
        </w:rPr>
        <w:t xml:space="preserve"> </w:t>
      </w:r>
      <w:r>
        <w:t>growing</w:t>
      </w:r>
      <w:r>
        <w:rPr>
          <w:spacing w:val="-18"/>
        </w:rPr>
        <w:t xml:space="preserve"> </w:t>
      </w:r>
      <w:r>
        <w:t>threat</w:t>
      </w:r>
      <w:r>
        <w:rPr>
          <w:spacing w:val="-17"/>
        </w:rPr>
        <w:t xml:space="preserve"> </w:t>
      </w:r>
      <w:r>
        <w:t>that</w:t>
      </w:r>
      <w:r>
        <w:rPr>
          <w:spacing w:val="-18"/>
        </w:rPr>
        <w:t xml:space="preserve"> </w:t>
      </w:r>
      <w:r>
        <w:t>affects</w:t>
      </w:r>
      <w:r>
        <w:rPr>
          <w:spacing w:val="-17"/>
        </w:rPr>
        <w:t xml:space="preserve"> </w:t>
      </w:r>
      <w:r>
        <w:t>everyday</w:t>
      </w:r>
      <w:r>
        <w:rPr>
          <w:spacing w:val="-18"/>
        </w:rPr>
        <w:t xml:space="preserve"> </w:t>
      </w:r>
      <w:r>
        <w:t>life,</w:t>
      </w:r>
      <w:r>
        <w:rPr>
          <w:spacing w:val="-17"/>
        </w:rPr>
        <w:t xml:space="preserve"> </w:t>
      </w:r>
      <w:r>
        <w:t>critical services, and global security. The need for strong detection and prevention methods</w:t>
      </w:r>
      <w:r>
        <w:rPr>
          <w:spacing w:val="-9"/>
        </w:rPr>
        <w:t xml:space="preserve"> </w:t>
      </w:r>
      <w:r>
        <w:t>has</w:t>
      </w:r>
      <w:r>
        <w:rPr>
          <w:spacing w:val="-7"/>
        </w:rPr>
        <w:t xml:space="preserve"> </w:t>
      </w:r>
      <w:r>
        <w:t>never</w:t>
      </w:r>
      <w:r>
        <w:rPr>
          <w:spacing w:val="-9"/>
        </w:rPr>
        <w:t xml:space="preserve"> </w:t>
      </w:r>
      <w:r>
        <w:t>been</w:t>
      </w:r>
      <w:r>
        <w:rPr>
          <w:spacing w:val="-5"/>
        </w:rPr>
        <w:t xml:space="preserve"> </w:t>
      </w:r>
      <w:r>
        <w:t>more</w:t>
      </w:r>
      <w:r>
        <w:rPr>
          <w:spacing w:val="-8"/>
        </w:rPr>
        <w:t xml:space="preserve"> </w:t>
      </w:r>
      <w:r>
        <w:t>urgent.To</w:t>
      </w:r>
      <w:r>
        <w:rPr>
          <w:spacing w:val="-9"/>
        </w:rPr>
        <w:t xml:space="preserve"> </w:t>
      </w:r>
      <w:r>
        <w:t>address</w:t>
      </w:r>
      <w:r>
        <w:rPr>
          <w:spacing w:val="-7"/>
        </w:rPr>
        <w:t xml:space="preserve"> </w:t>
      </w:r>
      <w:r>
        <w:t>this</w:t>
      </w:r>
      <w:r>
        <w:rPr>
          <w:spacing w:val="-9"/>
        </w:rPr>
        <w:t xml:space="preserve"> </w:t>
      </w:r>
      <w:r>
        <w:t>growing</w:t>
      </w:r>
      <w:r>
        <w:rPr>
          <w:spacing w:val="-7"/>
        </w:rPr>
        <w:t xml:space="preserve"> </w:t>
      </w:r>
      <w:r>
        <w:t>cyber</w:t>
      </w:r>
      <w:r>
        <w:rPr>
          <w:spacing w:val="-9"/>
        </w:rPr>
        <w:t xml:space="preserve"> </w:t>
      </w:r>
      <w:r>
        <w:t>threat, early detection and prevention are crucial.</w:t>
      </w:r>
    </w:p>
    <w:p w14:paraId="4CCBA845">
      <w:pPr>
        <w:pStyle w:val="7"/>
        <w:spacing w:before="54"/>
      </w:pPr>
    </w:p>
    <w:p w14:paraId="4B974A20">
      <w:pPr>
        <w:pStyle w:val="7"/>
        <w:spacing w:line="271" w:lineRule="auto"/>
        <w:ind w:left="803" w:right="6" w:firstLine="403"/>
        <w:jc w:val="both"/>
      </w:pPr>
      <w:r>
        <w:t>This</w:t>
      </w:r>
      <w:r>
        <w:rPr>
          <w:spacing w:val="-12"/>
        </w:rPr>
        <w:t xml:space="preserve"> </w:t>
      </w:r>
      <w:r>
        <w:t>project</w:t>
      </w:r>
      <w:r>
        <w:rPr>
          <w:spacing w:val="-12"/>
        </w:rPr>
        <w:t xml:space="preserve"> </w:t>
      </w:r>
      <w:r>
        <w:t>aims</w:t>
      </w:r>
      <w:r>
        <w:rPr>
          <w:spacing w:val="-14"/>
        </w:rPr>
        <w:t xml:space="preserve"> </w:t>
      </w:r>
      <w:r>
        <w:t>to</w:t>
      </w:r>
      <w:r>
        <w:rPr>
          <w:spacing w:val="-12"/>
        </w:rPr>
        <w:t xml:space="preserve"> </w:t>
      </w:r>
      <w:r>
        <w:t>contribute</w:t>
      </w:r>
      <w:r>
        <w:rPr>
          <w:spacing w:val="-15"/>
        </w:rPr>
        <w:t xml:space="preserve"> </w:t>
      </w:r>
      <w:r>
        <w:t>to</w:t>
      </w:r>
      <w:r>
        <w:rPr>
          <w:spacing w:val="-14"/>
        </w:rPr>
        <w:t xml:space="preserve"> </w:t>
      </w:r>
      <w:r>
        <w:t>that</w:t>
      </w:r>
      <w:r>
        <w:rPr>
          <w:spacing w:val="-14"/>
        </w:rPr>
        <w:t xml:space="preserve"> </w:t>
      </w:r>
      <w:r>
        <w:t>goal</w:t>
      </w:r>
      <w:r>
        <w:rPr>
          <w:spacing w:val="-14"/>
        </w:rPr>
        <w:t xml:space="preserve"> </w:t>
      </w:r>
      <w:r>
        <w:t>by</w:t>
      </w:r>
      <w:r>
        <w:rPr>
          <w:spacing w:val="-12"/>
        </w:rPr>
        <w:t xml:space="preserve"> </w:t>
      </w:r>
      <w:r>
        <w:t>providing</w:t>
      </w:r>
      <w:r>
        <w:rPr>
          <w:spacing w:val="-12"/>
        </w:rPr>
        <w:t xml:space="preserve"> </w:t>
      </w:r>
      <w:r>
        <w:t>a</w:t>
      </w:r>
      <w:r>
        <w:rPr>
          <w:spacing w:val="-15"/>
        </w:rPr>
        <w:t xml:space="preserve"> </w:t>
      </w:r>
      <w:r>
        <w:t>simple</w:t>
      </w:r>
      <w:r>
        <w:rPr>
          <w:spacing w:val="-12"/>
        </w:rPr>
        <w:t xml:space="preserve"> </w:t>
      </w:r>
      <w:r>
        <w:t>yet</w:t>
      </w:r>
      <w:r>
        <w:rPr>
          <w:spacing w:val="-12"/>
        </w:rPr>
        <w:t xml:space="preserve"> </w:t>
      </w:r>
      <w:r>
        <w:t>effective web-based ransomware detection tool. By analyzing uploaded files and comparing their hash values with a known database of ransomware hashes, this system helps users identify potentially harmful files before they can cause damage. While it may not replace full-scale security software, it serves as an important first step in raising awareness and encouraging safer file handling practices. With cyberattacks becoming more common, tools like this can play a valuable role in everyday digital safety</w:t>
      </w:r>
    </w:p>
    <w:p w14:paraId="7313FC91">
      <w:pPr>
        <w:pStyle w:val="7"/>
        <w:spacing w:before="49"/>
      </w:pPr>
    </w:p>
    <w:p w14:paraId="34C15AB5">
      <w:pPr>
        <w:pStyle w:val="3"/>
        <w:numPr>
          <w:ilvl w:val="1"/>
          <w:numId w:val="4"/>
        </w:numPr>
        <w:tabs>
          <w:tab w:val="left" w:pos="876"/>
        </w:tabs>
        <w:spacing w:before="0" w:after="0" w:line="240" w:lineRule="auto"/>
        <w:ind w:left="876" w:right="0" w:hanging="428"/>
        <w:jc w:val="left"/>
      </w:pPr>
      <w:r>
        <w:rPr>
          <w:spacing w:val="-2"/>
        </w:rPr>
        <w:t>SURVEY</w:t>
      </w:r>
      <w:r>
        <w:rPr>
          <w:spacing w:val="-28"/>
        </w:rPr>
        <w:t xml:space="preserve"> </w:t>
      </w:r>
      <w:r>
        <w:rPr>
          <w:spacing w:val="-2"/>
        </w:rPr>
        <w:t>AND</w:t>
      </w:r>
      <w:r>
        <w:rPr>
          <w:spacing w:val="-15"/>
        </w:rPr>
        <w:t xml:space="preserve"> </w:t>
      </w:r>
      <w:r>
        <w:rPr>
          <w:spacing w:val="-2"/>
        </w:rPr>
        <w:t>STATISTICS</w:t>
      </w:r>
      <w:r>
        <w:rPr>
          <w:spacing w:val="-8"/>
        </w:rPr>
        <w:t xml:space="preserve"> </w:t>
      </w:r>
      <w:r>
        <w:rPr>
          <w:spacing w:val="-2"/>
        </w:rPr>
        <w:t>ON</w:t>
      </w:r>
      <w:r>
        <w:rPr>
          <w:spacing w:val="-10"/>
        </w:rPr>
        <w:t xml:space="preserve"> </w:t>
      </w:r>
      <w:r>
        <w:rPr>
          <w:spacing w:val="-2"/>
        </w:rPr>
        <w:t>RANSOMWARE</w:t>
      </w:r>
    </w:p>
    <w:p w14:paraId="7CB4871F">
      <w:pPr>
        <w:pStyle w:val="7"/>
        <w:spacing w:before="90"/>
        <w:rPr>
          <w:b/>
        </w:rPr>
      </w:pPr>
    </w:p>
    <w:p w14:paraId="1DF98B80">
      <w:pPr>
        <w:pStyle w:val="7"/>
        <w:spacing w:line="271" w:lineRule="auto"/>
        <w:ind w:left="794" w:right="8" w:firstLine="347"/>
      </w:pPr>
      <w:r>
        <w:t>In</w:t>
      </w:r>
      <w:r>
        <w:rPr>
          <w:spacing w:val="40"/>
        </w:rPr>
        <w:t xml:space="preserve"> </w:t>
      </w:r>
      <w:r>
        <w:t>recent</w:t>
      </w:r>
      <w:r>
        <w:rPr>
          <w:spacing w:val="39"/>
        </w:rPr>
        <w:t xml:space="preserve"> </w:t>
      </w:r>
      <w:r>
        <w:t>years,</w:t>
      </w:r>
      <w:r>
        <w:rPr>
          <w:spacing w:val="40"/>
        </w:rPr>
        <w:t xml:space="preserve"> </w:t>
      </w:r>
      <w:r>
        <w:t>ransomware</w:t>
      </w:r>
      <w:r>
        <w:rPr>
          <w:spacing w:val="40"/>
        </w:rPr>
        <w:t xml:space="preserve"> </w:t>
      </w:r>
      <w:r>
        <w:t>attacks</w:t>
      </w:r>
      <w:r>
        <w:rPr>
          <w:spacing w:val="40"/>
        </w:rPr>
        <w:t xml:space="preserve"> </w:t>
      </w:r>
      <w:r>
        <w:t>have</w:t>
      </w:r>
      <w:r>
        <w:rPr>
          <w:spacing w:val="39"/>
        </w:rPr>
        <w:t xml:space="preserve"> </w:t>
      </w:r>
      <w:r>
        <w:t>grown</w:t>
      </w:r>
      <w:r>
        <w:rPr>
          <w:spacing w:val="40"/>
        </w:rPr>
        <w:t xml:space="preserve"> </w:t>
      </w:r>
      <w:r>
        <w:t>rapidly</w:t>
      </w:r>
      <w:r>
        <w:rPr>
          <w:spacing w:val="40"/>
        </w:rPr>
        <w:t xml:space="preserve"> </w:t>
      </w:r>
      <w:r>
        <w:t>across</w:t>
      </w:r>
      <w:r>
        <w:rPr>
          <w:spacing w:val="40"/>
        </w:rPr>
        <w:t xml:space="preserve"> </w:t>
      </w:r>
      <w:r>
        <w:t>the</w:t>
      </w:r>
      <w:r>
        <w:rPr>
          <w:spacing w:val="40"/>
        </w:rPr>
        <w:t xml:space="preserve"> </w:t>
      </w:r>
      <w:r>
        <w:t>world, affecting</w:t>
      </w:r>
      <w:r>
        <w:rPr>
          <w:spacing w:val="-12"/>
        </w:rPr>
        <w:t xml:space="preserve"> </w:t>
      </w:r>
      <w:r>
        <w:t>individuals,</w:t>
      </w:r>
      <w:r>
        <w:rPr>
          <w:spacing w:val="-13"/>
        </w:rPr>
        <w:t xml:space="preserve"> </w:t>
      </w:r>
      <w:r>
        <w:t>private</w:t>
      </w:r>
      <w:r>
        <w:rPr>
          <w:spacing w:val="-12"/>
        </w:rPr>
        <w:t xml:space="preserve"> </w:t>
      </w:r>
      <w:r>
        <w:t>companies,</w:t>
      </w:r>
      <w:r>
        <w:rPr>
          <w:spacing w:val="-13"/>
        </w:rPr>
        <w:t xml:space="preserve"> </w:t>
      </w:r>
      <w:r>
        <w:t>and</w:t>
      </w:r>
      <w:r>
        <w:rPr>
          <w:spacing w:val="-11"/>
        </w:rPr>
        <w:t xml:space="preserve"> </w:t>
      </w:r>
      <w:r>
        <w:t>government</w:t>
      </w:r>
      <w:r>
        <w:rPr>
          <w:spacing w:val="-11"/>
        </w:rPr>
        <w:t xml:space="preserve"> </w:t>
      </w:r>
      <w:r>
        <w:t>organizations</w:t>
      </w:r>
      <w:r>
        <w:rPr>
          <w:spacing w:val="-11"/>
        </w:rPr>
        <w:t xml:space="preserve"> </w:t>
      </w:r>
      <w:r>
        <w:t>alike.</w:t>
      </w:r>
      <w:r>
        <w:rPr>
          <w:spacing w:val="-21"/>
        </w:rPr>
        <w:t xml:space="preserve"> </w:t>
      </w:r>
      <w:r>
        <w:t>As per</w:t>
      </w:r>
      <w:r>
        <w:rPr>
          <w:spacing w:val="-1"/>
        </w:rPr>
        <w:t xml:space="preserve"> </w:t>
      </w:r>
      <w:r>
        <w:t>Cybersecurity</w:t>
      </w:r>
      <w:r>
        <w:rPr>
          <w:spacing w:val="-4"/>
        </w:rPr>
        <w:t xml:space="preserve"> </w:t>
      </w:r>
      <w:r>
        <w:t>Ventures,</w:t>
      </w:r>
      <w:r>
        <w:rPr>
          <w:spacing w:val="-2"/>
        </w:rPr>
        <w:t xml:space="preserve"> </w:t>
      </w:r>
      <w:r>
        <w:t>the</w:t>
      </w:r>
      <w:r>
        <w:rPr>
          <w:spacing w:val="-1"/>
        </w:rPr>
        <w:t xml:space="preserve"> </w:t>
      </w:r>
      <w:r>
        <w:t>global cost of</w:t>
      </w:r>
      <w:r>
        <w:rPr>
          <w:spacing w:val="-1"/>
        </w:rPr>
        <w:t xml:space="preserve"> </w:t>
      </w:r>
      <w:r>
        <w:t>ransomware</w:t>
      </w:r>
      <w:r>
        <w:rPr>
          <w:spacing w:val="-1"/>
        </w:rPr>
        <w:t xml:space="preserve"> </w:t>
      </w:r>
      <w:r>
        <w:t>damages</w:t>
      </w:r>
      <w:r>
        <w:rPr>
          <w:spacing w:val="-1"/>
        </w:rPr>
        <w:t xml:space="preserve"> </w:t>
      </w:r>
      <w:r>
        <w:t>was around USD 20 billion in 2021, and this number is expected to reach a staggering USD 265</w:t>
      </w:r>
      <w:r>
        <w:rPr>
          <w:spacing w:val="35"/>
        </w:rPr>
        <w:t xml:space="preserve"> </w:t>
      </w:r>
      <w:r>
        <w:t>billion</w:t>
      </w:r>
      <w:r>
        <w:rPr>
          <w:spacing w:val="35"/>
        </w:rPr>
        <w:t xml:space="preserve"> </w:t>
      </w:r>
      <w:r>
        <w:t>annually</w:t>
      </w:r>
      <w:r>
        <w:rPr>
          <w:spacing w:val="35"/>
        </w:rPr>
        <w:t xml:space="preserve"> </w:t>
      </w:r>
      <w:r>
        <w:t>by</w:t>
      </w:r>
      <w:r>
        <w:rPr>
          <w:spacing w:val="35"/>
        </w:rPr>
        <w:t xml:space="preserve"> </w:t>
      </w:r>
      <w:r>
        <w:t>2031.</w:t>
      </w:r>
      <w:r>
        <w:rPr>
          <w:spacing w:val="36"/>
        </w:rPr>
        <w:t xml:space="preserve"> </w:t>
      </w:r>
      <w:r>
        <w:t>Reports</w:t>
      </w:r>
      <w:r>
        <w:rPr>
          <w:spacing w:val="37"/>
        </w:rPr>
        <w:t xml:space="preserve"> </w:t>
      </w:r>
      <w:r>
        <w:t>from</w:t>
      </w:r>
      <w:r>
        <w:rPr>
          <w:spacing w:val="37"/>
        </w:rPr>
        <w:t xml:space="preserve"> </w:t>
      </w:r>
      <w:r>
        <w:t>cybersecurity</w:t>
      </w:r>
      <w:r>
        <w:rPr>
          <w:spacing w:val="37"/>
        </w:rPr>
        <w:t xml:space="preserve"> </w:t>
      </w:r>
      <w:r>
        <w:t>firms</w:t>
      </w:r>
      <w:r>
        <w:rPr>
          <w:spacing w:val="37"/>
        </w:rPr>
        <w:t xml:space="preserve"> </w:t>
      </w:r>
      <w:r>
        <w:t>such</w:t>
      </w:r>
      <w:r>
        <w:rPr>
          <w:spacing w:val="37"/>
        </w:rPr>
        <w:t xml:space="preserve"> </w:t>
      </w:r>
      <w:r>
        <w:t>as</w:t>
      </w:r>
      <w:r>
        <w:rPr>
          <w:spacing w:val="37"/>
        </w:rPr>
        <w:t xml:space="preserve"> </w:t>
      </w:r>
      <w:r>
        <w:t>IBM XForce</w:t>
      </w:r>
      <w:r>
        <w:rPr>
          <w:spacing w:val="-2"/>
        </w:rPr>
        <w:t xml:space="preserve"> </w:t>
      </w:r>
      <w:r>
        <w:t>and</w:t>
      </w:r>
      <w:r>
        <w:rPr>
          <w:spacing w:val="-1"/>
        </w:rPr>
        <w:t xml:space="preserve"> </w:t>
      </w:r>
      <w:r>
        <w:t>Sophos</w:t>
      </w:r>
      <w:r>
        <w:rPr>
          <w:spacing w:val="-5"/>
        </w:rPr>
        <w:t xml:space="preserve"> </w:t>
      </w:r>
      <w:r>
        <w:t>have</w:t>
      </w:r>
      <w:r>
        <w:rPr>
          <w:spacing w:val="-5"/>
        </w:rPr>
        <w:t xml:space="preserve"> </w:t>
      </w:r>
      <w:r>
        <w:t>shown</w:t>
      </w:r>
      <w:r>
        <w:rPr>
          <w:spacing w:val="-5"/>
        </w:rPr>
        <w:t xml:space="preserve"> </w:t>
      </w:r>
      <w:r>
        <w:t>that</w:t>
      </w:r>
      <w:r>
        <w:rPr>
          <w:spacing w:val="-3"/>
        </w:rPr>
        <w:t xml:space="preserve"> </w:t>
      </w:r>
      <w:r>
        <w:t>more</w:t>
      </w:r>
      <w:r>
        <w:rPr>
          <w:spacing w:val="-5"/>
        </w:rPr>
        <w:t xml:space="preserve"> </w:t>
      </w:r>
      <w:r>
        <w:t>than</w:t>
      </w:r>
      <w:r>
        <w:rPr>
          <w:spacing w:val="-5"/>
        </w:rPr>
        <w:t xml:space="preserve"> </w:t>
      </w:r>
      <w:r>
        <w:t>60%</w:t>
      </w:r>
      <w:r>
        <w:rPr>
          <w:spacing w:val="-7"/>
        </w:rPr>
        <w:t xml:space="preserve"> </w:t>
      </w:r>
      <w:r>
        <w:t>of</w:t>
      </w:r>
      <w:r>
        <w:rPr>
          <w:spacing w:val="-5"/>
        </w:rPr>
        <w:t xml:space="preserve"> </w:t>
      </w:r>
      <w:r>
        <w:t>organizations</w:t>
      </w:r>
      <w:r>
        <w:rPr>
          <w:spacing w:val="-1"/>
        </w:rPr>
        <w:t xml:space="preserve"> </w:t>
      </w:r>
      <w:r>
        <w:t>worldwide have</w:t>
      </w:r>
      <w:r>
        <w:rPr>
          <w:spacing w:val="35"/>
        </w:rPr>
        <w:t xml:space="preserve"> </w:t>
      </w:r>
      <w:r>
        <w:t>faced</w:t>
      </w:r>
      <w:r>
        <w:rPr>
          <w:spacing w:val="34"/>
        </w:rPr>
        <w:t xml:space="preserve"> </w:t>
      </w:r>
      <w:r>
        <w:t>ransomware</w:t>
      </w:r>
      <w:r>
        <w:rPr>
          <w:spacing w:val="36"/>
        </w:rPr>
        <w:t xml:space="preserve"> </w:t>
      </w:r>
      <w:r>
        <w:t>attacks</w:t>
      </w:r>
      <w:r>
        <w:rPr>
          <w:spacing w:val="34"/>
        </w:rPr>
        <w:t xml:space="preserve"> </w:t>
      </w:r>
      <w:r>
        <w:t>in</w:t>
      </w:r>
      <w:r>
        <w:rPr>
          <w:spacing w:val="34"/>
        </w:rPr>
        <w:t xml:space="preserve"> </w:t>
      </w:r>
      <w:r>
        <w:t>the</w:t>
      </w:r>
      <w:r>
        <w:rPr>
          <w:spacing w:val="33"/>
        </w:rPr>
        <w:t xml:space="preserve"> </w:t>
      </w:r>
      <w:r>
        <w:t>past</w:t>
      </w:r>
      <w:r>
        <w:rPr>
          <w:spacing w:val="34"/>
        </w:rPr>
        <w:t xml:space="preserve"> </w:t>
      </w:r>
      <w:r>
        <w:t>year</w:t>
      </w:r>
      <w:r>
        <w:rPr>
          <w:spacing w:val="35"/>
        </w:rPr>
        <w:t xml:space="preserve"> </w:t>
      </w:r>
      <w:r>
        <w:t>alone. These</w:t>
      </w:r>
      <w:r>
        <w:rPr>
          <w:spacing w:val="33"/>
        </w:rPr>
        <w:t xml:space="preserve"> </w:t>
      </w:r>
      <w:r>
        <w:t>statistics</w:t>
      </w:r>
      <w:r>
        <w:rPr>
          <w:spacing w:val="34"/>
        </w:rPr>
        <w:t xml:space="preserve"> </w:t>
      </w:r>
      <w:r>
        <w:t>clearly show</w:t>
      </w:r>
      <w:r>
        <w:rPr>
          <w:spacing w:val="-17"/>
        </w:rPr>
        <w:t xml:space="preserve"> </w:t>
      </w:r>
      <w:r>
        <w:t>how</w:t>
      </w:r>
      <w:r>
        <w:rPr>
          <w:spacing w:val="-17"/>
        </w:rPr>
        <w:t xml:space="preserve"> </w:t>
      </w:r>
      <w:r>
        <w:t>serious</w:t>
      </w:r>
      <w:r>
        <w:rPr>
          <w:spacing w:val="-15"/>
        </w:rPr>
        <w:t xml:space="preserve"> </w:t>
      </w:r>
      <w:r>
        <w:t>and</w:t>
      </w:r>
      <w:r>
        <w:rPr>
          <w:spacing w:val="-17"/>
        </w:rPr>
        <w:t xml:space="preserve"> </w:t>
      </w:r>
      <w:r>
        <w:t>widespread</w:t>
      </w:r>
      <w:r>
        <w:rPr>
          <w:spacing w:val="-15"/>
        </w:rPr>
        <w:t xml:space="preserve"> </w:t>
      </w:r>
      <w:r>
        <w:t>this</w:t>
      </w:r>
      <w:r>
        <w:rPr>
          <w:spacing w:val="-17"/>
        </w:rPr>
        <w:t xml:space="preserve"> </w:t>
      </w:r>
      <w:r>
        <w:t>threat</w:t>
      </w:r>
      <w:r>
        <w:rPr>
          <w:spacing w:val="-15"/>
        </w:rPr>
        <w:t xml:space="preserve"> </w:t>
      </w:r>
      <w:r>
        <w:t>has</w:t>
      </w:r>
      <w:r>
        <w:rPr>
          <w:spacing w:val="-17"/>
        </w:rPr>
        <w:t xml:space="preserve"> </w:t>
      </w:r>
      <w:r>
        <w:t>become,</w:t>
      </w:r>
      <w:r>
        <w:rPr>
          <w:spacing w:val="-16"/>
        </w:rPr>
        <w:t xml:space="preserve"> </w:t>
      </w:r>
      <w:r>
        <w:t>with</w:t>
      </w:r>
      <w:r>
        <w:rPr>
          <w:spacing w:val="-15"/>
        </w:rPr>
        <w:t xml:space="preserve"> </w:t>
      </w:r>
      <w:r>
        <w:t>attackers</w:t>
      </w:r>
      <w:r>
        <w:rPr>
          <w:spacing w:val="-17"/>
        </w:rPr>
        <w:t xml:space="preserve"> </w:t>
      </w:r>
      <w:r>
        <w:t>targeting data-rich sectors such as finance, education, healthcare, and government.</w:t>
      </w:r>
    </w:p>
    <w:p w14:paraId="4B05B1C6">
      <w:pPr>
        <w:pStyle w:val="7"/>
        <w:spacing w:after="0" w:line="271" w:lineRule="auto"/>
        <w:sectPr>
          <w:pgSz w:w="12240" w:h="15840"/>
          <w:pgMar w:top="1440" w:right="1417" w:bottom="1180" w:left="992" w:header="0" w:footer="986" w:gutter="0"/>
          <w:cols w:space="720" w:num="1"/>
        </w:sectPr>
      </w:pPr>
    </w:p>
    <w:p w14:paraId="376D7CB2">
      <w:pPr>
        <w:pStyle w:val="7"/>
        <w:spacing w:before="72" w:line="271" w:lineRule="auto"/>
        <w:ind w:left="803" w:right="3" w:firstLine="364"/>
        <w:jc w:val="both"/>
      </w:pPr>
      <w:r>
        <w:t>India, being one of the fastest-growing digital economies, has also seen a sharp rise in ransomware incidents. According to CERT-In (Indian Computer Emergency Response Team), over 1.39 lakh cyber security incidents related to ransomware were reported in 2022.</w:t>
      </w:r>
      <w:r>
        <w:rPr>
          <w:spacing w:val="-11"/>
        </w:rPr>
        <w:t xml:space="preserve"> </w:t>
      </w:r>
      <w:r>
        <w:t>A</w:t>
      </w:r>
      <w:r>
        <w:rPr>
          <w:spacing w:val="-9"/>
        </w:rPr>
        <w:t xml:space="preserve"> </w:t>
      </w:r>
      <w:r>
        <w:t>survey by Sophos India found that nearly 78%</w:t>
      </w:r>
      <w:r>
        <w:rPr>
          <w:spacing w:val="-11"/>
        </w:rPr>
        <w:t xml:space="preserve"> </w:t>
      </w:r>
      <w:r>
        <w:t>of</w:t>
      </w:r>
      <w:r>
        <w:rPr>
          <w:spacing w:val="-9"/>
        </w:rPr>
        <w:t xml:space="preserve"> </w:t>
      </w:r>
      <w:r>
        <w:t>Indian</w:t>
      </w:r>
      <w:r>
        <w:rPr>
          <w:spacing w:val="-8"/>
        </w:rPr>
        <w:t xml:space="preserve"> </w:t>
      </w:r>
      <w:r>
        <w:t>organizations</w:t>
      </w:r>
      <w:r>
        <w:rPr>
          <w:spacing w:val="-8"/>
        </w:rPr>
        <w:t xml:space="preserve"> </w:t>
      </w:r>
      <w:r>
        <w:t>were</w:t>
      </w:r>
      <w:r>
        <w:rPr>
          <w:spacing w:val="-8"/>
        </w:rPr>
        <w:t xml:space="preserve"> </w:t>
      </w:r>
      <w:r>
        <w:t>hit</w:t>
      </w:r>
      <w:r>
        <w:rPr>
          <w:spacing w:val="-8"/>
        </w:rPr>
        <w:t xml:space="preserve"> </w:t>
      </w:r>
      <w:r>
        <w:t>by</w:t>
      </w:r>
      <w:r>
        <w:rPr>
          <w:spacing w:val="-8"/>
        </w:rPr>
        <w:t xml:space="preserve"> </w:t>
      </w:r>
      <w:r>
        <w:t>ransomware</w:t>
      </w:r>
      <w:r>
        <w:rPr>
          <w:spacing w:val="-10"/>
        </w:rPr>
        <w:t xml:space="preserve"> </w:t>
      </w:r>
      <w:r>
        <w:t>that</w:t>
      </w:r>
      <w:r>
        <w:rPr>
          <w:spacing w:val="-9"/>
        </w:rPr>
        <w:t xml:space="preserve"> </w:t>
      </w:r>
      <w:r>
        <w:t>year</w:t>
      </w:r>
      <w:r>
        <w:rPr>
          <w:spacing w:val="-6"/>
        </w:rPr>
        <w:t xml:space="preserve"> </w:t>
      </w:r>
      <w:r>
        <w:t>—</w:t>
      </w:r>
      <w:r>
        <w:rPr>
          <w:spacing w:val="-8"/>
        </w:rPr>
        <w:t xml:space="preserve"> </w:t>
      </w:r>
      <w:r>
        <w:t>higher</w:t>
      </w:r>
      <w:r>
        <w:rPr>
          <w:spacing w:val="-10"/>
        </w:rPr>
        <w:t xml:space="preserve"> </w:t>
      </w:r>
      <w:r>
        <w:t>than</w:t>
      </w:r>
      <w:r>
        <w:rPr>
          <w:spacing w:val="-9"/>
        </w:rPr>
        <w:t xml:space="preserve"> </w:t>
      </w:r>
      <w:r>
        <w:t>the global average. Indian government portals, educational institutions, and healthcare</w:t>
      </w:r>
      <w:r>
        <w:rPr>
          <w:spacing w:val="-18"/>
        </w:rPr>
        <w:t xml:space="preserve"> </w:t>
      </w:r>
      <w:r>
        <w:t>providers</w:t>
      </w:r>
      <w:r>
        <w:rPr>
          <w:spacing w:val="-17"/>
        </w:rPr>
        <w:t xml:space="preserve"> </w:t>
      </w:r>
      <w:r>
        <w:t>have</w:t>
      </w:r>
      <w:r>
        <w:rPr>
          <w:spacing w:val="-18"/>
        </w:rPr>
        <w:t xml:space="preserve"> </w:t>
      </w:r>
      <w:r>
        <w:t>been</w:t>
      </w:r>
      <w:r>
        <w:rPr>
          <w:spacing w:val="-17"/>
        </w:rPr>
        <w:t xml:space="preserve"> </w:t>
      </w:r>
      <w:r>
        <w:t>targeted,</w:t>
      </w:r>
      <w:r>
        <w:rPr>
          <w:spacing w:val="-18"/>
        </w:rPr>
        <w:t xml:space="preserve"> </w:t>
      </w:r>
      <w:r>
        <w:t>often</w:t>
      </w:r>
      <w:r>
        <w:rPr>
          <w:spacing w:val="-17"/>
        </w:rPr>
        <w:t xml:space="preserve"> </w:t>
      </w:r>
      <w:r>
        <w:t>due</w:t>
      </w:r>
      <w:r>
        <w:rPr>
          <w:spacing w:val="-18"/>
        </w:rPr>
        <w:t xml:space="preserve"> </w:t>
      </w:r>
      <w:r>
        <w:t>to</w:t>
      </w:r>
      <w:r>
        <w:rPr>
          <w:spacing w:val="-17"/>
        </w:rPr>
        <w:t xml:space="preserve"> </w:t>
      </w:r>
      <w:r>
        <w:t>weaker</w:t>
      </w:r>
      <w:r>
        <w:rPr>
          <w:spacing w:val="-18"/>
        </w:rPr>
        <w:t xml:space="preserve"> </w:t>
      </w:r>
      <w:r>
        <w:t>security</w:t>
      </w:r>
      <w:r>
        <w:rPr>
          <w:spacing w:val="-17"/>
        </w:rPr>
        <w:t xml:space="preserve"> </w:t>
      </w:r>
      <w:r>
        <w:t>systems</w:t>
      </w:r>
      <w:r>
        <w:rPr>
          <w:spacing w:val="-18"/>
        </w:rPr>
        <w:t xml:space="preserve"> </w:t>
      </w:r>
      <w:r>
        <w:t xml:space="preserve">and lack of awareness. The shift to digital platforms during and after the pandemic has further increased vulnerabilities, especially in small to mid-level </w:t>
      </w:r>
      <w:r>
        <w:rPr>
          <w:spacing w:val="-2"/>
        </w:rPr>
        <w:t>organizations.</w:t>
      </w:r>
    </w:p>
    <w:p w14:paraId="2798C2D1">
      <w:pPr>
        <w:pStyle w:val="7"/>
        <w:spacing w:before="53"/>
      </w:pPr>
    </w:p>
    <w:p w14:paraId="50513E62">
      <w:pPr>
        <w:pStyle w:val="7"/>
        <w:spacing w:line="271" w:lineRule="auto"/>
        <w:ind w:left="803" w:right="7" w:firstLine="407"/>
        <w:jc w:val="both"/>
      </w:pPr>
      <w:r>
        <w:t>On</w:t>
      </w:r>
      <w:r>
        <w:rPr>
          <w:spacing w:val="-14"/>
        </w:rPr>
        <w:t xml:space="preserve"> </w:t>
      </w:r>
      <w:r>
        <w:t>the</w:t>
      </w:r>
      <w:r>
        <w:rPr>
          <w:spacing w:val="-15"/>
        </w:rPr>
        <w:t xml:space="preserve"> </w:t>
      </w:r>
      <w:r>
        <w:t>financial</w:t>
      </w:r>
      <w:r>
        <w:rPr>
          <w:spacing w:val="-14"/>
        </w:rPr>
        <w:t xml:space="preserve"> </w:t>
      </w:r>
      <w:r>
        <w:t>front,</w:t>
      </w:r>
      <w:r>
        <w:rPr>
          <w:spacing w:val="-15"/>
        </w:rPr>
        <w:t xml:space="preserve"> </w:t>
      </w:r>
      <w:r>
        <w:t>ransomware</w:t>
      </w:r>
      <w:r>
        <w:rPr>
          <w:spacing w:val="-17"/>
        </w:rPr>
        <w:t xml:space="preserve"> </w:t>
      </w:r>
      <w:r>
        <w:t>demands</w:t>
      </w:r>
      <w:r>
        <w:rPr>
          <w:spacing w:val="-16"/>
        </w:rPr>
        <w:t xml:space="preserve"> </w:t>
      </w:r>
      <w:r>
        <w:t>have</w:t>
      </w:r>
      <w:r>
        <w:rPr>
          <w:spacing w:val="-15"/>
        </w:rPr>
        <w:t xml:space="preserve"> </w:t>
      </w:r>
      <w:r>
        <w:t>varied</w:t>
      </w:r>
      <w:r>
        <w:rPr>
          <w:spacing w:val="-14"/>
        </w:rPr>
        <w:t xml:space="preserve"> </w:t>
      </w:r>
      <w:r>
        <w:t>from</w:t>
      </w:r>
      <w:r>
        <w:rPr>
          <w:spacing w:val="-15"/>
        </w:rPr>
        <w:t xml:space="preserve"> </w:t>
      </w:r>
      <w:r>
        <w:t>a</w:t>
      </w:r>
      <w:r>
        <w:rPr>
          <w:spacing w:val="-15"/>
        </w:rPr>
        <w:t xml:space="preserve"> </w:t>
      </w:r>
      <w:r>
        <w:t>few</w:t>
      </w:r>
      <w:r>
        <w:rPr>
          <w:spacing w:val="-16"/>
        </w:rPr>
        <w:t xml:space="preserve"> </w:t>
      </w:r>
      <w:r>
        <w:t>thousand dollars internationally to over USD 10 million in some cases. In India, ransom demands have ranged from a few lakhs to several crores, often payable in cryptocurrencies</w:t>
      </w:r>
      <w:r>
        <w:rPr>
          <w:spacing w:val="-18"/>
        </w:rPr>
        <w:t xml:space="preserve"> </w:t>
      </w:r>
      <w:r>
        <w:t>such</w:t>
      </w:r>
      <w:r>
        <w:rPr>
          <w:spacing w:val="-17"/>
        </w:rPr>
        <w:t xml:space="preserve"> </w:t>
      </w:r>
      <w:r>
        <w:t>as</w:t>
      </w:r>
      <w:r>
        <w:rPr>
          <w:spacing w:val="-12"/>
        </w:rPr>
        <w:t xml:space="preserve"> </w:t>
      </w:r>
      <w:r>
        <w:t>Bitcoin</w:t>
      </w:r>
      <w:r>
        <w:rPr>
          <w:spacing w:val="-13"/>
        </w:rPr>
        <w:t xml:space="preserve"> </w:t>
      </w:r>
      <w:r>
        <w:t>to</w:t>
      </w:r>
      <w:r>
        <w:rPr>
          <w:spacing w:val="-10"/>
        </w:rPr>
        <w:t xml:space="preserve"> </w:t>
      </w:r>
      <w:r>
        <w:t>avoid</w:t>
      </w:r>
      <w:r>
        <w:rPr>
          <w:spacing w:val="-13"/>
        </w:rPr>
        <w:t xml:space="preserve"> </w:t>
      </w:r>
      <w:r>
        <w:t>tracking.</w:t>
      </w:r>
      <w:r>
        <w:rPr>
          <w:spacing w:val="-18"/>
        </w:rPr>
        <w:t xml:space="preserve"> </w:t>
      </w:r>
      <w:r>
        <w:t>A</w:t>
      </w:r>
      <w:r>
        <w:rPr>
          <w:spacing w:val="-17"/>
        </w:rPr>
        <w:t xml:space="preserve"> </w:t>
      </w:r>
      <w:r>
        <w:t>global</w:t>
      </w:r>
      <w:r>
        <w:rPr>
          <w:spacing w:val="-13"/>
        </w:rPr>
        <w:t xml:space="preserve"> </w:t>
      </w:r>
      <w:r>
        <w:t>study</w:t>
      </w:r>
      <w:r>
        <w:rPr>
          <w:spacing w:val="-10"/>
        </w:rPr>
        <w:t xml:space="preserve"> </w:t>
      </w:r>
      <w:r>
        <w:t>by</w:t>
      </w:r>
      <w:r>
        <w:rPr>
          <w:spacing w:val="-10"/>
        </w:rPr>
        <w:t xml:space="preserve"> </w:t>
      </w:r>
      <w:r>
        <w:t>Chainalysis revealed that attackers collected over USD 400 million worth of</w:t>
      </w:r>
      <w:r>
        <w:rPr>
          <w:spacing w:val="-1"/>
        </w:rPr>
        <w:t xml:space="preserve"> </w:t>
      </w:r>
      <w:r>
        <w:t>crypto ransoms in 2021. However, paying the ransom does not always solve the problem. According to a Sophos global report, only 8% of victims who paid actually recovered</w:t>
      </w:r>
      <w:r>
        <w:rPr>
          <w:spacing w:val="-16"/>
        </w:rPr>
        <w:t xml:space="preserve"> </w:t>
      </w:r>
      <w:r>
        <w:t>all</w:t>
      </w:r>
      <w:r>
        <w:rPr>
          <w:spacing w:val="-16"/>
        </w:rPr>
        <w:t xml:space="preserve"> </w:t>
      </w:r>
      <w:r>
        <w:t>their</w:t>
      </w:r>
      <w:r>
        <w:rPr>
          <w:spacing w:val="-17"/>
        </w:rPr>
        <w:t xml:space="preserve"> </w:t>
      </w:r>
      <w:r>
        <w:t>data.</w:t>
      </w:r>
      <w:r>
        <w:rPr>
          <w:spacing w:val="-17"/>
        </w:rPr>
        <w:t xml:space="preserve"> </w:t>
      </w:r>
      <w:r>
        <w:t>Similarly,</w:t>
      </w:r>
      <w:r>
        <w:rPr>
          <w:spacing w:val="-17"/>
        </w:rPr>
        <w:t xml:space="preserve"> </w:t>
      </w:r>
      <w:r>
        <w:t>IBM</w:t>
      </w:r>
      <w:r>
        <w:rPr>
          <w:spacing w:val="-17"/>
        </w:rPr>
        <w:t xml:space="preserve"> </w:t>
      </w:r>
      <w:r>
        <w:t>Security</w:t>
      </w:r>
      <w:r>
        <w:rPr>
          <w:spacing w:val="-16"/>
        </w:rPr>
        <w:t xml:space="preserve"> </w:t>
      </w:r>
      <w:r>
        <w:t>noted</w:t>
      </w:r>
      <w:r>
        <w:rPr>
          <w:spacing w:val="-16"/>
        </w:rPr>
        <w:t xml:space="preserve"> </w:t>
      </w:r>
      <w:r>
        <w:t>that</w:t>
      </w:r>
      <w:r>
        <w:rPr>
          <w:spacing w:val="-16"/>
        </w:rPr>
        <w:t xml:space="preserve"> </w:t>
      </w:r>
      <w:r>
        <w:t>40%</w:t>
      </w:r>
      <w:r>
        <w:rPr>
          <w:spacing w:val="-18"/>
        </w:rPr>
        <w:t xml:space="preserve"> </w:t>
      </w:r>
      <w:r>
        <w:t>of</w:t>
      </w:r>
      <w:r>
        <w:rPr>
          <w:spacing w:val="-16"/>
        </w:rPr>
        <w:t xml:space="preserve"> </w:t>
      </w:r>
      <w:r>
        <w:t>Indian</w:t>
      </w:r>
      <w:r>
        <w:rPr>
          <w:spacing w:val="-18"/>
        </w:rPr>
        <w:t xml:space="preserve"> </w:t>
      </w:r>
      <w:r>
        <w:t>victims did not regain full access even after payment, showing that paying attackers can be both risky and unreliable.</w:t>
      </w:r>
    </w:p>
    <w:p w14:paraId="61031EF6">
      <w:pPr>
        <w:pStyle w:val="7"/>
        <w:spacing w:before="48"/>
      </w:pPr>
    </w:p>
    <w:p w14:paraId="2381117D">
      <w:pPr>
        <w:pStyle w:val="7"/>
        <w:spacing w:before="1" w:line="271" w:lineRule="auto"/>
        <w:ind w:left="803" w:right="10" w:firstLine="407"/>
        <w:jc w:val="both"/>
      </w:pPr>
      <w:r>
        <w:t>Geographically, countries like the United States, India, the UK, and parts of Europe</w:t>
      </w:r>
      <w:r>
        <w:rPr>
          <w:spacing w:val="-18"/>
        </w:rPr>
        <w:t xml:space="preserve"> </w:t>
      </w:r>
      <w:r>
        <w:t>have</w:t>
      </w:r>
      <w:r>
        <w:rPr>
          <w:spacing w:val="-17"/>
        </w:rPr>
        <w:t xml:space="preserve"> </w:t>
      </w:r>
      <w:r>
        <w:t>reported</w:t>
      </w:r>
      <w:r>
        <w:rPr>
          <w:spacing w:val="-18"/>
        </w:rPr>
        <w:t xml:space="preserve"> </w:t>
      </w:r>
      <w:r>
        <w:t>the</w:t>
      </w:r>
      <w:r>
        <w:rPr>
          <w:spacing w:val="-17"/>
        </w:rPr>
        <w:t xml:space="preserve"> </w:t>
      </w:r>
      <w:r>
        <w:t>highest</w:t>
      </w:r>
      <w:r>
        <w:rPr>
          <w:spacing w:val="-17"/>
        </w:rPr>
        <w:t xml:space="preserve"> </w:t>
      </w:r>
      <w:r>
        <w:t>numbers</w:t>
      </w:r>
      <w:r>
        <w:rPr>
          <w:spacing w:val="-15"/>
        </w:rPr>
        <w:t xml:space="preserve"> </w:t>
      </w:r>
      <w:r>
        <w:t>of</w:t>
      </w:r>
      <w:r>
        <w:rPr>
          <w:spacing w:val="-16"/>
        </w:rPr>
        <w:t xml:space="preserve"> </w:t>
      </w:r>
      <w:r>
        <w:t>ransomware</w:t>
      </w:r>
      <w:r>
        <w:rPr>
          <w:spacing w:val="-18"/>
        </w:rPr>
        <w:t xml:space="preserve"> </w:t>
      </w:r>
      <w:r>
        <w:t>incidents.</w:t>
      </w:r>
      <w:r>
        <w:rPr>
          <w:spacing w:val="-17"/>
        </w:rPr>
        <w:t xml:space="preserve"> </w:t>
      </w:r>
      <w:r>
        <w:t>This</w:t>
      </w:r>
      <w:r>
        <w:rPr>
          <w:spacing w:val="-17"/>
        </w:rPr>
        <w:t xml:space="preserve"> </w:t>
      </w:r>
      <w:r>
        <w:t>is</w:t>
      </w:r>
      <w:r>
        <w:rPr>
          <w:spacing w:val="-15"/>
        </w:rPr>
        <w:t xml:space="preserve"> </w:t>
      </w:r>
      <w:r>
        <w:t>likely because these regions have a large number of online services, digital assets, and users — making them attractive targets. The increasing use of cloud platforms, mobile devices, and digital payments also adds to the risk. Whether in India or abroad,</w:t>
      </w:r>
      <w:r>
        <w:rPr>
          <w:spacing w:val="-2"/>
        </w:rPr>
        <w:t xml:space="preserve"> </w:t>
      </w:r>
      <w:r>
        <w:t>the</w:t>
      </w:r>
      <w:r>
        <w:rPr>
          <w:spacing w:val="-2"/>
        </w:rPr>
        <w:t xml:space="preserve"> </w:t>
      </w:r>
      <w:r>
        <w:t>trend</w:t>
      </w:r>
      <w:r>
        <w:rPr>
          <w:spacing w:val="-1"/>
        </w:rPr>
        <w:t xml:space="preserve"> </w:t>
      </w:r>
      <w:r>
        <w:t>is</w:t>
      </w:r>
      <w:r>
        <w:rPr>
          <w:spacing w:val="-1"/>
        </w:rPr>
        <w:t xml:space="preserve"> </w:t>
      </w:r>
      <w:r>
        <w:t>clear:</w:t>
      </w:r>
      <w:r>
        <w:rPr>
          <w:spacing w:val="-1"/>
        </w:rPr>
        <w:t xml:space="preserve"> </w:t>
      </w:r>
      <w:r>
        <w:t>ransomware</w:t>
      </w:r>
      <w:r>
        <w:rPr>
          <w:spacing w:val="-3"/>
        </w:rPr>
        <w:t xml:space="preserve"> </w:t>
      </w:r>
      <w:r>
        <w:t>is</w:t>
      </w:r>
      <w:r>
        <w:rPr>
          <w:spacing w:val="-1"/>
        </w:rPr>
        <w:t xml:space="preserve"> </w:t>
      </w:r>
      <w:r>
        <w:t>evolving</w:t>
      </w:r>
      <w:r>
        <w:rPr>
          <w:spacing w:val="-1"/>
        </w:rPr>
        <w:t xml:space="preserve"> </w:t>
      </w:r>
      <w:r>
        <w:t>fast,</w:t>
      </w:r>
      <w:r>
        <w:rPr>
          <w:spacing w:val="-2"/>
        </w:rPr>
        <w:t xml:space="preserve"> </w:t>
      </w:r>
      <w:r>
        <w:t>becoming</w:t>
      </w:r>
      <w:r>
        <w:rPr>
          <w:spacing w:val="-1"/>
        </w:rPr>
        <w:t xml:space="preserve"> </w:t>
      </w:r>
      <w:r>
        <w:t>more</w:t>
      </w:r>
      <w:r>
        <w:rPr>
          <w:spacing w:val="-3"/>
        </w:rPr>
        <w:t xml:space="preserve"> </w:t>
      </w:r>
      <w:r>
        <w:t>targeted, and causing more damage than ever before. These alarming statistics underline the urgent need for preventive tools like this ransomware detection application, which</w:t>
      </w:r>
      <w:r>
        <w:rPr>
          <w:spacing w:val="-6"/>
        </w:rPr>
        <w:t xml:space="preserve"> </w:t>
      </w:r>
      <w:r>
        <w:t>can</w:t>
      </w:r>
      <w:r>
        <w:rPr>
          <w:spacing w:val="-6"/>
        </w:rPr>
        <w:t xml:space="preserve"> </w:t>
      </w:r>
      <w:r>
        <w:t>help</w:t>
      </w:r>
      <w:r>
        <w:rPr>
          <w:spacing w:val="-6"/>
        </w:rPr>
        <w:t xml:space="preserve"> </w:t>
      </w:r>
      <w:r>
        <w:t>users</w:t>
      </w:r>
      <w:r>
        <w:rPr>
          <w:spacing w:val="-8"/>
        </w:rPr>
        <w:t xml:space="preserve"> </w:t>
      </w:r>
      <w:r>
        <w:t>identify</w:t>
      </w:r>
      <w:r>
        <w:rPr>
          <w:spacing w:val="-6"/>
        </w:rPr>
        <w:t xml:space="preserve"> </w:t>
      </w:r>
      <w:r>
        <w:t>and</w:t>
      </w:r>
      <w:r>
        <w:rPr>
          <w:spacing w:val="-6"/>
        </w:rPr>
        <w:t xml:space="preserve"> </w:t>
      </w:r>
      <w:r>
        <w:t>stop</w:t>
      </w:r>
      <w:r>
        <w:rPr>
          <w:spacing w:val="-6"/>
        </w:rPr>
        <w:t xml:space="preserve"> </w:t>
      </w:r>
      <w:r>
        <w:t>potential</w:t>
      </w:r>
      <w:r>
        <w:rPr>
          <w:spacing w:val="-5"/>
        </w:rPr>
        <w:t xml:space="preserve"> </w:t>
      </w:r>
      <w:r>
        <w:t>threats</w:t>
      </w:r>
      <w:r>
        <w:rPr>
          <w:spacing w:val="-8"/>
        </w:rPr>
        <w:t xml:space="preserve"> </w:t>
      </w:r>
      <w:r>
        <w:t>before</w:t>
      </w:r>
      <w:r>
        <w:rPr>
          <w:spacing w:val="-8"/>
        </w:rPr>
        <w:t xml:space="preserve"> </w:t>
      </w:r>
      <w:r>
        <w:t>they</w:t>
      </w:r>
      <w:r>
        <w:rPr>
          <w:spacing w:val="-5"/>
        </w:rPr>
        <w:t xml:space="preserve"> </w:t>
      </w:r>
      <w:r>
        <w:t>do</w:t>
      </w:r>
      <w:r>
        <w:rPr>
          <w:spacing w:val="-6"/>
        </w:rPr>
        <w:t xml:space="preserve"> </w:t>
      </w:r>
      <w:r>
        <w:t>real</w:t>
      </w:r>
      <w:r>
        <w:rPr>
          <w:spacing w:val="-8"/>
        </w:rPr>
        <w:t xml:space="preserve"> </w:t>
      </w:r>
      <w:r>
        <w:t>harm.</w:t>
      </w:r>
    </w:p>
    <w:p w14:paraId="25D6017B">
      <w:pPr>
        <w:pStyle w:val="7"/>
        <w:spacing w:after="0" w:line="271" w:lineRule="auto"/>
        <w:jc w:val="both"/>
        <w:sectPr>
          <w:pgSz w:w="12240" w:h="15840"/>
          <w:pgMar w:top="1440" w:right="1417" w:bottom="1180" w:left="992" w:header="0" w:footer="986" w:gutter="0"/>
          <w:cols w:space="720" w:num="1"/>
        </w:sectPr>
      </w:pPr>
    </w:p>
    <w:p w14:paraId="45C98F08">
      <w:pPr>
        <w:pStyle w:val="3"/>
        <w:numPr>
          <w:ilvl w:val="1"/>
          <w:numId w:val="4"/>
        </w:numPr>
        <w:tabs>
          <w:tab w:val="left" w:pos="1289"/>
        </w:tabs>
        <w:spacing w:before="72" w:after="0" w:line="240" w:lineRule="auto"/>
        <w:ind w:left="1289" w:right="0" w:hanging="421"/>
        <w:jc w:val="left"/>
      </w:pPr>
      <w:r>
        <w:rPr>
          <w:spacing w:val="-4"/>
        </w:rPr>
        <w:t>FAMOUS</w:t>
      </w:r>
      <w:r>
        <w:rPr>
          <w:spacing w:val="-9"/>
        </w:rPr>
        <w:t xml:space="preserve"> </w:t>
      </w:r>
      <w:r>
        <w:rPr>
          <w:spacing w:val="-4"/>
        </w:rPr>
        <w:t>RANSOMWARE</w:t>
      </w:r>
      <w:r>
        <w:rPr>
          <w:spacing w:val="-15"/>
        </w:rPr>
        <w:t xml:space="preserve"> </w:t>
      </w:r>
      <w:r>
        <w:rPr>
          <w:spacing w:val="-4"/>
        </w:rPr>
        <w:t>ATTACKS</w:t>
      </w:r>
    </w:p>
    <w:p w14:paraId="2BB49F72">
      <w:pPr>
        <w:pStyle w:val="7"/>
        <w:spacing w:before="268"/>
        <w:rPr>
          <w:b/>
        </w:rPr>
      </w:pPr>
    </w:p>
    <w:p w14:paraId="16CF1C9F">
      <w:pPr>
        <w:pStyle w:val="4"/>
        <w:numPr>
          <w:ilvl w:val="0"/>
          <w:numId w:val="5"/>
        </w:numPr>
        <w:tabs>
          <w:tab w:val="left" w:pos="1157"/>
        </w:tabs>
        <w:spacing w:before="0" w:after="0" w:line="240" w:lineRule="auto"/>
        <w:ind w:left="1157" w:right="0" w:hanging="289"/>
        <w:jc w:val="left"/>
      </w:pPr>
      <w:r>
        <w:t>AIIMS</w:t>
      </w:r>
      <w:r>
        <w:rPr>
          <w:spacing w:val="-13"/>
        </w:rPr>
        <w:t xml:space="preserve"> </w:t>
      </w:r>
      <w:r>
        <w:t>Delhi</w:t>
      </w:r>
      <w:r>
        <w:rPr>
          <w:spacing w:val="-8"/>
        </w:rPr>
        <w:t xml:space="preserve"> </w:t>
      </w:r>
      <w:r>
        <w:t>Ransomware</w:t>
      </w:r>
      <w:r>
        <w:rPr>
          <w:spacing w:val="-17"/>
        </w:rPr>
        <w:t xml:space="preserve"> </w:t>
      </w:r>
      <w:r>
        <w:t>Attack</w:t>
      </w:r>
      <w:r>
        <w:rPr>
          <w:spacing w:val="-9"/>
        </w:rPr>
        <w:t xml:space="preserve"> </w:t>
      </w:r>
      <w:r>
        <w:t>(India,</w:t>
      </w:r>
      <w:r>
        <w:rPr>
          <w:spacing w:val="-11"/>
        </w:rPr>
        <w:t xml:space="preserve"> </w:t>
      </w:r>
      <w:r>
        <w:rPr>
          <w:spacing w:val="-2"/>
        </w:rPr>
        <w:t>2022)</w:t>
      </w:r>
    </w:p>
    <w:p w14:paraId="0709A645">
      <w:pPr>
        <w:pStyle w:val="7"/>
        <w:spacing w:before="125"/>
        <w:rPr>
          <w:b/>
        </w:rPr>
      </w:pPr>
    </w:p>
    <w:p w14:paraId="3ADCC071">
      <w:pPr>
        <w:pStyle w:val="9"/>
        <w:numPr>
          <w:ilvl w:val="1"/>
          <w:numId w:val="5"/>
        </w:numPr>
        <w:tabs>
          <w:tab w:val="left" w:pos="1588"/>
        </w:tabs>
        <w:spacing w:before="1" w:after="0" w:line="240" w:lineRule="auto"/>
        <w:ind w:left="1588" w:right="0" w:hanging="360"/>
        <w:jc w:val="left"/>
        <w:rPr>
          <w:sz w:val="28"/>
        </w:rPr>
      </w:pPr>
      <w:r>
        <w:rPr>
          <w:sz w:val="28"/>
        </w:rPr>
        <w:t>India’s</w:t>
      </w:r>
      <w:r>
        <w:rPr>
          <w:spacing w:val="-13"/>
          <w:sz w:val="28"/>
        </w:rPr>
        <w:t xml:space="preserve"> </w:t>
      </w:r>
      <w:r>
        <w:rPr>
          <w:sz w:val="28"/>
        </w:rPr>
        <w:t>top</w:t>
      </w:r>
      <w:r>
        <w:rPr>
          <w:spacing w:val="-11"/>
          <w:sz w:val="28"/>
        </w:rPr>
        <w:t xml:space="preserve"> </w:t>
      </w:r>
      <w:r>
        <w:rPr>
          <w:sz w:val="28"/>
        </w:rPr>
        <w:t>hospital</w:t>
      </w:r>
      <w:r>
        <w:rPr>
          <w:spacing w:val="-7"/>
          <w:sz w:val="28"/>
        </w:rPr>
        <w:t xml:space="preserve"> </w:t>
      </w:r>
      <w:r>
        <w:rPr>
          <w:sz w:val="28"/>
        </w:rPr>
        <w:t>suffered</w:t>
      </w:r>
      <w:r>
        <w:rPr>
          <w:spacing w:val="-7"/>
          <w:sz w:val="28"/>
        </w:rPr>
        <w:t xml:space="preserve"> </w:t>
      </w:r>
      <w:r>
        <w:rPr>
          <w:sz w:val="28"/>
        </w:rPr>
        <w:t>a</w:t>
      </w:r>
      <w:r>
        <w:rPr>
          <w:spacing w:val="-9"/>
          <w:sz w:val="28"/>
        </w:rPr>
        <w:t xml:space="preserve"> </w:t>
      </w:r>
      <w:r>
        <w:rPr>
          <w:sz w:val="28"/>
        </w:rPr>
        <w:t>major</w:t>
      </w:r>
      <w:r>
        <w:rPr>
          <w:spacing w:val="-8"/>
          <w:sz w:val="28"/>
        </w:rPr>
        <w:t xml:space="preserve"> </w:t>
      </w:r>
      <w:r>
        <w:rPr>
          <w:sz w:val="28"/>
        </w:rPr>
        <w:t>ransomware</w:t>
      </w:r>
      <w:r>
        <w:rPr>
          <w:spacing w:val="-7"/>
          <w:sz w:val="28"/>
        </w:rPr>
        <w:t xml:space="preserve"> </w:t>
      </w:r>
      <w:r>
        <w:rPr>
          <w:spacing w:val="-2"/>
          <w:sz w:val="28"/>
        </w:rPr>
        <w:t>attack.</w:t>
      </w:r>
    </w:p>
    <w:p w14:paraId="7EF7549F">
      <w:pPr>
        <w:pStyle w:val="7"/>
        <w:spacing w:before="125"/>
      </w:pPr>
    </w:p>
    <w:p w14:paraId="79188501">
      <w:pPr>
        <w:pStyle w:val="9"/>
        <w:numPr>
          <w:ilvl w:val="1"/>
          <w:numId w:val="5"/>
        </w:numPr>
        <w:tabs>
          <w:tab w:val="left" w:pos="1588"/>
        </w:tabs>
        <w:spacing w:before="0" w:after="0" w:line="240" w:lineRule="auto"/>
        <w:ind w:left="1588" w:right="0" w:hanging="360"/>
        <w:jc w:val="left"/>
        <w:rPr>
          <w:sz w:val="28"/>
        </w:rPr>
      </w:pPr>
      <w:r>
        <w:rPr>
          <w:sz w:val="28"/>
        </w:rPr>
        <w:t>Patient</w:t>
      </w:r>
      <w:r>
        <w:rPr>
          <w:spacing w:val="-6"/>
          <w:sz w:val="28"/>
        </w:rPr>
        <w:t xml:space="preserve"> </w:t>
      </w:r>
      <w:r>
        <w:rPr>
          <w:sz w:val="28"/>
        </w:rPr>
        <w:t>records</w:t>
      </w:r>
      <w:r>
        <w:rPr>
          <w:spacing w:val="-3"/>
          <w:sz w:val="28"/>
        </w:rPr>
        <w:t xml:space="preserve"> </w:t>
      </w:r>
      <w:r>
        <w:rPr>
          <w:sz w:val="28"/>
        </w:rPr>
        <w:t>and</w:t>
      </w:r>
      <w:r>
        <w:rPr>
          <w:spacing w:val="-3"/>
          <w:sz w:val="28"/>
        </w:rPr>
        <w:t xml:space="preserve"> </w:t>
      </w:r>
      <w:r>
        <w:rPr>
          <w:sz w:val="28"/>
        </w:rPr>
        <w:t>lab</w:t>
      </w:r>
      <w:r>
        <w:rPr>
          <w:spacing w:val="-3"/>
          <w:sz w:val="28"/>
        </w:rPr>
        <w:t xml:space="preserve"> </w:t>
      </w:r>
      <w:r>
        <w:rPr>
          <w:sz w:val="28"/>
        </w:rPr>
        <w:t>data</w:t>
      </w:r>
      <w:r>
        <w:rPr>
          <w:spacing w:val="-4"/>
          <w:sz w:val="28"/>
        </w:rPr>
        <w:t xml:space="preserve"> </w:t>
      </w:r>
      <w:r>
        <w:rPr>
          <w:sz w:val="28"/>
        </w:rPr>
        <w:t>were</w:t>
      </w:r>
      <w:r>
        <w:rPr>
          <w:spacing w:val="-7"/>
          <w:sz w:val="28"/>
        </w:rPr>
        <w:t xml:space="preserve"> </w:t>
      </w:r>
      <w:r>
        <w:rPr>
          <w:sz w:val="28"/>
        </w:rPr>
        <w:t>inaccessible</w:t>
      </w:r>
      <w:r>
        <w:rPr>
          <w:spacing w:val="-3"/>
          <w:sz w:val="28"/>
        </w:rPr>
        <w:t xml:space="preserve"> </w:t>
      </w:r>
      <w:r>
        <w:rPr>
          <w:sz w:val="28"/>
        </w:rPr>
        <w:t>for</w:t>
      </w:r>
      <w:r>
        <w:rPr>
          <w:spacing w:val="-4"/>
          <w:sz w:val="28"/>
        </w:rPr>
        <w:t xml:space="preserve"> </w:t>
      </w:r>
      <w:r>
        <w:rPr>
          <w:spacing w:val="-2"/>
          <w:sz w:val="28"/>
        </w:rPr>
        <w:t>weeks.</w:t>
      </w:r>
    </w:p>
    <w:p w14:paraId="0CEE5C94">
      <w:pPr>
        <w:pStyle w:val="7"/>
        <w:spacing w:before="125"/>
      </w:pPr>
    </w:p>
    <w:p w14:paraId="0A227CB1">
      <w:pPr>
        <w:pStyle w:val="9"/>
        <w:numPr>
          <w:ilvl w:val="1"/>
          <w:numId w:val="5"/>
        </w:numPr>
        <w:tabs>
          <w:tab w:val="left" w:pos="1588"/>
        </w:tabs>
        <w:spacing w:before="1" w:after="0" w:line="240" w:lineRule="auto"/>
        <w:ind w:left="1588" w:right="0" w:hanging="360"/>
        <w:jc w:val="left"/>
        <w:rPr>
          <w:sz w:val="28"/>
        </w:rPr>
      </w:pPr>
      <w:r>
        <w:rPr>
          <w:sz w:val="28"/>
        </w:rPr>
        <w:t>Highlighted</w:t>
      </w:r>
      <w:r>
        <w:rPr>
          <w:spacing w:val="-9"/>
          <w:sz w:val="28"/>
        </w:rPr>
        <w:t xml:space="preserve"> </w:t>
      </w:r>
      <w:r>
        <w:rPr>
          <w:sz w:val="28"/>
        </w:rPr>
        <w:t>weak</w:t>
      </w:r>
      <w:r>
        <w:rPr>
          <w:spacing w:val="-6"/>
          <w:sz w:val="28"/>
        </w:rPr>
        <w:t xml:space="preserve"> </w:t>
      </w:r>
      <w:r>
        <w:rPr>
          <w:sz w:val="28"/>
        </w:rPr>
        <w:t>cybersecurity</w:t>
      </w:r>
      <w:r>
        <w:rPr>
          <w:spacing w:val="-6"/>
          <w:sz w:val="28"/>
        </w:rPr>
        <w:t xml:space="preserve"> </w:t>
      </w:r>
      <w:r>
        <w:rPr>
          <w:sz w:val="28"/>
        </w:rPr>
        <w:t>in</w:t>
      </w:r>
      <w:r>
        <w:rPr>
          <w:spacing w:val="-6"/>
          <w:sz w:val="28"/>
        </w:rPr>
        <w:t xml:space="preserve"> </w:t>
      </w:r>
      <w:r>
        <w:rPr>
          <w:sz w:val="28"/>
        </w:rPr>
        <w:t>critical</w:t>
      </w:r>
      <w:r>
        <w:rPr>
          <w:spacing w:val="-9"/>
          <w:sz w:val="28"/>
        </w:rPr>
        <w:t xml:space="preserve"> </w:t>
      </w:r>
      <w:r>
        <w:rPr>
          <w:sz w:val="28"/>
        </w:rPr>
        <w:t>public</w:t>
      </w:r>
      <w:r>
        <w:rPr>
          <w:spacing w:val="-10"/>
          <w:sz w:val="28"/>
        </w:rPr>
        <w:t xml:space="preserve"> </w:t>
      </w:r>
      <w:r>
        <w:rPr>
          <w:sz w:val="28"/>
        </w:rPr>
        <w:t>health</w:t>
      </w:r>
      <w:r>
        <w:rPr>
          <w:spacing w:val="-9"/>
          <w:sz w:val="28"/>
        </w:rPr>
        <w:t xml:space="preserve"> </w:t>
      </w:r>
      <w:r>
        <w:rPr>
          <w:spacing w:val="-2"/>
          <w:sz w:val="28"/>
        </w:rPr>
        <w:t>infrastructure.</w:t>
      </w:r>
    </w:p>
    <w:p w14:paraId="060E955E">
      <w:pPr>
        <w:pStyle w:val="7"/>
      </w:pPr>
    </w:p>
    <w:p w14:paraId="2A4357C1">
      <w:pPr>
        <w:pStyle w:val="7"/>
        <w:spacing w:before="164"/>
      </w:pPr>
    </w:p>
    <w:p w14:paraId="4F543EA5">
      <w:pPr>
        <w:pStyle w:val="4"/>
        <w:numPr>
          <w:ilvl w:val="0"/>
          <w:numId w:val="5"/>
        </w:numPr>
        <w:tabs>
          <w:tab w:val="left" w:pos="1157"/>
        </w:tabs>
        <w:spacing w:before="0" w:after="0" w:line="240" w:lineRule="auto"/>
        <w:ind w:left="1157" w:right="0" w:hanging="289"/>
        <w:jc w:val="left"/>
      </w:pPr>
      <w:r>
        <w:t>Change</w:t>
      </w:r>
      <w:r>
        <w:rPr>
          <w:spacing w:val="-13"/>
        </w:rPr>
        <w:t xml:space="preserve"> </w:t>
      </w:r>
      <w:r>
        <w:t>Healthcare</w:t>
      </w:r>
      <w:r>
        <w:rPr>
          <w:spacing w:val="-18"/>
        </w:rPr>
        <w:t xml:space="preserve"> </w:t>
      </w:r>
      <w:r>
        <w:t>Attack</w:t>
      </w:r>
      <w:r>
        <w:rPr>
          <w:spacing w:val="-8"/>
        </w:rPr>
        <w:t xml:space="preserve"> </w:t>
      </w:r>
      <w:r>
        <w:t>(USA,</w:t>
      </w:r>
      <w:r>
        <w:rPr>
          <w:spacing w:val="-9"/>
        </w:rPr>
        <w:t xml:space="preserve"> </w:t>
      </w:r>
      <w:r>
        <w:rPr>
          <w:spacing w:val="-4"/>
        </w:rPr>
        <w:t>2024)</w:t>
      </w:r>
    </w:p>
    <w:p w14:paraId="46976BFE">
      <w:pPr>
        <w:pStyle w:val="7"/>
        <w:spacing w:before="125"/>
        <w:rPr>
          <w:b/>
        </w:rPr>
      </w:pPr>
    </w:p>
    <w:p w14:paraId="033AF303">
      <w:pPr>
        <w:pStyle w:val="9"/>
        <w:numPr>
          <w:ilvl w:val="1"/>
          <w:numId w:val="5"/>
        </w:numPr>
        <w:tabs>
          <w:tab w:val="left" w:pos="1588"/>
        </w:tabs>
        <w:spacing w:before="0" w:after="0" w:line="240" w:lineRule="auto"/>
        <w:ind w:left="1588" w:right="0" w:hanging="360"/>
        <w:jc w:val="left"/>
        <w:rPr>
          <w:sz w:val="28"/>
        </w:rPr>
      </w:pPr>
      <w:r>
        <w:rPr>
          <w:sz w:val="28"/>
        </w:rPr>
        <w:t>BlackCat/ALPHV</w:t>
      </w:r>
      <w:r>
        <w:rPr>
          <w:spacing w:val="-14"/>
          <w:sz w:val="28"/>
        </w:rPr>
        <w:t xml:space="preserve"> </w:t>
      </w:r>
      <w:r>
        <w:rPr>
          <w:sz w:val="28"/>
        </w:rPr>
        <w:t>group</w:t>
      </w:r>
      <w:r>
        <w:rPr>
          <w:spacing w:val="-5"/>
          <w:sz w:val="28"/>
        </w:rPr>
        <w:t xml:space="preserve"> </w:t>
      </w:r>
      <w:r>
        <w:rPr>
          <w:sz w:val="28"/>
        </w:rPr>
        <w:t>targeted</w:t>
      </w:r>
      <w:r>
        <w:rPr>
          <w:spacing w:val="-5"/>
          <w:sz w:val="28"/>
        </w:rPr>
        <w:t xml:space="preserve"> </w:t>
      </w:r>
      <w:r>
        <w:rPr>
          <w:sz w:val="28"/>
        </w:rPr>
        <w:t>a</w:t>
      </w:r>
      <w:r>
        <w:rPr>
          <w:spacing w:val="-7"/>
          <w:sz w:val="28"/>
        </w:rPr>
        <w:t xml:space="preserve"> </w:t>
      </w:r>
      <w:r>
        <w:rPr>
          <w:sz w:val="28"/>
        </w:rPr>
        <w:t>major</w:t>
      </w:r>
      <w:r>
        <w:rPr>
          <w:spacing w:val="-9"/>
          <w:sz w:val="28"/>
        </w:rPr>
        <w:t xml:space="preserve"> </w:t>
      </w:r>
      <w:r>
        <w:rPr>
          <w:sz w:val="28"/>
        </w:rPr>
        <w:t>healthcare</w:t>
      </w:r>
      <w:r>
        <w:rPr>
          <w:spacing w:val="-6"/>
          <w:sz w:val="28"/>
        </w:rPr>
        <w:t xml:space="preserve"> </w:t>
      </w:r>
      <w:r>
        <w:rPr>
          <w:sz w:val="28"/>
        </w:rPr>
        <w:t>IT</w:t>
      </w:r>
      <w:r>
        <w:rPr>
          <w:spacing w:val="-12"/>
          <w:sz w:val="28"/>
        </w:rPr>
        <w:t xml:space="preserve"> </w:t>
      </w:r>
      <w:r>
        <w:rPr>
          <w:spacing w:val="-2"/>
          <w:sz w:val="28"/>
        </w:rPr>
        <w:t>provider.</w:t>
      </w:r>
    </w:p>
    <w:p w14:paraId="7F9EEDD3">
      <w:pPr>
        <w:pStyle w:val="7"/>
        <w:spacing w:before="125"/>
      </w:pPr>
    </w:p>
    <w:p w14:paraId="6AC12300">
      <w:pPr>
        <w:pStyle w:val="9"/>
        <w:numPr>
          <w:ilvl w:val="1"/>
          <w:numId w:val="5"/>
        </w:numPr>
        <w:tabs>
          <w:tab w:val="left" w:pos="1588"/>
        </w:tabs>
        <w:spacing w:before="1" w:after="0" w:line="240" w:lineRule="auto"/>
        <w:ind w:left="1588" w:right="0" w:hanging="360"/>
        <w:jc w:val="left"/>
        <w:rPr>
          <w:sz w:val="28"/>
        </w:rPr>
      </w:pPr>
      <w:r>
        <w:rPr>
          <w:sz w:val="28"/>
        </w:rPr>
        <w:t>Ransom</w:t>
      </w:r>
      <w:r>
        <w:rPr>
          <w:spacing w:val="-4"/>
          <w:sz w:val="28"/>
        </w:rPr>
        <w:t xml:space="preserve"> </w:t>
      </w:r>
      <w:r>
        <w:rPr>
          <w:sz w:val="28"/>
        </w:rPr>
        <w:t>of</w:t>
      </w:r>
      <w:r>
        <w:rPr>
          <w:spacing w:val="-7"/>
          <w:sz w:val="28"/>
        </w:rPr>
        <w:t xml:space="preserve"> </w:t>
      </w:r>
      <w:r>
        <w:rPr>
          <w:sz w:val="28"/>
        </w:rPr>
        <w:t>$22</w:t>
      </w:r>
      <w:r>
        <w:rPr>
          <w:spacing w:val="-2"/>
          <w:sz w:val="28"/>
        </w:rPr>
        <w:t xml:space="preserve"> </w:t>
      </w:r>
      <w:r>
        <w:rPr>
          <w:sz w:val="28"/>
        </w:rPr>
        <w:t>million</w:t>
      </w:r>
      <w:r>
        <w:rPr>
          <w:spacing w:val="-3"/>
          <w:sz w:val="28"/>
        </w:rPr>
        <w:t xml:space="preserve"> </w:t>
      </w:r>
      <w:r>
        <w:rPr>
          <w:sz w:val="28"/>
        </w:rPr>
        <w:t>paid;</w:t>
      </w:r>
      <w:r>
        <w:rPr>
          <w:spacing w:val="-6"/>
          <w:sz w:val="28"/>
        </w:rPr>
        <w:t xml:space="preserve"> </w:t>
      </w:r>
      <w:r>
        <w:rPr>
          <w:sz w:val="28"/>
        </w:rPr>
        <w:t>total</w:t>
      </w:r>
      <w:r>
        <w:rPr>
          <w:spacing w:val="-3"/>
          <w:sz w:val="28"/>
        </w:rPr>
        <w:t xml:space="preserve"> </w:t>
      </w:r>
      <w:r>
        <w:rPr>
          <w:sz w:val="28"/>
        </w:rPr>
        <w:t>damage</w:t>
      </w:r>
      <w:r>
        <w:rPr>
          <w:spacing w:val="-6"/>
          <w:sz w:val="28"/>
        </w:rPr>
        <w:t xml:space="preserve"> </w:t>
      </w:r>
      <w:r>
        <w:rPr>
          <w:sz w:val="28"/>
        </w:rPr>
        <w:t>over</w:t>
      </w:r>
      <w:r>
        <w:rPr>
          <w:spacing w:val="-4"/>
          <w:sz w:val="28"/>
        </w:rPr>
        <w:t xml:space="preserve"> </w:t>
      </w:r>
      <w:r>
        <w:rPr>
          <w:sz w:val="28"/>
        </w:rPr>
        <w:t>$3</w:t>
      </w:r>
      <w:r>
        <w:rPr>
          <w:spacing w:val="-2"/>
          <w:sz w:val="28"/>
        </w:rPr>
        <w:t xml:space="preserve"> billion.</w:t>
      </w:r>
    </w:p>
    <w:p w14:paraId="30E6F734">
      <w:pPr>
        <w:pStyle w:val="7"/>
        <w:spacing w:before="127"/>
      </w:pPr>
    </w:p>
    <w:p w14:paraId="1C88BCCE">
      <w:pPr>
        <w:pStyle w:val="9"/>
        <w:numPr>
          <w:ilvl w:val="1"/>
          <w:numId w:val="5"/>
        </w:numPr>
        <w:tabs>
          <w:tab w:val="left" w:pos="1588"/>
        </w:tabs>
        <w:spacing w:before="1" w:after="0" w:line="240" w:lineRule="auto"/>
        <w:ind w:left="1588" w:right="0" w:hanging="360"/>
        <w:jc w:val="left"/>
        <w:rPr>
          <w:sz w:val="28"/>
        </w:rPr>
      </w:pPr>
      <w:r>
        <w:rPr>
          <w:sz w:val="28"/>
        </w:rPr>
        <w:t>Disrupted</w:t>
      </w:r>
      <w:r>
        <w:rPr>
          <w:spacing w:val="-7"/>
          <w:sz w:val="28"/>
        </w:rPr>
        <w:t xml:space="preserve"> </w:t>
      </w:r>
      <w:r>
        <w:rPr>
          <w:sz w:val="28"/>
        </w:rPr>
        <w:t>prescriptions</w:t>
      </w:r>
      <w:r>
        <w:rPr>
          <w:spacing w:val="-6"/>
          <w:sz w:val="28"/>
        </w:rPr>
        <w:t xml:space="preserve"> </w:t>
      </w:r>
      <w:r>
        <w:rPr>
          <w:sz w:val="28"/>
        </w:rPr>
        <w:t>and</w:t>
      </w:r>
      <w:r>
        <w:rPr>
          <w:spacing w:val="-6"/>
          <w:sz w:val="28"/>
        </w:rPr>
        <w:t xml:space="preserve"> </w:t>
      </w:r>
      <w:r>
        <w:rPr>
          <w:sz w:val="28"/>
        </w:rPr>
        <w:t>medical</w:t>
      </w:r>
      <w:r>
        <w:rPr>
          <w:spacing w:val="-6"/>
          <w:sz w:val="28"/>
        </w:rPr>
        <w:t xml:space="preserve"> </w:t>
      </w:r>
      <w:r>
        <w:rPr>
          <w:sz w:val="28"/>
        </w:rPr>
        <w:t>claims</w:t>
      </w:r>
      <w:r>
        <w:rPr>
          <w:spacing w:val="-6"/>
          <w:sz w:val="28"/>
        </w:rPr>
        <w:t xml:space="preserve"> </w:t>
      </w:r>
      <w:r>
        <w:rPr>
          <w:sz w:val="28"/>
        </w:rPr>
        <w:t>across</w:t>
      </w:r>
      <w:r>
        <w:rPr>
          <w:spacing w:val="-6"/>
          <w:sz w:val="28"/>
        </w:rPr>
        <w:t xml:space="preserve"> </w:t>
      </w:r>
      <w:r>
        <w:rPr>
          <w:sz w:val="28"/>
        </w:rPr>
        <w:t>the</w:t>
      </w:r>
      <w:r>
        <w:rPr>
          <w:spacing w:val="-7"/>
          <w:sz w:val="28"/>
        </w:rPr>
        <w:t xml:space="preserve"> </w:t>
      </w:r>
      <w:r>
        <w:rPr>
          <w:spacing w:val="-4"/>
          <w:sz w:val="28"/>
        </w:rPr>
        <w:t>U.S.</w:t>
      </w:r>
    </w:p>
    <w:p w14:paraId="08B00E0D">
      <w:pPr>
        <w:pStyle w:val="7"/>
      </w:pPr>
    </w:p>
    <w:p w14:paraId="515A7F6D">
      <w:pPr>
        <w:pStyle w:val="7"/>
        <w:spacing w:before="157"/>
      </w:pPr>
    </w:p>
    <w:p w14:paraId="6BF64B2D">
      <w:pPr>
        <w:pStyle w:val="4"/>
        <w:numPr>
          <w:ilvl w:val="0"/>
          <w:numId w:val="5"/>
        </w:numPr>
        <w:tabs>
          <w:tab w:val="left" w:pos="1157"/>
        </w:tabs>
        <w:spacing w:before="0" w:after="0" w:line="240" w:lineRule="auto"/>
        <w:ind w:left="1157" w:right="0" w:hanging="289"/>
        <w:jc w:val="left"/>
      </w:pPr>
      <w:r>
        <w:t>MOVEit</w:t>
      </w:r>
      <w:r>
        <w:rPr>
          <w:spacing w:val="-8"/>
        </w:rPr>
        <w:t xml:space="preserve"> </w:t>
      </w:r>
      <w:r>
        <w:t>Data</w:t>
      </w:r>
      <w:r>
        <w:rPr>
          <w:spacing w:val="-6"/>
        </w:rPr>
        <w:t xml:space="preserve"> </w:t>
      </w:r>
      <w:r>
        <w:t>Breach</w:t>
      </w:r>
      <w:r>
        <w:rPr>
          <w:spacing w:val="-7"/>
        </w:rPr>
        <w:t xml:space="preserve"> </w:t>
      </w:r>
      <w:r>
        <w:t>(Global,</w:t>
      </w:r>
      <w:r>
        <w:rPr>
          <w:spacing w:val="-8"/>
        </w:rPr>
        <w:t xml:space="preserve"> </w:t>
      </w:r>
      <w:r>
        <w:rPr>
          <w:spacing w:val="-2"/>
        </w:rPr>
        <w:t>2023)</w:t>
      </w:r>
    </w:p>
    <w:p w14:paraId="3E8EA26F">
      <w:pPr>
        <w:pStyle w:val="7"/>
        <w:spacing w:before="130"/>
        <w:rPr>
          <w:b/>
        </w:rPr>
      </w:pPr>
    </w:p>
    <w:p w14:paraId="75D3316C">
      <w:pPr>
        <w:pStyle w:val="9"/>
        <w:numPr>
          <w:ilvl w:val="1"/>
          <w:numId w:val="5"/>
        </w:numPr>
        <w:tabs>
          <w:tab w:val="left" w:pos="1588"/>
        </w:tabs>
        <w:spacing w:before="0" w:after="0" w:line="240" w:lineRule="auto"/>
        <w:ind w:left="1588" w:right="0" w:hanging="360"/>
        <w:jc w:val="left"/>
        <w:rPr>
          <w:sz w:val="28"/>
        </w:rPr>
      </w:pPr>
      <w:r>
        <w:rPr>
          <w:sz w:val="28"/>
        </w:rPr>
        <w:t>Clop</w:t>
      </w:r>
      <w:r>
        <w:rPr>
          <w:spacing w:val="-8"/>
          <w:sz w:val="28"/>
        </w:rPr>
        <w:t xml:space="preserve"> </w:t>
      </w:r>
      <w:r>
        <w:rPr>
          <w:sz w:val="28"/>
        </w:rPr>
        <w:t>ransomware</w:t>
      </w:r>
      <w:r>
        <w:rPr>
          <w:spacing w:val="-6"/>
          <w:sz w:val="28"/>
        </w:rPr>
        <w:t xml:space="preserve"> </w:t>
      </w:r>
      <w:r>
        <w:rPr>
          <w:sz w:val="28"/>
        </w:rPr>
        <w:t>gang</w:t>
      </w:r>
      <w:r>
        <w:rPr>
          <w:spacing w:val="-5"/>
          <w:sz w:val="28"/>
        </w:rPr>
        <w:t xml:space="preserve"> </w:t>
      </w:r>
      <w:r>
        <w:rPr>
          <w:sz w:val="28"/>
        </w:rPr>
        <w:t>exploited</w:t>
      </w:r>
      <w:r>
        <w:rPr>
          <w:spacing w:val="-5"/>
          <w:sz w:val="28"/>
        </w:rPr>
        <w:t xml:space="preserve"> </w:t>
      </w:r>
      <w:r>
        <w:rPr>
          <w:sz w:val="28"/>
        </w:rPr>
        <w:t>a</w:t>
      </w:r>
      <w:r>
        <w:rPr>
          <w:spacing w:val="-7"/>
          <w:sz w:val="28"/>
        </w:rPr>
        <w:t xml:space="preserve"> </w:t>
      </w:r>
      <w:r>
        <w:rPr>
          <w:sz w:val="28"/>
        </w:rPr>
        <w:t>software</w:t>
      </w:r>
      <w:r>
        <w:rPr>
          <w:spacing w:val="-6"/>
          <w:sz w:val="28"/>
        </w:rPr>
        <w:t xml:space="preserve"> </w:t>
      </w:r>
      <w:r>
        <w:rPr>
          <w:spacing w:val="-2"/>
          <w:sz w:val="28"/>
        </w:rPr>
        <w:t>vulnerability.</w:t>
      </w:r>
    </w:p>
    <w:p w14:paraId="1581D3BE">
      <w:pPr>
        <w:pStyle w:val="7"/>
        <w:spacing w:before="125"/>
      </w:pPr>
    </w:p>
    <w:p w14:paraId="70D0F36C">
      <w:pPr>
        <w:pStyle w:val="9"/>
        <w:numPr>
          <w:ilvl w:val="1"/>
          <w:numId w:val="5"/>
        </w:numPr>
        <w:tabs>
          <w:tab w:val="left" w:pos="1588"/>
        </w:tabs>
        <w:spacing w:before="0" w:after="0" w:line="271" w:lineRule="auto"/>
        <w:ind w:left="1588" w:right="12" w:hanging="360"/>
        <w:jc w:val="left"/>
        <w:rPr>
          <w:sz w:val="28"/>
        </w:rPr>
      </w:pPr>
      <w:r>
        <w:rPr>
          <w:sz w:val="28"/>
        </w:rPr>
        <w:t>Affected</w:t>
      </w:r>
      <w:r>
        <w:rPr>
          <w:spacing w:val="40"/>
          <w:sz w:val="28"/>
        </w:rPr>
        <w:t xml:space="preserve"> </w:t>
      </w:r>
      <w:r>
        <w:rPr>
          <w:sz w:val="28"/>
        </w:rPr>
        <w:t>over</w:t>
      </w:r>
      <w:r>
        <w:rPr>
          <w:spacing w:val="40"/>
          <w:sz w:val="28"/>
        </w:rPr>
        <w:t xml:space="preserve"> </w:t>
      </w:r>
      <w:r>
        <w:rPr>
          <w:sz w:val="28"/>
        </w:rPr>
        <w:t>2,700</w:t>
      </w:r>
      <w:r>
        <w:rPr>
          <w:spacing w:val="40"/>
          <w:sz w:val="28"/>
        </w:rPr>
        <w:t xml:space="preserve"> </w:t>
      </w:r>
      <w:r>
        <w:rPr>
          <w:sz w:val="28"/>
        </w:rPr>
        <w:t>organization’s,</w:t>
      </w:r>
      <w:r>
        <w:rPr>
          <w:spacing w:val="40"/>
          <w:sz w:val="28"/>
        </w:rPr>
        <w:t xml:space="preserve"> </w:t>
      </w:r>
      <w:r>
        <w:rPr>
          <w:sz w:val="28"/>
        </w:rPr>
        <w:t>including</w:t>
      </w:r>
      <w:r>
        <w:rPr>
          <w:spacing w:val="40"/>
          <w:sz w:val="28"/>
        </w:rPr>
        <w:t xml:space="preserve"> </w:t>
      </w:r>
      <w:r>
        <w:rPr>
          <w:sz w:val="28"/>
        </w:rPr>
        <w:t>BBC</w:t>
      </w:r>
      <w:r>
        <w:rPr>
          <w:spacing w:val="40"/>
          <w:sz w:val="28"/>
        </w:rPr>
        <w:t xml:space="preserve"> </w:t>
      </w:r>
      <w:r>
        <w:rPr>
          <w:sz w:val="28"/>
        </w:rPr>
        <w:t>and</w:t>
      </w:r>
      <w:r>
        <w:rPr>
          <w:spacing w:val="40"/>
          <w:sz w:val="28"/>
        </w:rPr>
        <w:t xml:space="preserve"> </w:t>
      </w:r>
      <w:r>
        <w:rPr>
          <w:sz w:val="28"/>
        </w:rPr>
        <w:t>U.S.</w:t>
      </w:r>
      <w:r>
        <w:rPr>
          <w:spacing w:val="40"/>
          <w:sz w:val="28"/>
        </w:rPr>
        <w:t xml:space="preserve"> </w:t>
      </w:r>
      <w:r>
        <w:rPr>
          <w:sz w:val="28"/>
        </w:rPr>
        <w:t>Dept.</w:t>
      </w:r>
      <w:r>
        <w:rPr>
          <w:spacing w:val="40"/>
          <w:sz w:val="28"/>
        </w:rPr>
        <w:t xml:space="preserve"> </w:t>
      </w:r>
      <w:r>
        <w:rPr>
          <w:sz w:val="28"/>
        </w:rPr>
        <w:t xml:space="preserve">of </w:t>
      </w:r>
      <w:r>
        <w:rPr>
          <w:spacing w:val="-2"/>
          <w:sz w:val="28"/>
        </w:rPr>
        <w:t>Energy.</w:t>
      </w:r>
    </w:p>
    <w:p w14:paraId="377C4E69">
      <w:pPr>
        <w:pStyle w:val="7"/>
        <w:spacing w:before="85"/>
      </w:pPr>
    </w:p>
    <w:p w14:paraId="49B63105">
      <w:pPr>
        <w:pStyle w:val="9"/>
        <w:numPr>
          <w:ilvl w:val="1"/>
          <w:numId w:val="5"/>
        </w:numPr>
        <w:tabs>
          <w:tab w:val="left" w:pos="1588"/>
        </w:tabs>
        <w:spacing w:before="0" w:after="0" w:line="240" w:lineRule="auto"/>
        <w:ind w:left="1588" w:right="0" w:hanging="360"/>
        <w:jc w:val="left"/>
        <w:rPr>
          <w:sz w:val="28"/>
        </w:rPr>
      </w:pPr>
      <w:r>
        <w:rPr>
          <w:sz w:val="28"/>
        </w:rPr>
        <w:t>Exposed</w:t>
      </w:r>
      <w:r>
        <w:rPr>
          <w:spacing w:val="-6"/>
          <w:sz w:val="28"/>
        </w:rPr>
        <w:t xml:space="preserve"> </w:t>
      </w:r>
      <w:r>
        <w:rPr>
          <w:sz w:val="28"/>
        </w:rPr>
        <w:t>data</w:t>
      </w:r>
      <w:r>
        <w:rPr>
          <w:spacing w:val="-4"/>
          <w:sz w:val="28"/>
        </w:rPr>
        <w:t xml:space="preserve"> </w:t>
      </w:r>
      <w:r>
        <w:rPr>
          <w:sz w:val="28"/>
        </w:rPr>
        <w:t>of</w:t>
      </w:r>
      <w:r>
        <w:rPr>
          <w:spacing w:val="-6"/>
          <w:sz w:val="28"/>
        </w:rPr>
        <w:t xml:space="preserve"> </w:t>
      </w:r>
      <w:r>
        <w:rPr>
          <w:sz w:val="28"/>
        </w:rPr>
        <w:t>93</w:t>
      </w:r>
      <w:r>
        <w:rPr>
          <w:spacing w:val="-6"/>
          <w:sz w:val="28"/>
        </w:rPr>
        <w:t xml:space="preserve"> </w:t>
      </w:r>
      <w:r>
        <w:rPr>
          <w:sz w:val="28"/>
        </w:rPr>
        <w:t>million</w:t>
      </w:r>
      <w:r>
        <w:rPr>
          <w:spacing w:val="-3"/>
          <w:sz w:val="28"/>
        </w:rPr>
        <w:t xml:space="preserve"> </w:t>
      </w:r>
      <w:r>
        <w:rPr>
          <w:sz w:val="28"/>
        </w:rPr>
        <w:t>people</w:t>
      </w:r>
      <w:r>
        <w:rPr>
          <w:spacing w:val="-3"/>
          <w:sz w:val="28"/>
        </w:rPr>
        <w:t xml:space="preserve"> </w:t>
      </w:r>
      <w:r>
        <w:rPr>
          <w:spacing w:val="-2"/>
          <w:sz w:val="28"/>
        </w:rPr>
        <w:t>worldwide.</w:t>
      </w:r>
    </w:p>
    <w:p w14:paraId="1EEC50CF">
      <w:pPr>
        <w:pStyle w:val="9"/>
        <w:spacing w:after="0" w:line="240" w:lineRule="auto"/>
        <w:jc w:val="left"/>
        <w:rPr>
          <w:sz w:val="28"/>
        </w:rPr>
        <w:sectPr>
          <w:pgSz w:w="12240" w:h="15840"/>
          <w:pgMar w:top="1440" w:right="1417" w:bottom="1180" w:left="992" w:header="0" w:footer="986" w:gutter="0"/>
          <w:cols w:space="720" w:num="1"/>
        </w:sectPr>
      </w:pPr>
    </w:p>
    <w:p w14:paraId="2625FA2F">
      <w:pPr>
        <w:pStyle w:val="3"/>
        <w:numPr>
          <w:ilvl w:val="1"/>
          <w:numId w:val="4"/>
        </w:numPr>
        <w:tabs>
          <w:tab w:val="left" w:pos="876"/>
        </w:tabs>
        <w:spacing w:before="72" w:after="0" w:line="240" w:lineRule="auto"/>
        <w:ind w:left="876" w:right="0" w:hanging="428"/>
        <w:jc w:val="left"/>
      </w:pPr>
      <w:r>
        <w:rPr>
          <w:spacing w:val="-2"/>
        </w:rPr>
        <w:t>IMPACT</w:t>
      </w:r>
      <w:r>
        <w:rPr>
          <w:spacing w:val="-15"/>
        </w:rPr>
        <w:t xml:space="preserve"> </w:t>
      </w:r>
      <w:r>
        <w:rPr>
          <w:spacing w:val="-2"/>
        </w:rPr>
        <w:t>OF</w:t>
      </w:r>
      <w:r>
        <w:rPr>
          <w:spacing w:val="-15"/>
        </w:rPr>
        <w:t xml:space="preserve"> </w:t>
      </w:r>
      <w:r>
        <w:rPr>
          <w:spacing w:val="-2"/>
        </w:rPr>
        <w:t>RANSOMWARE</w:t>
      </w:r>
    </w:p>
    <w:p w14:paraId="612DFB34">
      <w:pPr>
        <w:pStyle w:val="7"/>
        <w:spacing w:before="110"/>
        <w:rPr>
          <w:b/>
        </w:rPr>
      </w:pPr>
    </w:p>
    <w:p w14:paraId="163A884B">
      <w:pPr>
        <w:pStyle w:val="7"/>
        <w:spacing w:line="271" w:lineRule="auto"/>
        <w:ind w:left="803" w:right="4" w:firstLine="407"/>
        <w:jc w:val="both"/>
      </w:pPr>
      <w:r>
        <w:t>Ransomware</w:t>
      </w:r>
      <w:r>
        <w:rPr>
          <w:spacing w:val="-11"/>
        </w:rPr>
        <w:t xml:space="preserve"> </w:t>
      </w:r>
      <w:r>
        <w:t>attacks</w:t>
      </w:r>
      <w:r>
        <w:rPr>
          <w:spacing w:val="-10"/>
        </w:rPr>
        <w:t xml:space="preserve"> </w:t>
      </w:r>
      <w:r>
        <w:t>cause</w:t>
      </w:r>
      <w:r>
        <w:rPr>
          <w:spacing w:val="-11"/>
        </w:rPr>
        <w:t xml:space="preserve"> </w:t>
      </w:r>
      <w:r>
        <w:t>significant</w:t>
      </w:r>
      <w:r>
        <w:rPr>
          <w:spacing w:val="-12"/>
        </w:rPr>
        <w:t xml:space="preserve"> </w:t>
      </w:r>
      <w:r>
        <w:t>disruption</w:t>
      </w:r>
      <w:r>
        <w:rPr>
          <w:spacing w:val="-10"/>
        </w:rPr>
        <w:t xml:space="preserve"> </w:t>
      </w:r>
      <w:r>
        <w:t>by</w:t>
      </w:r>
      <w:r>
        <w:rPr>
          <w:spacing w:val="-10"/>
        </w:rPr>
        <w:t xml:space="preserve"> </w:t>
      </w:r>
      <w:r>
        <w:t>locking</w:t>
      </w:r>
      <w:r>
        <w:rPr>
          <w:spacing w:val="-10"/>
        </w:rPr>
        <w:t xml:space="preserve"> </w:t>
      </w:r>
      <w:r>
        <w:t>users</w:t>
      </w:r>
      <w:r>
        <w:rPr>
          <w:spacing w:val="-12"/>
        </w:rPr>
        <w:t xml:space="preserve"> </w:t>
      </w:r>
      <w:r>
        <w:t>out</w:t>
      </w:r>
      <w:r>
        <w:rPr>
          <w:spacing w:val="-10"/>
        </w:rPr>
        <w:t xml:space="preserve"> </w:t>
      </w:r>
      <w:r>
        <w:t>of</w:t>
      </w:r>
      <w:r>
        <w:rPr>
          <w:spacing w:val="-12"/>
        </w:rPr>
        <w:t xml:space="preserve"> </w:t>
      </w:r>
      <w:r>
        <w:t>their important files and systems. This loss of access can last from hours to weeks, depending on the severity of the attack and the victim’s ability to recover data. For businesses and government agencies, such disruptions can halt daily operations, delay critical services, and cause widespread inconvenience. In sectors like healthcare, where timely access to data is life-saving, ransomware attacks can have serious consequences on patient care and safety.</w:t>
      </w:r>
    </w:p>
    <w:p w14:paraId="6E6D3C06">
      <w:pPr>
        <w:pStyle w:val="7"/>
        <w:spacing w:before="50"/>
      </w:pPr>
    </w:p>
    <w:p w14:paraId="19730186">
      <w:pPr>
        <w:pStyle w:val="7"/>
        <w:spacing w:line="271" w:lineRule="auto"/>
        <w:ind w:left="803" w:right="8" w:firstLine="407"/>
        <w:jc w:val="both"/>
      </w:pPr>
      <w:r>
        <w:t>Financially, ransomware imposes heavy burdens beyond just the ransom amount demanded by attackers. Victims often face costs related to system recovery, hiring cybersecurity experts, and legal compliance. Moreover, these attacks</w:t>
      </w:r>
      <w:r>
        <w:rPr>
          <w:spacing w:val="-18"/>
        </w:rPr>
        <w:t xml:space="preserve"> </w:t>
      </w:r>
      <w:r>
        <w:t>damage</w:t>
      </w:r>
      <w:r>
        <w:rPr>
          <w:spacing w:val="-17"/>
        </w:rPr>
        <w:t xml:space="preserve"> </w:t>
      </w:r>
      <w:r>
        <w:t>the</w:t>
      </w:r>
      <w:r>
        <w:rPr>
          <w:spacing w:val="-18"/>
        </w:rPr>
        <w:t xml:space="preserve"> </w:t>
      </w:r>
      <w:r>
        <w:t>reputation</w:t>
      </w:r>
      <w:r>
        <w:rPr>
          <w:spacing w:val="-17"/>
        </w:rPr>
        <w:t xml:space="preserve"> </w:t>
      </w:r>
      <w:r>
        <w:t>of</w:t>
      </w:r>
      <w:r>
        <w:rPr>
          <w:spacing w:val="-18"/>
        </w:rPr>
        <w:t xml:space="preserve"> </w:t>
      </w:r>
      <w:r>
        <w:t>organizations,</w:t>
      </w:r>
      <w:r>
        <w:rPr>
          <w:spacing w:val="-17"/>
        </w:rPr>
        <w:t xml:space="preserve"> </w:t>
      </w:r>
      <w:r>
        <w:t>shaking</w:t>
      </w:r>
      <w:r>
        <w:rPr>
          <w:spacing w:val="-18"/>
        </w:rPr>
        <w:t xml:space="preserve"> </w:t>
      </w:r>
      <w:r>
        <w:t>the</w:t>
      </w:r>
      <w:r>
        <w:rPr>
          <w:spacing w:val="-17"/>
        </w:rPr>
        <w:t xml:space="preserve"> </w:t>
      </w:r>
      <w:r>
        <w:t>trust</w:t>
      </w:r>
      <w:r>
        <w:rPr>
          <w:spacing w:val="-18"/>
        </w:rPr>
        <w:t xml:space="preserve"> </w:t>
      </w:r>
      <w:r>
        <w:t>of</w:t>
      </w:r>
      <w:r>
        <w:rPr>
          <w:spacing w:val="-17"/>
        </w:rPr>
        <w:t xml:space="preserve"> </w:t>
      </w:r>
      <w:r>
        <w:t>customers</w:t>
      </w:r>
      <w:r>
        <w:rPr>
          <w:spacing w:val="-18"/>
        </w:rPr>
        <w:t xml:space="preserve"> </w:t>
      </w:r>
      <w:r>
        <w:t>and citizens. Personal data stolen during attacks may be leaked or sold, leading to identity</w:t>
      </w:r>
      <w:r>
        <w:rPr>
          <w:spacing w:val="-6"/>
        </w:rPr>
        <w:t xml:space="preserve"> </w:t>
      </w:r>
      <w:r>
        <w:t>theft</w:t>
      </w:r>
      <w:r>
        <w:rPr>
          <w:spacing w:val="-5"/>
        </w:rPr>
        <w:t xml:space="preserve"> </w:t>
      </w:r>
      <w:r>
        <w:t>and</w:t>
      </w:r>
      <w:r>
        <w:rPr>
          <w:spacing w:val="-6"/>
        </w:rPr>
        <w:t xml:space="preserve"> </w:t>
      </w:r>
      <w:r>
        <w:t>fraud</w:t>
      </w:r>
      <w:r>
        <w:rPr>
          <w:spacing w:val="-6"/>
        </w:rPr>
        <w:t xml:space="preserve"> </w:t>
      </w:r>
      <w:r>
        <w:t>long</w:t>
      </w:r>
      <w:r>
        <w:rPr>
          <w:spacing w:val="-6"/>
        </w:rPr>
        <w:t xml:space="preserve"> </w:t>
      </w:r>
      <w:r>
        <w:t>after</w:t>
      </w:r>
      <w:r>
        <w:rPr>
          <w:spacing w:val="-8"/>
        </w:rPr>
        <w:t xml:space="preserve"> </w:t>
      </w:r>
      <w:r>
        <w:t>the</w:t>
      </w:r>
      <w:r>
        <w:rPr>
          <w:spacing w:val="-6"/>
        </w:rPr>
        <w:t xml:space="preserve"> </w:t>
      </w:r>
      <w:r>
        <w:t>initial</w:t>
      </w:r>
      <w:r>
        <w:rPr>
          <w:spacing w:val="-7"/>
        </w:rPr>
        <w:t xml:space="preserve"> </w:t>
      </w:r>
      <w:r>
        <w:t>breach.</w:t>
      </w:r>
      <w:r>
        <w:rPr>
          <w:spacing w:val="-7"/>
        </w:rPr>
        <w:t xml:space="preserve"> </w:t>
      </w:r>
      <w:r>
        <w:t>Overall,</w:t>
      </w:r>
      <w:r>
        <w:rPr>
          <w:spacing w:val="-7"/>
        </w:rPr>
        <w:t xml:space="preserve"> </w:t>
      </w:r>
      <w:r>
        <w:t>ransomware</w:t>
      </w:r>
      <w:r>
        <w:rPr>
          <w:spacing w:val="-8"/>
        </w:rPr>
        <w:t xml:space="preserve"> </w:t>
      </w:r>
      <w:r>
        <w:t>poses</w:t>
      </w:r>
      <w:r>
        <w:rPr>
          <w:spacing w:val="-6"/>
        </w:rPr>
        <w:t xml:space="preserve"> </w:t>
      </w:r>
      <w:r>
        <w:t>a growing</w:t>
      </w:r>
      <w:r>
        <w:rPr>
          <w:spacing w:val="-7"/>
        </w:rPr>
        <w:t xml:space="preserve"> </w:t>
      </w:r>
      <w:r>
        <w:t>threat</w:t>
      </w:r>
      <w:r>
        <w:rPr>
          <w:spacing w:val="-7"/>
        </w:rPr>
        <w:t xml:space="preserve"> </w:t>
      </w:r>
      <w:r>
        <w:t>that</w:t>
      </w:r>
      <w:r>
        <w:rPr>
          <w:spacing w:val="-7"/>
        </w:rPr>
        <w:t xml:space="preserve"> </w:t>
      </w:r>
      <w:r>
        <w:t>affects</w:t>
      </w:r>
      <w:r>
        <w:rPr>
          <w:spacing w:val="-7"/>
        </w:rPr>
        <w:t xml:space="preserve"> </w:t>
      </w:r>
      <w:r>
        <w:t>not</w:t>
      </w:r>
      <w:r>
        <w:rPr>
          <w:spacing w:val="-7"/>
        </w:rPr>
        <w:t xml:space="preserve"> </w:t>
      </w:r>
      <w:r>
        <w:t>only</w:t>
      </w:r>
      <w:r>
        <w:rPr>
          <w:spacing w:val="-7"/>
        </w:rPr>
        <w:t xml:space="preserve"> </w:t>
      </w:r>
      <w:r>
        <w:t>money</w:t>
      </w:r>
      <w:r>
        <w:rPr>
          <w:spacing w:val="-9"/>
        </w:rPr>
        <w:t xml:space="preserve"> </w:t>
      </w:r>
      <w:r>
        <w:t>and</w:t>
      </w:r>
      <w:r>
        <w:rPr>
          <w:spacing w:val="-7"/>
        </w:rPr>
        <w:t xml:space="preserve"> </w:t>
      </w:r>
      <w:r>
        <w:t>data</w:t>
      </w:r>
      <w:r>
        <w:rPr>
          <w:spacing w:val="-8"/>
        </w:rPr>
        <w:t xml:space="preserve"> </w:t>
      </w:r>
      <w:r>
        <w:t>but</w:t>
      </w:r>
      <w:r>
        <w:rPr>
          <w:spacing w:val="-7"/>
        </w:rPr>
        <w:t xml:space="preserve"> </w:t>
      </w:r>
      <w:r>
        <w:t>also</w:t>
      </w:r>
      <w:r>
        <w:rPr>
          <w:spacing w:val="-7"/>
        </w:rPr>
        <w:t xml:space="preserve"> </w:t>
      </w:r>
      <w:r>
        <w:t>the</w:t>
      </w:r>
      <w:r>
        <w:rPr>
          <w:spacing w:val="-8"/>
        </w:rPr>
        <w:t xml:space="preserve"> </w:t>
      </w:r>
      <w:r>
        <w:t>very</w:t>
      </w:r>
      <w:r>
        <w:rPr>
          <w:spacing w:val="-7"/>
        </w:rPr>
        <w:t xml:space="preserve"> </w:t>
      </w:r>
      <w:r>
        <w:t>functioning and credibility of organizations.</w:t>
      </w:r>
    </w:p>
    <w:p w14:paraId="57954EA9">
      <w:pPr>
        <w:pStyle w:val="7"/>
        <w:spacing w:after="0" w:line="271" w:lineRule="auto"/>
        <w:jc w:val="both"/>
        <w:sectPr>
          <w:pgSz w:w="12240" w:h="15840"/>
          <w:pgMar w:top="1440" w:right="1417" w:bottom="1180" w:left="992" w:header="0" w:footer="986" w:gutter="0"/>
          <w:cols w:space="720" w:num="1"/>
        </w:sectPr>
      </w:pPr>
    </w:p>
    <w:p w14:paraId="691536B9">
      <w:pPr>
        <w:pStyle w:val="3"/>
        <w:spacing w:line="396" w:lineRule="auto"/>
        <w:ind w:left="3607" w:right="1997" w:firstLine="626"/>
      </w:pPr>
      <w:r>
        <w:t xml:space="preserve">CHAPTER – 2 </w:t>
      </w:r>
      <w:r>
        <w:rPr>
          <w:spacing w:val="-2"/>
        </w:rPr>
        <w:t>LITERATURE</w:t>
      </w:r>
      <w:r>
        <w:rPr>
          <w:spacing w:val="-16"/>
        </w:rPr>
        <w:t xml:space="preserve"> </w:t>
      </w:r>
      <w:r>
        <w:rPr>
          <w:spacing w:val="-2"/>
        </w:rPr>
        <w:t>SURVEY</w:t>
      </w:r>
    </w:p>
    <w:p w14:paraId="3C56F5A7">
      <w:pPr>
        <w:pStyle w:val="7"/>
        <w:spacing w:before="204"/>
        <w:rPr>
          <w:b/>
        </w:rPr>
      </w:pPr>
    </w:p>
    <w:p w14:paraId="23D99E2C">
      <w:pPr>
        <w:pStyle w:val="9"/>
        <w:numPr>
          <w:ilvl w:val="1"/>
          <w:numId w:val="6"/>
        </w:numPr>
        <w:tabs>
          <w:tab w:val="left" w:pos="855"/>
        </w:tabs>
        <w:spacing w:before="1" w:after="0" w:line="240" w:lineRule="auto"/>
        <w:ind w:left="855" w:right="0" w:hanging="421"/>
        <w:jc w:val="left"/>
        <w:rPr>
          <w:b/>
          <w:sz w:val="28"/>
        </w:rPr>
      </w:pPr>
      <w:r>
        <w:rPr>
          <w:b/>
          <w:spacing w:val="-2"/>
          <w:sz w:val="28"/>
        </w:rPr>
        <w:t>LITERATURE</w:t>
      </w:r>
      <w:r>
        <w:rPr>
          <w:b/>
          <w:spacing w:val="-10"/>
          <w:sz w:val="28"/>
        </w:rPr>
        <w:t xml:space="preserve"> </w:t>
      </w:r>
      <w:r>
        <w:rPr>
          <w:b/>
          <w:spacing w:val="-2"/>
          <w:sz w:val="28"/>
        </w:rPr>
        <w:t>SURVEY</w:t>
      </w:r>
      <w:r>
        <w:rPr>
          <w:b/>
          <w:spacing w:val="-15"/>
          <w:sz w:val="28"/>
        </w:rPr>
        <w:t xml:space="preserve"> </w:t>
      </w:r>
      <w:r>
        <w:rPr>
          <w:b/>
          <w:spacing w:val="-2"/>
          <w:sz w:val="28"/>
        </w:rPr>
        <w:t>OF</w:t>
      </w:r>
      <w:r>
        <w:rPr>
          <w:b/>
          <w:spacing w:val="-15"/>
          <w:sz w:val="28"/>
        </w:rPr>
        <w:t xml:space="preserve"> </w:t>
      </w:r>
      <w:r>
        <w:rPr>
          <w:b/>
          <w:spacing w:val="-2"/>
          <w:sz w:val="28"/>
        </w:rPr>
        <w:t>RANSOMWARE</w:t>
      </w:r>
    </w:p>
    <w:p w14:paraId="5AD323F1">
      <w:pPr>
        <w:pStyle w:val="7"/>
        <w:rPr>
          <w:b/>
        </w:rPr>
      </w:pPr>
    </w:p>
    <w:p w14:paraId="7C1B283A">
      <w:pPr>
        <w:pStyle w:val="7"/>
        <w:spacing w:before="92"/>
        <w:rPr>
          <w:b/>
        </w:rPr>
      </w:pPr>
    </w:p>
    <w:p w14:paraId="7C3F4217">
      <w:pPr>
        <w:pStyle w:val="4"/>
        <w:numPr>
          <w:ilvl w:val="0"/>
          <w:numId w:val="7"/>
        </w:numPr>
        <w:tabs>
          <w:tab w:val="left" w:pos="443"/>
          <w:tab w:val="left" w:pos="642"/>
        </w:tabs>
        <w:spacing w:before="0" w:after="0" w:line="268" w:lineRule="auto"/>
        <w:ind w:left="443" w:right="313" w:hanging="10"/>
        <w:jc w:val="left"/>
      </w:pPr>
      <w:r>
        <w:t>Enhancement</w:t>
      </w:r>
      <w:r>
        <w:rPr>
          <w:spacing w:val="-9"/>
        </w:rPr>
        <w:t xml:space="preserve"> </w:t>
      </w:r>
      <w:r>
        <w:t>of</w:t>
      </w:r>
      <w:r>
        <w:rPr>
          <w:spacing w:val="-6"/>
        </w:rPr>
        <w:t xml:space="preserve"> </w:t>
      </w:r>
      <w:r>
        <w:t>Cybersecurity</w:t>
      </w:r>
      <w:r>
        <w:rPr>
          <w:spacing w:val="-5"/>
        </w:rPr>
        <w:t xml:space="preserve"> </w:t>
      </w:r>
      <w:r>
        <w:t>with</w:t>
      </w:r>
      <w:r>
        <w:rPr>
          <w:spacing w:val="-6"/>
        </w:rPr>
        <w:t xml:space="preserve"> </w:t>
      </w:r>
      <w:r>
        <w:t>Ransomware</w:t>
      </w:r>
      <w:r>
        <w:rPr>
          <w:spacing w:val="-6"/>
        </w:rPr>
        <w:t xml:space="preserve"> </w:t>
      </w:r>
      <w:r>
        <w:t>Detection</w:t>
      </w:r>
      <w:r>
        <w:rPr>
          <w:spacing w:val="-6"/>
        </w:rPr>
        <w:t xml:space="preserve"> </w:t>
      </w:r>
      <w:r>
        <w:t>using</w:t>
      </w:r>
      <w:r>
        <w:rPr>
          <w:spacing w:val="-5"/>
        </w:rPr>
        <w:t xml:space="preserve"> </w:t>
      </w:r>
      <w:r>
        <w:t>J48</w:t>
      </w:r>
      <w:r>
        <w:rPr>
          <w:spacing w:val="-5"/>
        </w:rPr>
        <w:t xml:space="preserve"> </w:t>
      </w:r>
      <w:r>
        <w:t>and Naïve Bayes Algorithms</w:t>
      </w:r>
    </w:p>
    <w:p w14:paraId="19D50E28">
      <w:pPr>
        <w:spacing w:before="170"/>
        <w:ind w:left="448" w:right="0" w:firstLine="0"/>
        <w:jc w:val="left"/>
        <w:rPr>
          <w:sz w:val="28"/>
        </w:rPr>
      </w:pPr>
      <w:r>
        <w:rPr>
          <w:b/>
          <w:sz w:val="28"/>
        </w:rPr>
        <w:t>Author:</w:t>
      </w:r>
      <w:r>
        <w:rPr>
          <w:b/>
          <w:spacing w:val="-9"/>
          <w:sz w:val="28"/>
        </w:rPr>
        <w:t xml:space="preserve"> </w:t>
      </w:r>
      <w:r>
        <w:rPr>
          <w:sz w:val="28"/>
        </w:rPr>
        <w:t>Sarvesan</w:t>
      </w:r>
      <w:r>
        <w:rPr>
          <w:spacing w:val="-4"/>
          <w:sz w:val="28"/>
        </w:rPr>
        <w:t xml:space="preserve"> </w:t>
      </w:r>
      <w:r>
        <w:rPr>
          <w:sz w:val="28"/>
        </w:rPr>
        <w:t>Balaraman</w:t>
      </w:r>
      <w:r>
        <w:rPr>
          <w:spacing w:val="-4"/>
          <w:sz w:val="28"/>
        </w:rPr>
        <w:t xml:space="preserve"> </w:t>
      </w:r>
      <w:r>
        <w:rPr>
          <w:sz w:val="28"/>
        </w:rPr>
        <w:t>et</w:t>
      </w:r>
      <w:r>
        <w:rPr>
          <w:spacing w:val="-4"/>
          <w:sz w:val="28"/>
        </w:rPr>
        <w:t xml:space="preserve"> </w:t>
      </w:r>
      <w:r>
        <w:rPr>
          <w:spacing w:val="-5"/>
          <w:sz w:val="28"/>
        </w:rPr>
        <w:t>al.</w:t>
      </w:r>
    </w:p>
    <w:p w14:paraId="5E4C63A5">
      <w:pPr>
        <w:spacing w:before="216"/>
        <w:ind w:left="494" w:right="0" w:firstLine="0"/>
        <w:jc w:val="left"/>
        <w:rPr>
          <w:sz w:val="28"/>
        </w:rPr>
      </w:pPr>
      <w:r>
        <w:rPr>
          <w:b/>
          <w:spacing w:val="-5"/>
          <w:sz w:val="28"/>
        </w:rPr>
        <w:t>Year:</w:t>
      </w:r>
      <w:r>
        <w:rPr>
          <w:b/>
          <w:spacing w:val="-12"/>
          <w:sz w:val="28"/>
        </w:rPr>
        <w:t xml:space="preserve"> </w:t>
      </w:r>
      <w:r>
        <w:rPr>
          <w:spacing w:val="-4"/>
          <w:sz w:val="28"/>
        </w:rPr>
        <w:t>2025</w:t>
      </w:r>
    </w:p>
    <w:p w14:paraId="4E573A35">
      <w:pPr>
        <w:spacing w:before="208"/>
        <w:ind w:left="448" w:right="0" w:firstLine="0"/>
        <w:jc w:val="left"/>
        <w:rPr>
          <w:sz w:val="28"/>
        </w:rPr>
      </w:pPr>
      <w:r>
        <w:rPr>
          <w:b/>
          <w:sz w:val="28"/>
        </w:rPr>
        <w:t>Technology</w:t>
      </w:r>
      <w:r>
        <w:rPr>
          <w:b/>
          <w:spacing w:val="-10"/>
          <w:sz w:val="28"/>
        </w:rPr>
        <w:t xml:space="preserve"> </w:t>
      </w:r>
      <w:r>
        <w:rPr>
          <w:b/>
          <w:sz w:val="28"/>
        </w:rPr>
        <w:t>Used:</w:t>
      </w:r>
      <w:r>
        <w:rPr>
          <w:b/>
          <w:spacing w:val="-9"/>
          <w:sz w:val="28"/>
        </w:rPr>
        <w:t xml:space="preserve"> </w:t>
      </w:r>
      <w:r>
        <w:rPr>
          <w:sz w:val="28"/>
        </w:rPr>
        <w:t>Machine</w:t>
      </w:r>
      <w:r>
        <w:rPr>
          <w:spacing w:val="-9"/>
          <w:sz w:val="28"/>
        </w:rPr>
        <w:t xml:space="preserve"> </w:t>
      </w:r>
      <w:r>
        <w:rPr>
          <w:sz w:val="28"/>
        </w:rPr>
        <w:t>Learning</w:t>
      </w:r>
      <w:r>
        <w:rPr>
          <w:spacing w:val="-12"/>
          <w:sz w:val="28"/>
        </w:rPr>
        <w:t xml:space="preserve"> </w:t>
      </w:r>
      <w:r>
        <w:rPr>
          <w:sz w:val="28"/>
        </w:rPr>
        <w:t>using</w:t>
      </w:r>
      <w:r>
        <w:rPr>
          <w:spacing w:val="-8"/>
          <w:sz w:val="28"/>
        </w:rPr>
        <w:t xml:space="preserve"> </w:t>
      </w:r>
      <w:r>
        <w:rPr>
          <w:sz w:val="28"/>
        </w:rPr>
        <w:t>J48</w:t>
      </w:r>
      <w:r>
        <w:rPr>
          <w:spacing w:val="-8"/>
          <w:sz w:val="28"/>
        </w:rPr>
        <w:t xml:space="preserve"> </w:t>
      </w:r>
      <w:r>
        <w:rPr>
          <w:sz w:val="28"/>
        </w:rPr>
        <w:t>Decision</w:t>
      </w:r>
      <w:r>
        <w:rPr>
          <w:spacing w:val="-13"/>
          <w:sz w:val="28"/>
        </w:rPr>
        <w:t xml:space="preserve"> </w:t>
      </w:r>
      <w:r>
        <w:rPr>
          <w:sz w:val="28"/>
        </w:rPr>
        <w:t>Tree</w:t>
      </w:r>
      <w:r>
        <w:rPr>
          <w:spacing w:val="-9"/>
          <w:sz w:val="28"/>
        </w:rPr>
        <w:t xml:space="preserve"> </w:t>
      </w:r>
      <w:r>
        <w:rPr>
          <w:sz w:val="28"/>
        </w:rPr>
        <w:t>and</w:t>
      </w:r>
      <w:r>
        <w:rPr>
          <w:spacing w:val="-8"/>
          <w:sz w:val="28"/>
        </w:rPr>
        <w:t xml:space="preserve"> </w:t>
      </w:r>
      <w:r>
        <w:rPr>
          <w:sz w:val="28"/>
        </w:rPr>
        <w:t>Naïve</w:t>
      </w:r>
      <w:r>
        <w:rPr>
          <w:spacing w:val="-8"/>
          <w:sz w:val="28"/>
        </w:rPr>
        <w:t xml:space="preserve"> </w:t>
      </w:r>
      <w:r>
        <w:rPr>
          <w:spacing w:val="-2"/>
          <w:sz w:val="28"/>
        </w:rPr>
        <w:t>Bayes.</w:t>
      </w:r>
    </w:p>
    <w:p w14:paraId="5AB884AA">
      <w:pPr>
        <w:pStyle w:val="7"/>
        <w:spacing w:before="208" w:line="271" w:lineRule="auto"/>
        <w:ind w:left="458" w:right="4" w:firstLine="408"/>
        <w:jc w:val="both"/>
      </w:pPr>
      <w:r>
        <w:t>This Indian study applies machine learning models—J48 and Naïve Bayes—to classify</w:t>
      </w:r>
      <w:r>
        <w:rPr>
          <w:spacing w:val="-18"/>
        </w:rPr>
        <w:t xml:space="preserve"> </w:t>
      </w:r>
      <w:r>
        <w:t>files</w:t>
      </w:r>
      <w:r>
        <w:rPr>
          <w:spacing w:val="-17"/>
        </w:rPr>
        <w:t xml:space="preserve"> </w:t>
      </w:r>
      <w:r>
        <w:t>as</w:t>
      </w:r>
      <w:r>
        <w:rPr>
          <w:spacing w:val="-18"/>
        </w:rPr>
        <w:t xml:space="preserve"> </w:t>
      </w:r>
      <w:r>
        <w:t>ransomware</w:t>
      </w:r>
      <w:r>
        <w:rPr>
          <w:spacing w:val="-17"/>
        </w:rPr>
        <w:t xml:space="preserve"> </w:t>
      </w:r>
      <w:r>
        <w:t>or</w:t>
      </w:r>
      <w:r>
        <w:rPr>
          <w:spacing w:val="-18"/>
        </w:rPr>
        <w:t xml:space="preserve"> </w:t>
      </w:r>
      <w:r>
        <w:t>benign.</w:t>
      </w:r>
      <w:r>
        <w:rPr>
          <w:spacing w:val="-17"/>
        </w:rPr>
        <w:t xml:space="preserve"> </w:t>
      </w:r>
      <w:r>
        <w:t>The</w:t>
      </w:r>
      <w:r>
        <w:rPr>
          <w:spacing w:val="-18"/>
        </w:rPr>
        <w:t xml:space="preserve"> </w:t>
      </w:r>
      <w:r>
        <w:t>models</w:t>
      </w:r>
      <w:r>
        <w:rPr>
          <w:spacing w:val="-17"/>
        </w:rPr>
        <w:t xml:space="preserve"> </w:t>
      </w:r>
      <w:r>
        <w:t>are</w:t>
      </w:r>
      <w:r>
        <w:rPr>
          <w:spacing w:val="-18"/>
        </w:rPr>
        <w:t xml:space="preserve"> </w:t>
      </w:r>
      <w:r>
        <w:t>trained</w:t>
      </w:r>
      <w:r>
        <w:rPr>
          <w:spacing w:val="-17"/>
        </w:rPr>
        <w:t xml:space="preserve"> </w:t>
      </w:r>
      <w:r>
        <w:t>on</w:t>
      </w:r>
      <w:r>
        <w:rPr>
          <w:spacing w:val="-18"/>
        </w:rPr>
        <w:t xml:space="preserve"> </w:t>
      </w:r>
      <w:r>
        <w:t>datasets</w:t>
      </w:r>
      <w:r>
        <w:rPr>
          <w:spacing w:val="-17"/>
        </w:rPr>
        <w:t xml:space="preserve"> </w:t>
      </w:r>
      <w:r>
        <w:t>containing various features from malware and legitimate files. Once trained, they can predict ransomware</w:t>
      </w:r>
      <w:r>
        <w:rPr>
          <w:spacing w:val="-6"/>
        </w:rPr>
        <w:t xml:space="preserve"> </w:t>
      </w:r>
      <w:r>
        <w:t>based</w:t>
      </w:r>
      <w:r>
        <w:rPr>
          <w:spacing w:val="-6"/>
        </w:rPr>
        <w:t xml:space="preserve"> </w:t>
      </w:r>
      <w:r>
        <w:t>on</w:t>
      </w:r>
      <w:r>
        <w:rPr>
          <w:spacing w:val="-8"/>
        </w:rPr>
        <w:t xml:space="preserve"> </w:t>
      </w:r>
      <w:r>
        <w:t>behavioral</w:t>
      </w:r>
      <w:r>
        <w:rPr>
          <w:spacing w:val="-7"/>
        </w:rPr>
        <w:t xml:space="preserve"> </w:t>
      </w:r>
      <w:r>
        <w:t>patterns</w:t>
      </w:r>
      <w:r>
        <w:rPr>
          <w:spacing w:val="-6"/>
        </w:rPr>
        <w:t xml:space="preserve"> </w:t>
      </w:r>
      <w:r>
        <w:t>like</w:t>
      </w:r>
      <w:r>
        <w:rPr>
          <w:spacing w:val="-6"/>
        </w:rPr>
        <w:t xml:space="preserve"> </w:t>
      </w:r>
      <w:r>
        <w:t>unauthorized</w:t>
      </w:r>
      <w:r>
        <w:rPr>
          <w:spacing w:val="-6"/>
        </w:rPr>
        <w:t xml:space="preserve"> </w:t>
      </w:r>
      <w:r>
        <w:t>access,</w:t>
      </w:r>
      <w:r>
        <w:rPr>
          <w:spacing w:val="-7"/>
        </w:rPr>
        <w:t xml:space="preserve"> </w:t>
      </w:r>
      <w:r>
        <w:t>modification,</w:t>
      </w:r>
      <w:r>
        <w:rPr>
          <w:spacing w:val="-7"/>
        </w:rPr>
        <w:t xml:space="preserve"> </w:t>
      </w:r>
      <w:r>
        <w:t>or encryption triggers. The approach is simple, effective, and suitable for lightweight systems or academic projects.</w:t>
      </w:r>
    </w:p>
    <w:p w14:paraId="0A098795">
      <w:pPr>
        <w:pStyle w:val="4"/>
        <w:spacing w:before="167"/>
      </w:pPr>
      <w:r>
        <w:rPr>
          <w:spacing w:val="-2"/>
        </w:rPr>
        <w:t>Advantages:</w:t>
      </w:r>
    </w:p>
    <w:p w14:paraId="57512C21">
      <w:pPr>
        <w:pStyle w:val="9"/>
        <w:numPr>
          <w:ilvl w:val="1"/>
          <w:numId w:val="7"/>
        </w:numPr>
        <w:tabs>
          <w:tab w:val="left" w:pos="1153"/>
        </w:tabs>
        <w:spacing w:before="236" w:after="0" w:line="240" w:lineRule="auto"/>
        <w:ind w:left="1153" w:right="0" w:hanging="359"/>
        <w:jc w:val="left"/>
        <w:rPr>
          <w:sz w:val="28"/>
        </w:rPr>
      </w:pPr>
      <w:r>
        <w:rPr>
          <w:sz w:val="28"/>
        </w:rPr>
        <w:t>Easy</w:t>
      </w:r>
      <w:r>
        <w:rPr>
          <w:spacing w:val="-7"/>
          <w:sz w:val="28"/>
        </w:rPr>
        <w:t xml:space="preserve"> </w:t>
      </w:r>
      <w:r>
        <w:rPr>
          <w:sz w:val="28"/>
        </w:rPr>
        <w:t>to</w:t>
      </w:r>
      <w:r>
        <w:rPr>
          <w:spacing w:val="-7"/>
          <w:sz w:val="28"/>
        </w:rPr>
        <w:t xml:space="preserve"> </w:t>
      </w:r>
      <w:r>
        <w:rPr>
          <w:sz w:val="28"/>
        </w:rPr>
        <w:t>implement</w:t>
      </w:r>
      <w:r>
        <w:rPr>
          <w:spacing w:val="-3"/>
          <w:sz w:val="28"/>
        </w:rPr>
        <w:t xml:space="preserve"> </w:t>
      </w:r>
      <w:r>
        <w:rPr>
          <w:sz w:val="28"/>
        </w:rPr>
        <w:t>and</w:t>
      </w:r>
      <w:r>
        <w:rPr>
          <w:spacing w:val="-3"/>
          <w:sz w:val="28"/>
        </w:rPr>
        <w:t xml:space="preserve"> </w:t>
      </w:r>
      <w:r>
        <w:rPr>
          <w:spacing w:val="-2"/>
          <w:sz w:val="28"/>
        </w:rPr>
        <w:t>understand.</w:t>
      </w:r>
    </w:p>
    <w:p w14:paraId="23A972DB">
      <w:pPr>
        <w:pStyle w:val="9"/>
        <w:numPr>
          <w:ilvl w:val="1"/>
          <w:numId w:val="7"/>
        </w:numPr>
        <w:tabs>
          <w:tab w:val="left" w:pos="1153"/>
        </w:tabs>
        <w:spacing w:before="47" w:after="0" w:line="240" w:lineRule="auto"/>
        <w:ind w:left="1153" w:right="0" w:hanging="359"/>
        <w:jc w:val="left"/>
        <w:rPr>
          <w:sz w:val="28"/>
        </w:rPr>
      </w:pPr>
      <w:r>
        <w:rPr>
          <w:sz w:val="28"/>
        </w:rPr>
        <w:t>Requires</w:t>
      </w:r>
      <w:r>
        <w:rPr>
          <w:spacing w:val="-8"/>
          <w:sz w:val="28"/>
        </w:rPr>
        <w:t xml:space="preserve"> </w:t>
      </w:r>
      <w:r>
        <w:rPr>
          <w:sz w:val="28"/>
        </w:rPr>
        <w:t>fewer</w:t>
      </w:r>
      <w:r>
        <w:rPr>
          <w:spacing w:val="-7"/>
          <w:sz w:val="28"/>
        </w:rPr>
        <w:t xml:space="preserve"> </w:t>
      </w:r>
      <w:r>
        <w:rPr>
          <w:sz w:val="28"/>
        </w:rPr>
        <w:t>resources,</w:t>
      </w:r>
      <w:r>
        <w:rPr>
          <w:spacing w:val="-7"/>
          <w:sz w:val="28"/>
        </w:rPr>
        <w:t xml:space="preserve"> </w:t>
      </w:r>
      <w:r>
        <w:rPr>
          <w:sz w:val="28"/>
        </w:rPr>
        <w:t>suitable</w:t>
      </w:r>
      <w:r>
        <w:rPr>
          <w:spacing w:val="-7"/>
          <w:sz w:val="28"/>
        </w:rPr>
        <w:t xml:space="preserve"> </w:t>
      </w:r>
      <w:r>
        <w:rPr>
          <w:sz w:val="28"/>
        </w:rPr>
        <w:t>for</w:t>
      </w:r>
      <w:r>
        <w:rPr>
          <w:spacing w:val="-7"/>
          <w:sz w:val="28"/>
        </w:rPr>
        <w:t xml:space="preserve"> </w:t>
      </w:r>
      <w:r>
        <w:rPr>
          <w:sz w:val="28"/>
        </w:rPr>
        <w:t>low-end</w:t>
      </w:r>
      <w:r>
        <w:rPr>
          <w:spacing w:val="-5"/>
          <w:sz w:val="28"/>
        </w:rPr>
        <w:t xml:space="preserve"> </w:t>
      </w:r>
      <w:r>
        <w:rPr>
          <w:spacing w:val="-2"/>
          <w:sz w:val="28"/>
        </w:rPr>
        <w:t>systems.</w:t>
      </w:r>
    </w:p>
    <w:p w14:paraId="09429248">
      <w:pPr>
        <w:pStyle w:val="9"/>
        <w:numPr>
          <w:ilvl w:val="1"/>
          <w:numId w:val="7"/>
        </w:numPr>
        <w:tabs>
          <w:tab w:val="left" w:pos="1153"/>
        </w:tabs>
        <w:spacing w:before="46" w:after="0" w:line="240" w:lineRule="auto"/>
        <w:ind w:left="1153" w:right="0" w:hanging="359"/>
        <w:jc w:val="left"/>
        <w:rPr>
          <w:sz w:val="28"/>
        </w:rPr>
      </w:pPr>
      <w:r>
        <w:rPr>
          <w:sz w:val="28"/>
        </w:rPr>
        <w:t>Good</w:t>
      </w:r>
      <w:r>
        <w:rPr>
          <w:spacing w:val="-7"/>
          <w:sz w:val="28"/>
        </w:rPr>
        <w:t xml:space="preserve"> </w:t>
      </w:r>
      <w:r>
        <w:rPr>
          <w:sz w:val="28"/>
        </w:rPr>
        <w:t>performance</w:t>
      </w:r>
      <w:r>
        <w:rPr>
          <w:spacing w:val="-5"/>
          <w:sz w:val="28"/>
        </w:rPr>
        <w:t xml:space="preserve"> </w:t>
      </w:r>
      <w:r>
        <w:rPr>
          <w:sz w:val="28"/>
        </w:rPr>
        <w:t>for</w:t>
      </w:r>
      <w:r>
        <w:rPr>
          <w:spacing w:val="-5"/>
          <w:sz w:val="28"/>
        </w:rPr>
        <w:t xml:space="preserve"> </w:t>
      </w:r>
      <w:r>
        <w:rPr>
          <w:sz w:val="28"/>
        </w:rPr>
        <w:t>known</w:t>
      </w:r>
      <w:r>
        <w:rPr>
          <w:spacing w:val="-5"/>
          <w:sz w:val="28"/>
        </w:rPr>
        <w:t xml:space="preserve"> </w:t>
      </w:r>
      <w:r>
        <w:rPr>
          <w:sz w:val="28"/>
        </w:rPr>
        <w:t>ransomware</w:t>
      </w:r>
      <w:r>
        <w:rPr>
          <w:spacing w:val="-8"/>
          <w:sz w:val="28"/>
        </w:rPr>
        <w:t xml:space="preserve"> </w:t>
      </w:r>
      <w:r>
        <w:rPr>
          <w:spacing w:val="-2"/>
          <w:sz w:val="28"/>
        </w:rPr>
        <w:t>patterns.</w:t>
      </w:r>
    </w:p>
    <w:p w14:paraId="74DA1884">
      <w:pPr>
        <w:pStyle w:val="4"/>
        <w:spacing w:before="156"/>
      </w:pPr>
      <w:r>
        <w:rPr>
          <w:spacing w:val="-2"/>
        </w:rPr>
        <w:t>Disadvantages:</w:t>
      </w:r>
    </w:p>
    <w:p w14:paraId="1A6783DB">
      <w:pPr>
        <w:pStyle w:val="9"/>
        <w:numPr>
          <w:ilvl w:val="1"/>
          <w:numId w:val="7"/>
        </w:numPr>
        <w:tabs>
          <w:tab w:val="left" w:pos="1153"/>
        </w:tabs>
        <w:spacing w:before="243" w:after="0" w:line="240" w:lineRule="auto"/>
        <w:ind w:left="1153" w:right="0" w:hanging="359"/>
        <w:jc w:val="left"/>
        <w:rPr>
          <w:sz w:val="28"/>
        </w:rPr>
      </w:pPr>
      <w:r>
        <w:rPr>
          <w:sz w:val="28"/>
        </w:rPr>
        <w:t>Depends</w:t>
      </w:r>
      <w:r>
        <w:rPr>
          <w:spacing w:val="-4"/>
          <w:sz w:val="28"/>
        </w:rPr>
        <w:t xml:space="preserve"> </w:t>
      </w:r>
      <w:r>
        <w:rPr>
          <w:sz w:val="28"/>
        </w:rPr>
        <w:t>heavily</w:t>
      </w:r>
      <w:r>
        <w:rPr>
          <w:spacing w:val="-7"/>
          <w:sz w:val="28"/>
        </w:rPr>
        <w:t xml:space="preserve"> </w:t>
      </w:r>
      <w:r>
        <w:rPr>
          <w:sz w:val="28"/>
        </w:rPr>
        <w:t>on</w:t>
      </w:r>
      <w:r>
        <w:rPr>
          <w:spacing w:val="-7"/>
          <w:sz w:val="28"/>
        </w:rPr>
        <w:t xml:space="preserve"> </w:t>
      </w:r>
      <w:r>
        <w:rPr>
          <w:sz w:val="28"/>
        </w:rPr>
        <w:t>dataset</w:t>
      </w:r>
      <w:r>
        <w:rPr>
          <w:spacing w:val="-5"/>
          <w:sz w:val="28"/>
        </w:rPr>
        <w:t xml:space="preserve"> </w:t>
      </w:r>
      <w:r>
        <w:rPr>
          <w:spacing w:val="-2"/>
          <w:sz w:val="28"/>
        </w:rPr>
        <w:t>quality.</w:t>
      </w:r>
    </w:p>
    <w:p w14:paraId="6B477F20">
      <w:pPr>
        <w:pStyle w:val="9"/>
        <w:numPr>
          <w:ilvl w:val="1"/>
          <w:numId w:val="7"/>
        </w:numPr>
        <w:tabs>
          <w:tab w:val="left" w:pos="1153"/>
        </w:tabs>
        <w:spacing w:before="47" w:after="0" w:line="240" w:lineRule="auto"/>
        <w:ind w:left="1153" w:right="0" w:hanging="359"/>
        <w:jc w:val="left"/>
        <w:rPr>
          <w:sz w:val="28"/>
        </w:rPr>
      </w:pPr>
      <w:r>
        <w:rPr>
          <w:sz w:val="28"/>
        </w:rPr>
        <w:t>May</w:t>
      </w:r>
      <w:r>
        <w:rPr>
          <w:spacing w:val="-5"/>
          <w:sz w:val="28"/>
        </w:rPr>
        <w:t xml:space="preserve"> </w:t>
      </w:r>
      <w:r>
        <w:rPr>
          <w:sz w:val="28"/>
        </w:rPr>
        <w:t>miss</w:t>
      </w:r>
      <w:r>
        <w:rPr>
          <w:spacing w:val="-5"/>
          <w:sz w:val="28"/>
        </w:rPr>
        <w:t xml:space="preserve"> </w:t>
      </w:r>
      <w:r>
        <w:rPr>
          <w:sz w:val="28"/>
        </w:rPr>
        <w:t>newly</w:t>
      </w:r>
      <w:r>
        <w:rPr>
          <w:spacing w:val="-5"/>
          <w:sz w:val="28"/>
        </w:rPr>
        <w:t xml:space="preserve"> </w:t>
      </w:r>
      <w:r>
        <w:rPr>
          <w:sz w:val="28"/>
        </w:rPr>
        <w:t>evolved</w:t>
      </w:r>
      <w:r>
        <w:rPr>
          <w:spacing w:val="-5"/>
          <w:sz w:val="28"/>
        </w:rPr>
        <w:t xml:space="preserve"> </w:t>
      </w:r>
      <w:r>
        <w:rPr>
          <w:sz w:val="28"/>
        </w:rPr>
        <w:t>ransomware</w:t>
      </w:r>
      <w:r>
        <w:rPr>
          <w:spacing w:val="-8"/>
          <w:sz w:val="28"/>
        </w:rPr>
        <w:t xml:space="preserve"> </w:t>
      </w:r>
      <w:r>
        <w:rPr>
          <w:spacing w:val="-2"/>
          <w:sz w:val="28"/>
        </w:rPr>
        <w:t>variants.</w:t>
      </w:r>
    </w:p>
    <w:p w14:paraId="3B24CACF">
      <w:pPr>
        <w:pStyle w:val="9"/>
        <w:spacing w:after="0" w:line="240" w:lineRule="auto"/>
        <w:jc w:val="left"/>
        <w:rPr>
          <w:sz w:val="28"/>
        </w:rPr>
        <w:sectPr>
          <w:pgSz w:w="12240" w:h="15840"/>
          <w:pgMar w:top="1440" w:right="1417" w:bottom="1180" w:left="992" w:header="0" w:footer="986" w:gutter="0"/>
          <w:cols w:space="720" w:num="1"/>
        </w:sectPr>
      </w:pPr>
    </w:p>
    <w:p w14:paraId="4055BB84">
      <w:pPr>
        <w:pStyle w:val="4"/>
        <w:numPr>
          <w:ilvl w:val="0"/>
          <w:numId w:val="7"/>
        </w:numPr>
        <w:tabs>
          <w:tab w:val="left" w:pos="657"/>
        </w:tabs>
        <w:spacing w:before="72" w:after="0" w:line="268" w:lineRule="auto"/>
        <w:ind w:left="448" w:right="786" w:firstLine="0"/>
        <w:jc w:val="left"/>
      </w:pPr>
      <w:r>
        <w:t>CanCal:</w:t>
      </w:r>
      <w:r>
        <w:rPr>
          <w:spacing w:val="-8"/>
        </w:rPr>
        <w:t xml:space="preserve"> </w:t>
      </w:r>
      <w:r>
        <w:t>Lightweight</w:t>
      </w:r>
      <w:r>
        <w:rPr>
          <w:spacing w:val="-8"/>
        </w:rPr>
        <w:t xml:space="preserve"> </w:t>
      </w:r>
      <w:r>
        <w:t>Real-Time</w:t>
      </w:r>
      <w:r>
        <w:rPr>
          <w:spacing w:val="-8"/>
        </w:rPr>
        <w:t xml:space="preserve"> </w:t>
      </w:r>
      <w:r>
        <w:t>Ransomware</w:t>
      </w:r>
      <w:r>
        <w:rPr>
          <w:spacing w:val="-8"/>
        </w:rPr>
        <w:t xml:space="preserve"> </w:t>
      </w:r>
      <w:r>
        <w:t>Detection</w:t>
      </w:r>
      <w:r>
        <w:rPr>
          <w:spacing w:val="-8"/>
        </w:rPr>
        <w:t xml:space="preserve"> </w:t>
      </w:r>
      <w:r>
        <w:t>for</w:t>
      </w:r>
      <w:r>
        <w:rPr>
          <w:spacing w:val="-13"/>
        </w:rPr>
        <w:t xml:space="preserve"> </w:t>
      </w:r>
      <w:r>
        <w:t>Industrial Control Systems</w:t>
      </w:r>
    </w:p>
    <w:p w14:paraId="42FDC41B">
      <w:pPr>
        <w:spacing w:before="169"/>
        <w:ind w:left="448" w:right="0" w:firstLine="0"/>
        <w:jc w:val="left"/>
        <w:rPr>
          <w:sz w:val="28"/>
        </w:rPr>
      </w:pPr>
      <w:r>
        <w:rPr>
          <w:b/>
          <w:sz w:val="28"/>
        </w:rPr>
        <w:t>Author:</w:t>
      </w:r>
      <w:r>
        <w:rPr>
          <w:b/>
          <w:spacing w:val="-11"/>
          <w:sz w:val="28"/>
        </w:rPr>
        <w:t xml:space="preserve"> </w:t>
      </w:r>
      <w:r>
        <w:rPr>
          <w:sz w:val="28"/>
        </w:rPr>
        <w:t>Shenao</w:t>
      </w:r>
      <w:r>
        <w:rPr>
          <w:spacing w:val="-15"/>
          <w:sz w:val="28"/>
        </w:rPr>
        <w:t xml:space="preserve"> </w:t>
      </w:r>
      <w:r>
        <w:rPr>
          <w:sz w:val="28"/>
        </w:rPr>
        <w:t>Wang</w:t>
      </w:r>
      <w:r>
        <w:rPr>
          <w:spacing w:val="-8"/>
          <w:sz w:val="28"/>
        </w:rPr>
        <w:t xml:space="preserve"> </w:t>
      </w:r>
      <w:r>
        <w:rPr>
          <w:sz w:val="28"/>
        </w:rPr>
        <w:t>et</w:t>
      </w:r>
      <w:r>
        <w:rPr>
          <w:spacing w:val="-9"/>
          <w:sz w:val="28"/>
        </w:rPr>
        <w:t xml:space="preserve"> </w:t>
      </w:r>
      <w:r>
        <w:rPr>
          <w:spacing w:val="-5"/>
          <w:sz w:val="28"/>
        </w:rPr>
        <w:t>al.</w:t>
      </w:r>
    </w:p>
    <w:p w14:paraId="25986CBD">
      <w:pPr>
        <w:spacing w:before="209"/>
        <w:ind w:left="434" w:right="0" w:firstLine="0"/>
        <w:jc w:val="left"/>
        <w:rPr>
          <w:sz w:val="28"/>
        </w:rPr>
      </w:pPr>
      <w:r>
        <w:rPr>
          <w:b/>
          <w:spacing w:val="-5"/>
          <w:sz w:val="28"/>
        </w:rPr>
        <w:t>Year:</w:t>
      </w:r>
      <w:r>
        <w:rPr>
          <w:b/>
          <w:spacing w:val="-9"/>
          <w:sz w:val="28"/>
        </w:rPr>
        <w:t xml:space="preserve"> </w:t>
      </w:r>
      <w:r>
        <w:rPr>
          <w:spacing w:val="-4"/>
          <w:sz w:val="28"/>
        </w:rPr>
        <w:t>2024</w:t>
      </w:r>
    </w:p>
    <w:p w14:paraId="32914239">
      <w:pPr>
        <w:spacing w:before="211"/>
        <w:ind w:left="866" w:right="0" w:hanging="418"/>
        <w:jc w:val="left"/>
        <w:rPr>
          <w:sz w:val="28"/>
        </w:rPr>
      </w:pPr>
      <w:r>
        <w:rPr>
          <w:b/>
          <w:sz w:val="28"/>
        </w:rPr>
        <w:t>Technology</w:t>
      </w:r>
      <w:r>
        <w:rPr>
          <w:b/>
          <w:spacing w:val="-10"/>
          <w:sz w:val="28"/>
        </w:rPr>
        <w:t xml:space="preserve"> </w:t>
      </w:r>
      <w:r>
        <w:rPr>
          <w:b/>
          <w:sz w:val="28"/>
        </w:rPr>
        <w:t>Used:</w:t>
      </w:r>
      <w:r>
        <w:rPr>
          <w:b/>
          <w:spacing w:val="-13"/>
          <w:sz w:val="28"/>
        </w:rPr>
        <w:t xml:space="preserve"> </w:t>
      </w:r>
      <w:r>
        <w:rPr>
          <w:sz w:val="28"/>
        </w:rPr>
        <w:t>Selective</w:t>
      </w:r>
      <w:r>
        <w:rPr>
          <w:spacing w:val="-13"/>
          <w:sz w:val="28"/>
        </w:rPr>
        <w:t xml:space="preserve"> </w:t>
      </w:r>
      <w:r>
        <w:rPr>
          <w:sz w:val="28"/>
        </w:rPr>
        <w:t>process</w:t>
      </w:r>
      <w:r>
        <w:rPr>
          <w:spacing w:val="-9"/>
          <w:sz w:val="28"/>
        </w:rPr>
        <w:t xml:space="preserve"> </w:t>
      </w:r>
      <w:r>
        <w:rPr>
          <w:sz w:val="28"/>
        </w:rPr>
        <w:t>monitoring</w:t>
      </w:r>
      <w:r>
        <w:rPr>
          <w:spacing w:val="-10"/>
          <w:sz w:val="28"/>
        </w:rPr>
        <w:t xml:space="preserve"> </w:t>
      </w:r>
      <w:r>
        <w:rPr>
          <w:sz w:val="28"/>
        </w:rPr>
        <w:t>with</w:t>
      </w:r>
      <w:r>
        <w:rPr>
          <w:spacing w:val="-9"/>
          <w:sz w:val="28"/>
        </w:rPr>
        <w:t xml:space="preserve"> </w:t>
      </w:r>
      <w:r>
        <w:rPr>
          <w:sz w:val="28"/>
        </w:rPr>
        <w:t>real-time</w:t>
      </w:r>
      <w:r>
        <w:rPr>
          <w:spacing w:val="-13"/>
          <w:sz w:val="28"/>
        </w:rPr>
        <w:t xml:space="preserve"> </w:t>
      </w:r>
      <w:r>
        <w:rPr>
          <w:sz w:val="28"/>
        </w:rPr>
        <w:t>behavioral</w:t>
      </w:r>
      <w:r>
        <w:rPr>
          <w:spacing w:val="-9"/>
          <w:sz w:val="28"/>
        </w:rPr>
        <w:t xml:space="preserve"> </w:t>
      </w:r>
      <w:r>
        <w:rPr>
          <w:spacing w:val="-2"/>
          <w:sz w:val="28"/>
        </w:rPr>
        <w:t>analysis.</w:t>
      </w:r>
    </w:p>
    <w:p w14:paraId="67F00694">
      <w:pPr>
        <w:pStyle w:val="7"/>
        <w:spacing w:before="206" w:line="271" w:lineRule="auto"/>
        <w:ind w:left="458" w:right="4" w:firstLine="408"/>
        <w:jc w:val="both"/>
      </w:pPr>
      <w:r>
        <w:t>CanCal is built for industrial setups like power grids. It uses a lightweight detection mechanism that only monitors potentially malicious processes. Instead of watching the entire system, it selectively filters and evaluates suspicious behaviour like</w:t>
      </w:r>
      <w:r>
        <w:rPr>
          <w:spacing w:val="-3"/>
        </w:rPr>
        <w:t xml:space="preserve"> </w:t>
      </w:r>
      <w:r>
        <w:t>rapid</w:t>
      </w:r>
      <w:r>
        <w:rPr>
          <w:spacing w:val="-2"/>
        </w:rPr>
        <w:t xml:space="preserve"> </w:t>
      </w:r>
      <w:r>
        <w:t>file</w:t>
      </w:r>
      <w:r>
        <w:rPr>
          <w:spacing w:val="-6"/>
        </w:rPr>
        <w:t xml:space="preserve"> </w:t>
      </w:r>
      <w:r>
        <w:t>encryption</w:t>
      </w:r>
      <w:r>
        <w:rPr>
          <w:spacing w:val="-2"/>
        </w:rPr>
        <w:t xml:space="preserve"> </w:t>
      </w:r>
      <w:r>
        <w:t>or</w:t>
      </w:r>
      <w:r>
        <w:rPr>
          <w:spacing w:val="-3"/>
        </w:rPr>
        <w:t xml:space="preserve"> </w:t>
      </w:r>
      <w:r>
        <w:t>backup</w:t>
      </w:r>
      <w:r>
        <w:rPr>
          <w:spacing w:val="-6"/>
        </w:rPr>
        <w:t xml:space="preserve"> </w:t>
      </w:r>
      <w:r>
        <w:t>deletion.</w:t>
      </w:r>
      <w:r>
        <w:rPr>
          <w:spacing w:val="-8"/>
        </w:rPr>
        <w:t xml:space="preserve"> </w:t>
      </w:r>
      <w:r>
        <w:t>The</w:t>
      </w:r>
      <w:r>
        <w:rPr>
          <w:spacing w:val="-3"/>
        </w:rPr>
        <w:t xml:space="preserve"> </w:t>
      </w:r>
      <w:r>
        <w:t>result</w:t>
      </w:r>
      <w:r>
        <w:rPr>
          <w:spacing w:val="-2"/>
        </w:rPr>
        <w:t xml:space="preserve"> </w:t>
      </w:r>
      <w:r>
        <w:t>is</w:t>
      </w:r>
      <w:r>
        <w:rPr>
          <w:spacing w:val="-2"/>
        </w:rPr>
        <w:t xml:space="preserve"> </w:t>
      </w:r>
      <w:r>
        <w:t>a</w:t>
      </w:r>
      <w:r>
        <w:rPr>
          <w:spacing w:val="-4"/>
        </w:rPr>
        <w:t xml:space="preserve"> </w:t>
      </w:r>
      <w:r>
        <w:t>fast,</w:t>
      </w:r>
      <w:r>
        <w:rPr>
          <w:spacing w:val="-6"/>
        </w:rPr>
        <w:t xml:space="preserve"> </w:t>
      </w:r>
      <w:r>
        <w:t>real-time</w:t>
      </w:r>
      <w:r>
        <w:rPr>
          <w:spacing w:val="-3"/>
        </w:rPr>
        <w:t xml:space="preserve"> </w:t>
      </w:r>
      <w:r>
        <w:t>detection system that maintains system performance with a very low false-positive rate.</w:t>
      </w:r>
    </w:p>
    <w:p w14:paraId="329C2F94">
      <w:pPr>
        <w:pStyle w:val="4"/>
        <w:spacing w:before="161"/>
      </w:pPr>
      <w:r>
        <w:rPr>
          <w:spacing w:val="-2"/>
        </w:rPr>
        <w:t>Advantages:</w:t>
      </w:r>
    </w:p>
    <w:p w14:paraId="586E05CB">
      <w:pPr>
        <w:pStyle w:val="9"/>
        <w:numPr>
          <w:ilvl w:val="1"/>
          <w:numId w:val="7"/>
        </w:numPr>
        <w:tabs>
          <w:tab w:val="left" w:pos="1006"/>
        </w:tabs>
        <w:spacing w:before="243" w:after="0" w:line="240" w:lineRule="auto"/>
        <w:ind w:left="1006" w:right="0" w:hanging="277"/>
        <w:jc w:val="left"/>
        <w:rPr>
          <w:sz w:val="28"/>
        </w:rPr>
      </w:pPr>
      <w:r>
        <w:rPr>
          <w:sz w:val="28"/>
        </w:rPr>
        <w:t>Detects</w:t>
      </w:r>
      <w:r>
        <w:rPr>
          <w:spacing w:val="-4"/>
          <w:sz w:val="28"/>
        </w:rPr>
        <w:t xml:space="preserve"> </w:t>
      </w:r>
      <w:r>
        <w:rPr>
          <w:sz w:val="28"/>
        </w:rPr>
        <w:t>ransomware</w:t>
      </w:r>
      <w:r>
        <w:rPr>
          <w:spacing w:val="-4"/>
          <w:sz w:val="28"/>
        </w:rPr>
        <w:t xml:space="preserve"> </w:t>
      </w:r>
      <w:r>
        <w:rPr>
          <w:sz w:val="28"/>
        </w:rPr>
        <w:t>in</w:t>
      </w:r>
      <w:r>
        <w:rPr>
          <w:spacing w:val="-4"/>
          <w:sz w:val="28"/>
        </w:rPr>
        <w:t xml:space="preserve"> </w:t>
      </w:r>
      <w:r>
        <w:rPr>
          <w:sz w:val="28"/>
        </w:rPr>
        <w:t>under</w:t>
      </w:r>
      <w:r>
        <w:rPr>
          <w:spacing w:val="-4"/>
          <w:sz w:val="28"/>
        </w:rPr>
        <w:t xml:space="preserve"> </w:t>
      </w:r>
      <w:r>
        <w:rPr>
          <w:sz w:val="28"/>
        </w:rPr>
        <w:t>3</w:t>
      </w:r>
      <w:r>
        <w:rPr>
          <w:spacing w:val="-7"/>
          <w:sz w:val="28"/>
        </w:rPr>
        <w:t xml:space="preserve"> </w:t>
      </w:r>
      <w:r>
        <w:rPr>
          <w:spacing w:val="-2"/>
          <w:sz w:val="28"/>
        </w:rPr>
        <w:t>seconds.</w:t>
      </w:r>
    </w:p>
    <w:p w14:paraId="2275B179">
      <w:pPr>
        <w:pStyle w:val="9"/>
        <w:numPr>
          <w:ilvl w:val="1"/>
          <w:numId w:val="7"/>
        </w:numPr>
        <w:tabs>
          <w:tab w:val="left" w:pos="1006"/>
        </w:tabs>
        <w:spacing w:before="47" w:after="0" w:line="240" w:lineRule="auto"/>
        <w:ind w:left="1006" w:right="0" w:hanging="277"/>
        <w:jc w:val="left"/>
        <w:rPr>
          <w:sz w:val="28"/>
        </w:rPr>
      </w:pPr>
      <w:r>
        <w:rPr>
          <w:sz w:val="28"/>
        </w:rPr>
        <w:t>Extremely</w:t>
      </w:r>
      <w:r>
        <w:rPr>
          <w:spacing w:val="-5"/>
          <w:sz w:val="28"/>
        </w:rPr>
        <w:t xml:space="preserve"> </w:t>
      </w:r>
      <w:r>
        <w:rPr>
          <w:sz w:val="28"/>
        </w:rPr>
        <w:t>low</w:t>
      </w:r>
      <w:r>
        <w:rPr>
          <w:spacing w:val="-5"/>
          <w:sz w:val="28"/>
        </w:rPr>
        <w:t xml:space="preserve"> </w:t>
      </w:r>
      <w:r>
        <w:rPr>
          <w:sz w:val="28"/>
        </w:rPr>
        <w:t>CPU</w:t>
      </w:r>
      <w:r>
        <w:rPr>
          <w:spacing w:val="-8"/>
          <w:sz w:val="28"/>
        </w:rPr>
        <w:t xml:space="preserve"> </w:t>
      </w:r>
      <w:r>
        <w:rPr>
          <w:spacing w:val="-2"/>
          <w:sz w:val="28"/>
        </w:rPr>
        <w:t>usage.</w:t>
      </w:r>
    </w:p>
    <w:p w14:paraId="4639CB9C">
      <w:pPr>
        <w:pStyle w:val="9"/>
        <w:numPr>
          <w:ilvl w:val="1"/>
          <w:numId w:val="7"/>
        </w:numPr>
        <w:tabs>
          <w:tab w:val="left" w:pos="1006"/>
        </w:tabs>
        <w:spacing w:before="46" w:after="0" w:line="240" w:lineRule="auto"/>
        <w:ind w:left="1006" w:right="0" w:hanging="277"/>
        <w:jc w:val="left"/>
        <w:rPr>
          <w:sz w:val="28"/>
        </w:rPr>
      </w:pPr>
      <w:r>
        <w:rPr>
          <w:sz w:val="28"/>
        </w:rPr>
        <w:t>High</w:t>
      </w:r>
      <w:r>
        <w:rPr>
          <w:spacing w:val="-5"/>
          <w:sz w:val="28"/>
        </w:rPr>
        <w:t xml:space="preserve"> </w:t>
      </w:r>
      <w:r>
        <w:rPr>
          <w:sz w:val="28"/>
        </w:rPr>
        <w:t>accuracy</w:t>
      </w:r>
      <w:r>
        <w:rPr>
          <w:spacing w:val="-4"/>
          <w:sz w:val="28"/>
        </w:rPr>
        <w:t xml:space="preserve"> </w:t>
      </w:r>
      <w:r>
        <w:rPr>
          <w:sz w:val="28"/>
        </w:rPr>
        <w:t>and</w:t>
      </w:r>
      <w:r>
        <w:rPr>
          <w:spacing w:val="-4"/>
          <w:sz w:val="28"/>
        </w:rPr>
        <w:t xml:space="preserve"> </w:t>
      </w:r>
      <w:r>
        <w:rPr>
          <w:sz w:val="28"/>
        </w:rPr>
        <w:t>real-time</w:t>
      </w:r>
      <w:r>
        <w:rPr>
          <w:spacing w:val="-5"/>
          <w:sz w:val="28"/>
        </w:rPr>
        <w:t xml:space="preserve"> </w:t>
      </w:r>
      <w:r>
        <w:rPr>
          <w:spacing w:val="-2"/>
          <w:sz w:val="28"/>
        </w:rPr>
        <w:t>alerts.</w:t>
      </w:r>
    </w:p>
    <w:p w14:paraId="02A4C136">
      <w:pPr>
        <w:pStyle w:val="4"/>
        <w:spacing w:before="161"/>
      </w:pPr>
      <w:r>
        <w:rPr>
          <w:spacing w:val="-2"/>
        </w:rPr>
        <w:t>Disadvantages:</w:t>
      </w:r>
    </w:p>
    <w:p w14:paraId="38AA7FFC">
      <w:pPr>
        <w:pStyle w:val="9"/>
        <w:numPr>
          <w:ilvl w:val="1"/>
          <w:numId w:val="7"/>
        </w:numPr>
        <w:tabs>
          <w:tab w:val="left" w:pos="1153"/>
        </w:tabs>
        <w:spacing w:before="238" w:after="0" w:line="240" w:lineRule="auto"/>
        <w:ind w:left="1153" w:right="0" w:hanging="359"/>
        <w:jc w:val="left"/>
        <w:rPr>
          <w:sz w:val="28"/>
        </w:rPr>
      </w:pPr>
      <w:r>
        <w:rPr>
          <w:sz w:val="28"/>
        </w:rPr>
        <w:t>Mostly</w:t>
      </w:r>
      <w:r>
        <w:rPr>
          <w:spacing w:val="-7"/>
          <w:sz w:val="28"/>
        </w:rPr>
        <w:t xml:space="preserve"> </w:t>
      </w:r>
      <w:r>
        <w:rPr>
          <w:sz w:val="28"/>
        </w:rPr>
        <w:t>applicable</w:t>
      </w:r>
      <w:r>
        <w:rPr>
          <w:spacing w:val="-7"/>
          <w:sz w:val="28"/>
        </w:rPr>
        <w:t xml:space="preserve"> </w:t>
      </w:r>
      <w:r>
        <w:rPr>
          <w:sz w:val="28"/>
        </w:rPr>
        <w:t>to</w:t>
      </w:r>
      <w:r>
        <w:rPr>
          <w:spacing w:val="-7"/>
          <w:sz w:val="28"/>
        </w:rPr>
        <w:t xml:space="preserve"> </w:t>
      </w:r>
      <w:r>
        <w:rPr>
          <w:sz w:val="28"/>
        </w:rPr>
        <w:t>industrial</w:t>
      </w:r>
      <w:r>
        <w:rPr>
          <w:spacing w:val="-6"/>
          <w:sz w:val="28"/>
        </w:rPr>
        <w:t xml:space="preserve"> </w:t>
      </w:r>
      <w:r>
        <w:rPr>
          <w:spacing w:val="-2"/>
          <w:sz w:val="28"/>
        </w:rPr>
        <w:t>systems.</w:t>
      </w:r>
    </w:p>
    <w:p w14:paraId="50C79AC7">
      <w:pPr>
        <w:pStyle w:val="9"/>
        <w:numPr>
          <w:ilvl w:val="1"/>
          <w:numId w:val="7"/>
        </w:numPr>
        <w:tabs>
          <w:tab w:val="left" w:pos="1153"/>
        </w:tabs>
        <w:spacing w:before="47" w:after="0" w:line="240" w:lineRule="auto"/>
        <w:ind w:left="1153" w:right="0" w:hanging="359"/>
        <w:jc w:val="left"/>
        <w:rPr>
          <w:sz w:val="28"/>
        </w:rPr>
      </w:pPr>
      <w:r>
        <w:rPr>
          <w:sz w:val="28"/>
        </w:rPr>
        <w:t>Not</w:t>
      </w:r>
      <w:r>
        <w:rPr>
          <w:spacing w:val="-5"/>
          <w:sz w:val="28"/>
        </w:rPr>
        <w:t xml:space="preserve"> </w:t>
      </w:r>
      <w:r>
        <w:rPr>
          <w:sz w:val="28"/>
        </w:rPr>
        <w:t>ideal</w:t>
      </w:r>
      <w:r>
        <w:rPr>
          <w:spacing w:val="-5"/>
          <w:sz w:val="28"/>
        </w:rPr>
        <w:t xml:space="preserve"> </w:t>
      </w:r>
      <w:r>
        <w:rPr>
          <w:sz w:val="28"/>
        </w:rPr>
        <w:t>for</w:t>
      </w:r>
      <w:r>
        <w:rPr>
          <w:spacing w:val="-5"/>
          <w:sz w:val="28"/>
        </w:rPr>
        <w:t xml:space="preserve"> </w:t>
      </w:r>
      <w:r>
        <w:rPr>
          <w:sz w:val="28"/>
        </w:rPr>
        <w:t>personal</w:t>
      </w:r>
      <w:r>
        <w:rPr>
          <w:spacing w:val="-6"/>
          <w:sz w:val="28"/>
        </w:rPr>
        <w:t xml:space="preserve"> </w:t>
      </w:r>
      <w:r>
        <w:rPr>
          <w:sz w:val="28"/>
        </w:rPr>
        <w:t>computers</w:t>
      </w:r>
      <w:r>
        <w:rPr>
          <w:spacing w:val="-5"/>
          <w:sz w:val="28"/>
        </w:rPr>
        <w:t xml:space="preserve"> </w:t>
      </w:r>
      <w:r>
        <w:rPr>
          <w:sz w:val="28"/>
        </w:rPr>
        <w:t>without</w:t>
      </w:r>
      <w:r>
        <w:rPr>
          <w:spacing w:val="-4"/>
          <w:sz w:val="28"/>
        </w:rPr>
        <w:t xml:space="preserve"> </w:t>
      </w:r>
      <w:r>
        <w:rPr>
          <w:spacing w:val="-2"/>
          <w:sz w:val="28"/>
        </w:rPr>
        <w:t>modification</w:t>
      </w:r>
    </w:p>
    <w:p w14:paraId="531BAC19">
      <w:pPr>
        <w:pStyle w:val="7"/>
        <w:spacing w:before="251"/>
      </w:pPr>
    </w:p>
    <w:p w14:paraId="6D64BF53">
      <w:pPr>
        <w:pStyle w:val="4"/>
        <w:numPr>
          <w:ilvl w:val="0"/>
          <w:numId w:val="7"/>
        </w:numPr>
        <w:tabs>
          <w:tab w:val="left" w:pos="443"/>
          <w:tab w:val="left" w:pos="712"/>
        </w:tabs>
        <w:spacing w:before="0" w:after="0" w:line="266" w:lineRule="auto"/>
        <w:ind w:left="443" w:right="636" w:hanging="10"/>
        <w:jc w:val="left"/>
      </w:pPr>
      <w:r>
        <w:t>Minerva:</w:t>
      </w:r>
      <w:r>
        <w:rPr>
          <w:spacing w:val="-8"/>
        </w:rPr>
        <w:t xml:space="preserve"> </w:t>
      </w:r>
      <w:r>
        <w:t>File-Based</w:t>
      </w:r>
      <w:r>
        <w:rPr>
          <w:spacing w:val="-8"/>
        </w:rPr>
        <w:t xml:space="preserve"> </w:t>
      </w:r>
      <w:r>
        <w:t>Ransomware</w:t>
      </w:r>
      <w:r>
        <w:rPr>
          <w:spacing w:val="-8"/>
        </w:rPr>
        <w:t xml:space="preserve"> </w:t>
      </w:r>
      <w:r>
        <w:t>Detection</w:t>
      </w:r>
      <w:r>
        <w:rPr>
          <w:spacing w:val="-8"/>
        </w:rPr>
        <w:t xml:space="preserve"> </w:t>
      </w:r>
      <w:r>
        <w:t>Using</w:t>
      </w:r>
      <w:r>
        <w:rPr>
          <w:spacing w:val="-7"/>
        </w:rPr>
        <w:t xml:space="preserve"> </w:t>
      </w:r>
      <w:r>
        <w:t>Multi-Tier</w:t>
      </w:r>
      <w:r>
        <w:rPr>
          <w:spacing w:val="-13"/>
        </w:rPr>
        <w:t xml:space="preserve"> </w:t>
      </w:r>
      <w:r>
        <w:t xml:space="preserve">Random </w:t>
      </w:r>
      <w:r>
        <w:rPr>
          <w:spacing w:val="-2"/>
        </w:rPr>
        <w:t>Forests</w:t>
      </w:r>
    </w:p>
    <w:p w14:paraId="1C213EAC">
      <w:pPr>
        <w:spacing w:before="176"/>
        <w:ind w:left="448" w:right="0" w:firstLine="0"/>
        <w:jc w:val="left"/>
        <w:rPr>
          <w:sz w:val="28"/>
        </w:rPr>
      </w:pPr>
      <w:r>
        <w:rPr>
          <w:b/>
          <w:sz w:val="28"/>
        </w:rPr>
        <w:t>Author:</w:t>
      </w:r>
      <w:r>
        <w:rPr>
          <w:b/>
          <w:spacing w:val="-7"/>
          <w:sz w:val="28"/>
        </w:rPr>
        <w:t xml:space="preserve"> </w:t>
      </w:r>
      <w:r>
        <w:rPr>
          <w:sz w:val="28"/>
        </w:rPr>
        <w:t>Dorjan</w:t>
      </w:r>
      <w:r>
        <w:rPr>
          <w:spacing w:val="-4"/>
          <w:sz w:val="28"/>
        </w:rPr>
        <w:t xml:space="preserve"> </w:t>
      </w:r>
      <w:r>
        <w:rPr>
          <w:sz w:val="28"/>
        </w:rPr>
        <w:t>Hitaj</w:t>
      </w:r>
      <w:r>
        <w:rPr>
          <w:spacing w:val="-4"/>
          <w:sz w:val="28"/>
        </w:rPr>
        <w:t xml:space="preserve"> </w:t>
      </w:r>
      <w:r>
        <w:rPr>
          <w:sz w:val="28"/>
        </w:rPr>
        <w:t>et</w:t>
      </w:r>
      <w:r>
        <w:rPr>
          <w:spacing w:val="-4"/>
          <w:sz w:val="28"/>
        </w:rPr>
        <w:t xml:space="preserve"> </w:t>
      </w:r>
      <w:r>
        <w:rPr>
          <w:spacing w:val="-5"/>
          <w:sz w:val="28"/>
        </w:rPr>
        <w:t>al.</w:t>
      </w:r>
    </w:p>
    <w:p w14:paraId="556E31B2">
      <w:pPr>
        <w:spacing w:before="45"/>
        <w:ind w:left="434" w:right="0" w:firstLine="0"/>
        <w:jc w:val="left"/>
        <w:rPr>
          <w:sz w:val="28"/>
        </w:rPr>
      </w:pPr>
      <w:r>
        <w:rPr>
          <w:b/>
          <w:spacing w:val="-5"/>
          <w:sz w:val="28"/>
        </w:rPr>
        <w:t>Year:</w:t>
      </w:r>
      <w:r>
        <w:rPr>
          <w:b/>
          <w:spacing w:val="-9"/>
          <w:sz w:val="28"/>
        </w:rPr>
        <w:t xml:space="preserve"> </w:t>
      </w:r>
      <w:r>
        <w:rPr>
          <w:spacing w:val="-4"/>
          <w:sz w:val="28"/>
        </w:rPr>
        <w:t>2023</w:t>
      </w:r>
    </w:p>
    <w:p w14:paraId="240DC3A9">
      <w:pPr>
        <w:pStyle w:val="7"/>
        <w:spacing w:before="13" w:line="520" w:lineRule="atLeast"/>
        <w:ind w:left="935" w:hanging="488"/>
      </w:pPr>
      <w:r>
        <w:rPr>
          <w:b/>
        </w:rPr>
        <w:t>Technology Used</w:t>
      </w:r>
      <w:r>
        <w:t>: File-centric behavioral</w:t>
      </w:r>
      <w:r>
        <w:rPr>
          <w:spacing w:val="-2"/>
        </w:rPr>
        <w:t xml:space="preserve"> </w:t>
      </w:r>
      <w:r>
        <w:t>analysis with Random Forest classifiers. Minerva tracks how files are accessed or changed over time, not the processes.</w:t>
      </w:r>
    </w:p>
    <w:p w14:paraId="7C8ECD7A">
      <w:pPr>
        <w:pStyle w:val="7"/>
        <w:spacing w:before="49" w:line="271" w:lineRule="auto"/>
        <w:ind w:left="458" w:right="7"/>
        <w:jc w:val="both"/>
      </w:pPr>
      <w:r>
        <w:t>It uses multi-tier random forest models that analyze file activity patterns across multiple</w:t>
      </w:r>
      <w:r>
        <w:rPr>
          <w:spacing w:val="-9"/>
        </w:rPr>
        <w:t xml:space="preserve"> </w:t>
      </w:r>
      <w:r>
        <w:t>timeframes.</w:t>
      </w:r>
      <w:r>
        <w:rPr>
          <w:spacing w:val="-13"/>
        </w:rPr>
        <w:t xml:space="preserve"> </w:t>
      </w:r>
      <w:r>
        <w:t>When</w:t>
      </w:r>
      <w:r>
        <w:rPr>
          <w:spacing w:val="-8"/>
        </w:rPr>
        <w:t xml:space="preserve"> </w:t>
      </w:r>
      <w:r>
        <w:t>abnormal</w:t>
      </w:r>
      <w:r>
        <w:rPr>
          <w:spacing w:val="-8"/>
        </w:rPr>
        <w:t xml:space="preserve"> </w:t>
      </w:r>
      <w:r>
        <w:t>or</w:t>
      </w:r>
      <w:r>
        <w:rPr>
          <w:spacing w:val="-9"/>
        </w:rPr>
        <w:t xml:space="preserve"> </w:t>
      </w:r>
      <w:r>
        <w:t>ransomware-like</w:t>
      </w:r>
      <w:r>
        <w:rPr>
          <w:spacing w:val="-9"/>
        </w:rPr>
        <w:t xml:space="preserve"> </w:t>
      </w:r>
      <w:r>
        <w:t>behavior</w:t>
      </w:r>
      <w:r>
        <w:rPr>
          <w:spacing w:val="-9"/>
        </w:rPr>
        <w:t xml:space="preserve"> </w:t>
      </w:r>
      <w:r>
        <w:t>is</w:t>
      </w:r>
      <w:r>
        <w:rPr>
          <w:spacing w:val="-8"/>
        </w:rPr>
        <w:t xml:space="preserve"> </w:t>
      </w:r>
      <w:r>
        <w:t>detected</w:t>
      </w:r>
      <w:r>
        <w:rPr>
          <w:spacing w:val="-8"/>
        </w:rPr>
        <w:t xml:space="preserve"> </w:t>
      </w:r>
      <w:r>
        <w:t>(e.g., sudden file encryption or renaming), it raises an alert. The layered analysis helps detect ransomware early while minimizing false alarms.</w:t>
      </w:r>
    </w:p>
    <w:p w14:paraId="4457AD9E">
      <w:pPr>
        <w:pStyle w:val="7"/>
        <w:spacing w:after="0" w:line="271" w:lineRule="auto"/>
        <w:jc w:val="both"/>
        <w:sectPr>
          <w:pgSz w:w="12240" w:h="15840"/>
          <w:pgMar w:top="1440" w:right="1417" w:bottom="1180" w:left="992" w:header="0" w:footer="986" w:gutter="0"/>
          <w:cols w:space="720" w:num="1"/>
        </w:sectPr>
      </w:pPr>
    </w:p>
    <w:p w14:paraId="04B7F0FD">
      <w:pPr>
        <w:pStyle w:val="4"/>
        <w:spacing w:before="72"/>
      </w:pPr>
      <w:r>
        <w:rPr>
          <w:spacing w:val="-2"/>
        </w:rPr>
        <w:t>Advantages:</w:t>
      </w:r>
    </w:p>
    <w:p w14:paraId="42DF0397">
      <w:pPr>
        <w:pStyle w:val="9"/>
        <w:numPr>
          <w:ilvl w:val="1"/>
          <w:numId w:val="7"/>
        </w:numPr>
        <w:tabs>
          <w:tab w:val="left" w:pos="1153"/>
        </w:tabs>
        <w:spacing w:before="241" w:after="0" w:line="240" w:lineRule="auto"/>
        <w:ind w:left="1153" w:right="0" w:hanging="359"/>
        <w:jc w:val="left"/>
        <w:rPr>
          <w:sz w:val="28"/>
        </w:rPr>
      </w:pPr>
      <w:r>
        <w:rPr>
          <w:sz w:val="28"/>
        </w:rPr>
        <w:t>High</w:t>
      </w:r>
      <w:r>
        <w:rPr>
          <w:spacing w:val="-4"/>
          <w:sz w:val="28"/>
        </w:rPr>
        <w:t xml:space="preserve"> </w:t>
      </w:r>
      <w:r>
        <w:rPr>
          <w:sz w:val="28"/>
        </w:rPr>
        <w:t>accuracy</w:t>
      </w:r>
      <w:r>
        <w:rPr>
          <w:spacing w:val="-4"/>
          <w:sz w:val="28"/>
        </w:rPr>
        <w:t xml:space="preserve"> </w:t>
      </w:r>
      <w:r>
        <w:rPr>
          <w:sz w:val="28"/>
        </w:rPr>
        <w:t>(over</w:t>
      </w:r>
      <w:r>
        <w:rPr>
          <w:spacing w:val="-7"/>
          <w:sz w:val="28"/>
        </w:rPr>
        <w:t xml:space="preserve"> </w:t>
      </w:r>
      <w:r>
        <w:rPr>
          <w:spacing w:val="-4"/>
          <w:sz w:val="28"/>
        </w:rPr>
        <w:t>99%).</w:t>
      </w:r>
    </w:p>
    <w:p w14:paraId="6D9EC15B">
      <w:pPr>
        <w:pStyle w:val="9"/>
        <w:numPr>
          <w:ilvl w:val="1"/>
          <w:numId w:val="7"/>
        </w:numPr>
        <w:tabs>
          <w:tab w:val="left" w:pos="1153"/>
        </w:tabs>
        <w:spacing w:before="46" w:after="0" w:line="240" w:lineRule="auto"/>
        <w:ind w:left="1153" w:right="0" w:hanging="359"/>
        <w:jc w:val="left"/>
        <w:rPr>
          <w:sz w:val="28"/>
        </w:rPr>
      </w:pPr>
      <w:r>
        <w:rPr>
          <w:sz w:val="28"/>
        </w:rPr>
        <w:t>Detects</w:t>
      </w:r>
      <w:r>
        <w:rPr>
          <w:spacing w:val="-4"/>
          <w:sz w:val="28"/>
        </w:rPr>
        <w:t xml:space="preserve"> </w:t>
      </w:r>
      <w:r>
        <w:rPr>
          <w:sz w:val="28"/>
        </w:rPr>
        <w:t>ransomware</w:t>
      </w:r>
      <w:r>
        <w:rPr>
          <w:spacing w:val="-8"/>
          <w:sz w:val="28"/>
        </w:rPr>
        <w:t xml:space="preserve"> </w:t>
      </w:r>
      <w:r>
        <w:rPr>
          <w:sz w:val="28"/>
        </w:rPr>
        <w:t>within</w:t>
      </w:r>
      <w:r>
        <w:rPr>
          <w:spacing w:val="-4"/>
          <w:sz w:val="28"/>
        </w:rPr>
        <w:t xml:space="preserve"> </w:t>
      </w:r>
      <w:r>
        <w:rPr>
          <w:sz w:val="28"/>
        </w:rPr>
        <w:t>half</w:t>
      </w:r>
      <w:r>
        <w:rPr>
          <w:spacing w:val="-5"/>
          <w:sz w:val="28"/>
        </w:rPr>
        <w:t xml:space="preserve"> </w:t>
      </w:r>
      <w:r>
        <w:rPr>
          <w:sz w:val="28"/>
        </w:rPr>
        <w:t>a</w:t>
      </w:r>
      <w:r>
        <w:rPr>
          <w:spacing w:val="-8"/>
          <w:sz w:val="28"/>
        </w:rPr>
        <w:t xml:space="preserve"> </w:t>
      </w:r>
      <w:r>
        <w:rPr>
          <w:spacing w:val="-2"/>
          <w:sz w:val="28"/>
        </w:rPr>
        <w:t>second.</w:t>
      </w:r>
    </w:p>
    <w:p w14:paraId="4516A074">
      <w:pPr>
        <w:pStyle w:val="9"/>
        <w:numPr>
          <w:ilvl w:val="1"/>
          <w:numId w:val="7"/>
        </w:numPr>
        <w:tabs>
          <w:tab w:val="left" w:pos="1153"/>
        </w:tabs>
        <w:spacing w:before="49" w:after="0" w:line="240" w:lineRule="auto"/>
        <w:ind w:left="1153" w:right="0" w:hanging="359"/>
        <w:jc w:val="left"/>
        <w:rPr>
          <w:sz w:val="28"/>
        </w:rPr>
      </w:pPr>
      <w:r>
        <w:rPr>
          <w:sz w:val="28"/>
        </w:rPr>
        <w:t>Harder</w:t>
      </w:r>
      <w:r>
        <w:rPr>
          <w:spacing w:val="-4"/>
          <w:sz w:val="28"/>
        </w:rPr>
        <w:t xml:space="preserve"> </w:t>
      </w:r>
      <w:r>
        <w:rPr>
          <w:sz w:val="28"/>
        </w:rPr>
        <w:t>for</w:t>
      </w:r>
      <w:r>
        <w:rPr>
          <w:spacing w:val="-4"/>
          <w:sz w:val="28"/>
        </w:rPr>
        <w:t xml:space="preserve"> </w:t>
      </w:r>
      <w:r>
        <w:rPr>
          <w:sz w:val="28"/>
        </w:rPr>
        <w:t>malware</w:t>
      </w:r>
      <w:r>
        <w:rPr>
          <w:spacing w:val="-6"/>
          <w:sz w:val="28"/>
        </w:rPr>
        <w:t xml:space="preserve"> </w:t>
      </w:r>
      <w:r>
        <w:rPr>
          <w:sz w:val="28"/>
        </w:rPr>
        <w:t>to</w:t>
      </w:r>
      <w:r>
        <w:rPr>
          <w:spacing w:val="-3"/>
          <w:sz w:val="28"/>
        </w:rPr>
        <w:t xml:space="preserve"> </w:t>
      </w:r>
      <w:r>
        <w:rPr>
          <w:sz w:val="28"/>
        </w:rPr>
        <w:t>bypass</w:t>
      </w:r>
      <w:r>
        <w:rPr>
          <w:spacing w:val="-2"/>
          <w:sz w:val="28"/>
        </w:rPr>
        <w:t xml:space="preserve"> detection.</w:t>
      </w:r>
    </w:p>
    <w:p w14:paraId="7284FD2A">
      <w:pPr>
        <w:pStyle w:val="4"/>
        <w:spacing w:before="161"/>
      </w:pPr>
      <w:r>
        <w:rPr>
          <w:spacing w:val="-2"/>
        </w:rPr>
        <w:t>Disadvantages:</w:t>
      </w:r>
    </w:p>
    <w:p w14:paraId="433F67F1">
      <w:pPr>
        <w:pStyle w:val="9"/>
        <w:numPr>
          <w:ilvl w:val="1"/>
          <w:numId w:val="7"/>
        </w:numPr>
        <w:tabs>
          <w:tab w:val="left" w:pos="1153"/>
        </w:tabs>
        <w:spacing w:before="236" w:after="0" w:line="240" w:lineRule="auto"/>
        <w:ind w:left="1153" w:right="0" w:hanging="359"/>
        <w:jc w:val="left"/>
        <w:rPr>
          <w:sz w:val="28"/>
        </w:rPr>
      </w:pPr>
      <w:r>
        <w:rPr>
          <w:sz w:val="28"/>
        </w:rPr>
        <w:t>Needs</w:t>
      </w:r>
      <w:r>
        <w:rPr>
          <w:spacing w:val="-7"/>
          <w:sz w:val="28"/>
        </w:rPr>
        <w:t xml:space="preserve"> </w:t>
      </w:r>
      <w:r>
        <w:rPr>
          <w:sz w:val="28"/>
        </w:rPr>
        <w:t>continuous</w:t>
      </w:r>
      <w:r>
        <w:rPr>
          <w:spacing w:val="-9"/>
          <w:sz w:val="28"/>
        </w:rPr>
        <w:t xml:space="preserve"> </w:t>
      </w:r>
      <w:r>
        <w:rPr>
          <w:spacing w:val="-2"/>
          <w:sz w:val="28"/>
        </w:rPr>
        <w:t>updates.</w:t>
      </w:r>
    </w:p>
    <w:p w14:paraId="445525DB">
      <w:pPr>
        <w:pStyle w:val="9"/>
        <w:numPr>
          <w:ilvl w:val="1"/>
          <w:numId w:val="7"/>
        </w:numPr>
        <w:tabs>
          <w:tab w:val="left" w:pos="1153"/>
        </w:tabs>
        <w:spacing w:before="46" w:after="0" w:line="240" w:lineRule="auto"/>
        <w:ind w:left="1153" w:right="0" w:hanging="359"/>
        <w:jc w:val="left"/>
        <w:rPr>
          <w:sz w:val="28"/>
        </w:rPr>
      </w:pPr>
      <w:r>
        <w:rPr>
          <w:sz w:val="28"/>
        </w:rPr>
        <w:t>Complex</w:t>
      </w:r>
      <w:r>
        <w:rPr>
          <w:spacing w:val="-7"/>
          <w:sz w:val="28"/>
        </w:rPr>
        <w:t xml:space="preserve"> </w:t>
      </w:r>
      <w:r>
        <w:rPr>
          <w:sz w:val="28"/>
        </w:rPr>
        <w:t>logic</w:t>
      </w:r>
      <w:r>
        <w:rPr>
          <w:spacing w:val="-4"/>
          <w:sz w:val="28"/>
        </w:rPr>
        <w:t xml:space="preserve"> </w:t>
      </w:r>
      <w:r>
        <w:rPr>
          <w:sz w:val="28"/>
        </w:rPr>
        <w:t>may</w:t>
      </w:r>
      <w:r>
        <w:rPr>
          <w:spacing w:val="-7"/>
          <w:sz w:val="28"/>
        </w:rPr>
        <w:t xml:space="preserve"> </w:t>
      </w:r>
      <w:r>
        <w:rPr>
          <w:sz w:val="28"/>
        </w:rPr>
        <w:t>misclassify</w:t>
      </w:r>
      <w:r>
        <w:rPr>
          <w:spacing w:val="-4"/>
          <w:sz w:val="28"/>
        </w:rPr>
        <w:t xml:space="preserve"> </w:t>
      </w:r>
      <w:r>
        <w:rPr>
          <w:sz w:val="28"/>
        </w:rPr>
        <w:t>in</w:t>
      </w:r>
      <w:r>
        <w:rPr>
          <w:spacing w:val="-7"/>
          <w:sz w:val="28"/>
        </w:rPr>
        <w:t xml:space="preserve"> </w:t>
      </w:r>
      <w:r>
        <w:rPr>
          <w:sz w:val="28"/>
        </w:rPr>
        <w:t>high-load</w:t>
      </w:r>
      <w:r>
        <w:rPr>
          <w:spacing w:val="-3"/>
          <w:sz w:val="28"/>
        </w:rPr>
        <w:t xml:space="preserve"> </w:t>
      </w:r>
      <w:r>
        <w:rPr>
          <w:spacing w:val="-2"/>
          <w:sz w:val="28"/>
        </w:rPr>
        <w:t>systems.</w:t>
      </w:r>
    </w:p>
    <w:p w14:paraId="7F4FE7E2">
      <w:pPr>
        <w:pStyle w:val="7"/>
      </w:pPr>
    </w:p>
    <w:p w14:paraId="518CB0ED">
      <w:pPr>
        <w:pStyle w:val="7"/>
        <w:spacing w:before="45"/>
      </w:pPr>
    </w:p>
    <w:p w14:paraId="69CCB484">
      <w:pPr>
        <w:pStyle w:val="9"/>
        <w:numPr>
          <w:ilvl w:val="0"/>
          <w:numId w:val="7"/>
        </w:numPr>
        <w:tabs>
          <w:tab w:val="left" w:pos="448"/>
          <w:tab w:val="left" w:pos="712"/>
        </w:tabs>
        <w:spacing w:before="0" w:after="0" w:line="396" w:lineRule="auto"/>
        <w:ind w:left="448" w:right="1950" w:hanging="15"/>
        <w:jc w:val="left"/>
        <w:rPr>
          <w:sz w:val="28"/>
        </w:rPr>
      </w:pPr>
      <w:r>
        <w:rPr>
          <w:b/>
          <w:sz w:val="28"/>
        </w:rPr>
        <w:t>Data-Centric</w:t>
      </w:r>
      <w:r>
        <w:rPr>
          <w:b/>
          <w:spacing w:val="-7"/>
          <w:sz w:val="28"/>
        </w:rPr>
        <w:t xml:space="preserve"> </w:t>
      </w:r>
      <w:r>
        <w:rPr>
          <w:b/>
          <w:sz w:val="28"/>
        </w:rPr>
        <w:t>ML-Based</w:t>
      </w:r>
      <w:r>
        <w:rPr>
          <w:b/>
          <w:spacing w:val="-7"/>
          <w:sz w:val="28"/>
        </w:rPr>
        <w:t xml:space="preserve"> </w:t>
      </w:r>
      <w:r>
        <w:rPr>
          <w:b/>
          <w:sz w:val="28"/>
        </w:rPr>
        <w:t>Ransomware</w:t>
      </w:r>
      <w:r>
        <w:rPr>
          <w:b/>
          <w:spacing w:val="-9"/>
          <w:sz w:val="28"/>
        </w:rPr>
        <w:t xml:space="preserve"> </w:t>
      </w:r>
      <w:r>
        <w:rPr>
          <w:b/>
          <w:sz w:val="28"/>
        </w:rPr>
        <w:t>Detection</w:t>
      </w:r>
      <w:r>
        <w:rPr>
          <w:b/>
          <w:spacing w:val="-7"/>
          <w:sz w:val="28"/>
        </w:rPr>
        <w:t xml:space="preserve"> </w:t>
      </w:r>
      <w:r>
        <w:rPr>
          <w:b/>
          <w:sz w:val="28"/>
        </w:rPr>
        <w:t>on</w:t>
      </w:r>
      <w:r>
        <w:rPr>
          <w:b/>
          <w:spacing w:val="-7"/>
          <w:sz w:val="28"/>
        </w:rPr>
        <w:t xml:space="preserve"> </w:t>
      </w:r>
      <w:r>
        <w:rPr>
          <w:b/>
          <w:sz w:val="28"/>
        </w:rPr>
        <w:t>PE</w:t>
      </w:r>
      <w:r>
        <w:rPr>
          <w:b/>
          <w:spacing w:val="-7"/>
          <w:sz w:val="28"/>
        </w:rPr>
        <w:t xml:space="preserve"> </w:t>
      </w:r>
      <w:r>
        <w:rPr>
          <w:b/>
          <w:sz w:val="28"/>
        </w:rPr>
        <w:t xml:space="preserve">Files Author: </w:t>
      </w:r>
      <w:r>
        <w:rPr>
          <w:sz w:val="28"/>
        </w:rPr>
        <w:t>Aldin Vehabovic et al.</w:t>
      </w:r>
    </w:p>
    <w:p w14:paraId="075B89F8">
      <w:pPr>
        <w:spacing w:before="1"/>
        <w:ind w:left="434" w:right="0" w:firstLine="0"/>
        <w:jc w:val="left"/>
        <w:rPr>
          <w:sz w:val="28"/>
        </w:rPr>
      </w:pPr>
      <w:r>
        <w:rPr>
          <w:b/>
          <w:spacing w:val="-5"/>
          <w:sz w:val="28"/>
        </w:rPr>
        <w:t>Year:</w:t>
      </w:r>
      <w:r>
        <w:rPr>
          <w:b/>
          <w:spacing w:val="-9"/>
          <w:sz w:val="28"/>
        </w:rPr>
        <w:t xml:space="preserve"> </w:t>
      </w:r>
      <w:r>
        <w:rPr>
          <w:spacing w:val="-4"/>
          <w:sz w:val="28"/>
        </w:rPr>
        <w:t>2023</w:t>
      </w:r>
    </w:p>
    <w:p w14:paraId="6CC41744">
      <w:pPr>
        <w:pStyle w:val="7"/>
        <w:spacing w:before="208" w:line="271" w:lineRule="auto"/>
        <w:ind w:left="458" w:right="10" w:hanging="10"/>
        <w:jc w:val="both"/>
      </w:pPr>
      <w:r>
        <w:rPr>
          <w:b/>
        </w:rPr>
        <w:t xml:space="preserve">Technology Used: </w:t>
      </w:r>
      <w:r>
        <w:t xml:space="preserve">Static analysis of PE (Portable Executable) files using machine </w:t>
      </w:r>
      <w:r>
        <w:rPr>
          <w:spacing w:val="-2"/>
        </w:rPr>
        <w:t>learning.</w:t>
      </w:r>
    </w:p>
    <w:p w14:paraId="34504681">
      <w:pPr>
        <w:pStyle w:val="7"/>
        <w:spacing w:before="168" w:line="271" w:lineRule="auto"/>
        <w:ind w:left="458" w:right="10" w:firstLine="403"/>
        <w:jc w:val="both"/>
      </w:pPr>
      <w:r>
        <w:t>This system analyses the static structure of Windows executable files without running them. It examines elements like headers and code sections, then applies machine learning classifiers to detect signs of ransomware. The method helps identify</w:t>
      </w:r>
      <w:r>
        <w:rPr>
          <w:spacing w:val="-18"/>
        </w:rPr>
        <w:t xml:space="preserve"> </w:t>
      </w:r>
      <w:r>
        <w:t>even</w:t>
      </w:r>
      <w:r>
        <w:rPr>
          <w:spacing w:val="-17"/>
        </w:rPr>
        <w:t xml:space="preserve"> </w:t>
      </w:r>
      <w:r>
        <w:t>unknown</w:t>
      </w:r>
      <w:r>
        <w:rPr>
          <w:spacing w:val="-18"/>
        </w:rPr>
        <w:t xml:space="preserve"> </w:t>
      </w:r>
      <w:r>
        <w:t>or</w:t>
      </w:r>
      <w:r>
        <w:rPr>
          <w:spacing w:val="-17"/>
        </w:rPr>
        <w:t xml:space="preserve"> </w:t>
      </w:r>
      <w:r>
        <w:t>zero-day</w:t>
      </w:r>
      <w:r>
        <w:rPr>
          <w:spacing w:val="-18"/>
        </w:rPr>
        <w:t xml:space="preserve"> </w:t>
      </w:r>
      <w:r>
        <w:t>ransomware</w:t>
      </w:r>
      <w:r>
        <w:rPr>
          <w:spacing w:val="-17"/>
        </w:rPr>
        <w:t xml:space="preserve"> </w:t>
      </w:r>
      <w:r>
        <w:t>by</w:t>
      </w:r>
      <w:r>
        <w:rPr>
          <w:spacing w:val="-18"/>
        </w:rPr>
        <w:t xml:space="preserve"> </w:t>
      </w:r>
      <w:r>
        <w:t>learning</w:t>
      </w:r>
      <w:r>
        <w:rPr>
          <w:spacing w:val="-17"/>
        </w:rPr>
        <w:t xml:space="preserve"> </w:t>
      </w:r>
      <w:r>
        <w:t>structural</w:t>
      </w:r>
      <w:r>
        <w:rPr>
          <w:spacing w:val="-18"/>
        </w:rPr>
        <w:t xml:space="preserve"> </w:t>
      </w:r>
      <w:r>
        <w:t>characteristics common in malicious files.</w:t>
      </w:r>
    </w:p>
    <w:p w14:paraId="1844AFC3">
      <w:pPr>
        <w:pStyle w:val="4"/>
        <w:spacing w:before="171"/>
      </w:pPr>
      <w:r>
        <w:rPr>
          <w:spacing w:val="-2"/>
        </w:rPr>
        <w:t>Advantages:</w:t>
      </w:r>
    </w:p>
    <w:p w14:paraId="3CA1E9A3">
      <w:pPr>
        <w:pStyle w:val="9"/>
        <w:numPr>
          <w:ilvl w:val="1"/>
          <w:numId w:val="7"/>
        </w:numPr>
        <w:tabs>
          <w:tab w:val="left" w:pos="1153"/>
        </w:tabs>
        <w:spacing w:before="236" w:after="0" w:line="240" w:lineRule="auto"/>
        <w:ind w:left="1153" w:right="0" w:hanging="359"/>
        <w:jc w:val="left"/>
        <w:rPr>
          <w:sz w:val="28"/>
        </w:rPr>
      </w:pPr>
      <w:r>
        <w:rPr>
          <w:sz w:val="28"/>
        </w:rPr>
        <w:t>Fast</w:t>
      </w:r>
      <w:r>
        <w:rPr>
          <w:spacing w:val="-4"/>
          <w:sz w:val="28"/>
        </w:rPr>
        <w:t xml:space="preserve"> </w:t>
      </w:r>
      <w:r>
        <w:rPr>
          <w:sz w:val="28"/>
        </w:rPr>
        <w:t>and</w:t>
      </w:r>
      <w:r>
        <w:rPr>
          <w:spacing w:val="-3"/>
          <w:sz w:val="28"/>
        </w:rPr>
        <w:t xml:space="preserve"> </w:t>
      </w:r>
      <w:r>
        <w:rPr>
          <w:sz w:val="28"/>
        </w:rPr>
        <w:t>safe</w:t>
      </w:r>
      <w:r>
        <w:rPr>
          <w:spacing w:val="-4"/>
          <w:sz w:val="28"/>
        </w:rPr>
        <w:t xml:space="preserve"> </w:t>
      </w:r>
      <w:r>
        <w:rPr>
          <w:sz w:val="28"/>
        </w:rPr>
        <w:t>(no</w:t>
      </w:r>
      <w:r>
        <w:rPr>
          <w:spacing w:val="-3"/>
          <w:sz w:val="28"/>
        </w:rPr>
        <w:t xml:space="preserve"> </w:t>
      </w:r>
      <w:r>
        <w:rPr>
          <w:sz w:val="28"/>
        </w:rPr>
        <w:t>file</w:t>
      </w:r>
      <w:r>
        <w:rPr>
          <w:spacing w:val="-4"/>
          <w:sz w:val="28"/>
        </w:rPr>
        <w:t xml:space="preserve"> </w:t>
      </w:r>
      <w:r>
        <w:rPr>
          <w:sz w:val="28"/>
        </w:rPr>
        <w:t>execution</w:t>
      </w:r>
      <w:r>
        <w:rPr>
          <w:spacing w:val="-6"/>
          <w:sz w:val="28"/>
        </w:rPr>
        <w:t xml:space="preserve"> </w:t>
      </w:r>
      <w:r>
        <w:rPr>
          <w:spacing w:val="-2"/>
          <w:sz w:val="28"/>
        </w:rPr>
        <w:t>needed).</w:t>
      </w:r>
    </w:p>
    <w:p w14:paraId="34F8EC2B">
      <w:pPr>
        <w:pStyle w:val="9"/>
        <w:numPr>
          <w:ilvl w:val="1"/>
          <w:numId w:val="7"/>
        </w:numPr>
        <w:tabs>
          <w:tab w:val="left" w:pos="1153"/>
        </w:tabs>
        <w:spacing w:before="48" w:after="0" w:line="240" w:lineRule="auto"/>
        <w:ind w:left="1153" w:right="0" w:hanging="359"/>
        <w:jc w:val="left"/>
        <w:rPr>
          <w:sz w:val="28"/>
        </w:rPr>
      </w:pPr>
      <w:r>
        <w:rPr>
          <w:sz w:val="28"/>
        </w:rPr>
        <w:t>Can</w:t>
      </w:r>
      <w:r>
        <w:rPr>
          <w:spacing w:val="-6"/>
          <w:sz w:val="28"/>
        </w:rPr>
        <w:t xml:space="preserve"> </w:t>
      </w:r>
      <w:r>
        <w:rPr>
          <w:sz w:val="28"/>
        </w:rPr>
        <w:t>detect</w:t>
      </w:r>
      <w:r>
        <w:rPr>
          <w:spacing w:val="-2"/>
          <w:sz w:val="28"/>
        </w:rPr>
        <w:t xml:space="preserve"> </w:t>
      </w:r>
      <w:r>
        <w:rPr>
          <w:sz w:val="28"/>
        </w:rPr>
        <w:t>zero-day</w:t>
      </w:r>
      <w:r>
        <w:rPr>
          <w:spacing w:val="-1"/>
          <w:sz w:val="28"/>
        </w:rPr>
        <w:t xml:space="preserve"> </w:t>
      </w:r>
      <w:r>
        <w:rPr>
          <w:spacing w:val="-2"/>
          <w:sz w:val="28"/>
        </w:rPr>
        <w:t>ransomware.</w:t>
      </w:r>
    </w:p>
    <w:p w14:paraId="0ACB3408">
      <w:pPr>
        <w:pStyle w:val="9"/>
        <w:numPr>
          <w:ilvl w:val="1"/>
          <w:numId w:val="7"/>
        </w:numPr>
        <w:tabs>
          <w:tab w:val="left" w:pos="1153"/>
        </w:tabs>
        <w:spacing w:before="47" w:after="0" w:line="240" w:lineRule="auto"/>
        <w:ind w:left="1153" w:right="0" w:hanging="359"/>
        <w:jc w:val="left"/>
        <w:rPr>
          <w:sz w:val="28"/>
        </w:rPr>
      </w:pPr>
      <w:r>
        <w:rPr>
          <w:sz w:val="28"/>
        </w:rPr>
        <w:t>Lightweight</w:t>
      </w:r>
      <w:r>
        <w:rPr>
          <w:spacing w:val="-5"/>
          <w:sz w:val="28"/>
        </w:rPr>
        <w:t xml:space="preserve"> </w:t>
      </w:r>
      <w:r>
        <w:rPr>
          <w:sz w:val="28"/>
        </w:rPr>
        <w:t>and</w:t>
      </w:r>
      <w:r>
        <w:rPr>
          <w:spacing w:val="-4"/>
          <w:sz w:val="28"/>
        </w:rPr>
        <w:t xml:space="preserve"> </w:t>
      </w:r>
      <w:r>
        <w:rPr>
          <w:sz w:val="28"/>
        </w:rPr>
        <w:t>low</w:t>
      </w:r>
      <w:r>
        <w:rPr>
          <w:spacing w:val="-10"/>
          <w:sz w:val="28"/>
        </w:rPr>
        <w:t xml:space="preserve"> </w:t>
      </w:r>
      <w:r>
        <w:rPr>
          <w:sz w:val="28"/>
        </w:rPr>
        <w:t>system</w:t>
      </w:r>
      <w:r>
        <w:rPr>
          <w:spacing w:val="-5"/>
          <w:sz w:val="28"/>
        </w:rPr>
        <w:t xml:space="preserve"> </w:t>
      </w:r>
      <w:r>
        <w:rPr>
          <w:spacing w:val="-4"/>
          <w:sz w:val="28"/>
        </w:rPr>
        <w:t>load.</w:t>
      </w:r>
    </w:p>
    <w:p w14:paraId="17B21256">
      <w:pPr>
        <w:pStyle w:val="4"/>
        <w:spacing w:before="161"/>
      </w:pPr>
      <w:r>
        <w:rPr>
          <w:spacing w:val="-2"/>
        </w:rPr>
        <w:t>Disadvantages:</w:t>
      </w:r>
    </w:p>
    <w:p w14:paraId="245E4A4E">
      <w:pPr>
        <w:pStyle w:val="9"/>
        <w:numPr>
          <w:ilvl w:val="1"/>
          <w:numId w:val="7"/>
        </w:numPr>
        <w:tabs>
          <w:tab w:val="left" w:pos="1153"/>
        </w:tabs>
        <w:spacing w:before="236" w:after="0" w:line="240" w:lineRule="auto"/>
        <w:ind w:left="1153" w:right="0" w:hanging="359"/>
        <w:jc w:val="left"/>
        <w:rPr>
          <w:sz w:val="28"/>
        </w:rPr>
      </w:pPr>
      <w:r>
        <w:rPr>
          <w:sz w:val="28"/>
        </w:rPr>
        <w:t>Only</w:t>
      </w:r>
      <w:r>
        <w:rPr>
          <w:spacing w:val="-8"/>
          <w:sz w:val="28"/>
        </w:rPr>
        <w:t xml:space="preserve"> </w:t>
      </w:r>
      <w:r>
        <w:rPr>
          <w:sz w:val="28"/>
        </w:rPr>
        <w:t>supports</w:t>
      </w:r>
      <w:r>
        <w:rPr>
          <w:spacing w:val="-14"/>
          <w:sz w:val="28"/>
        </w:rPr>
        <w:t xml:space="preserve"> </w:t>
      </w:r>
      <w:r>
        <w:rPr>
          <w:sz w:val="28"/>
        </w:rPr>
        <w:t>Windows</w:t>
      </w:r>
      <w:r>
        <w:rPr>
          <w:spacing w:val="-8"/>
          <w:sz w:val="28"/>
        </w:rPr>
        <w:t xml:space="preserve"> </w:t>
      </w:r>
      <w:r>
        <w:rPr>
          <w:sz w:val="28"/>
        </w:rPr>
        <w:t>PE</w:t>
      </w:r>
      <w:r>
        <w:rPr>
          <w:spacing w:val="-9"/>
          <w:sz w:val="28"/>
        </w:rPr>
        <w:t xml:space="preserve"> </w:t>
      </w:r>
      <w:r>
        <w:rPr>
          <w:spacing w:val="-2"/>
          <w:sz w:val="28"/>
        </w:rPr>
        <w:t>files.</w:t>
      </w:r>
    </w:p>
    <w:p w14:paraId="0DEE0769">
      <w:pPr>
        <w:pStyle w:val="9"/>
        <w:numPr>
          <w:ilvl w:val="1"/>
          <w:numId w:val="7"/>
        </w:numPr>
        <w:tabs>
          <w:tab w:val="left" w:pos="1153"/>
        </w:tabs>
        <w:spacing w:before="46" w:after="0" w:line="240" w:lineRule="auto"/>
        <w:ind w:left="1153" w:right="0" w:hanging="359"/>
        <w:jc w:val="left"/>
        <w:rPr>
          <w:sz w:val="28"/>
        </w:rPr>
      </w:pPr>
      <w:r>
        <w:rPr>
          <w:sz w:val="28"/>
        </w:rPr>
        <w:t>Cannot</w:t>
      </w:r>
      <w:r>
        <w:rPr>
          <w:spacing w:val="-4"/>
          <w:sz w:val="28"/>
        </w:rPr>
        <w:t xml:space="preserve"> </w:t>
      </w:r>
      <w:r>
        <w:rPr>
          <w:sz w:val="28"/>
        </w:rPr>
        <w:t>detect</w:t>
      </w:r>
      <w:r>
        <w:rPr>
          <w:spacing w:val="-6"/>
          <w:sz w:val="28"/>
        </w:rPr>
        <w:t xml:space="preserve"> </w:t>
      </w:r>
      <w:r>
        <w:rPr>
          <w:sz w:val="28"/>
        </w:rPr>
        <w:t>behaviour</w:t>
      </w:r>
      <w:r>
        <w:rPr>
          <w:spacing w:val="-7"/>
          <w:sz w:val="28"/>
        </w:rPr>
        <w:t xml:space="preserve"> </w:t>
      </w:r>
      <w:r>
        <w:rPr>
          <w:sz w:val="28"/>
        </w:rPr>
        <w:t>that</w:t>
      </w:r>
      <w:r>
        <w:rPr>
          <w:spacing w:val="-6"/>
          <w:sz w:val="28"/>
        </w:rPr>
        <w:t xml:space="preserve"> </w:t>
      </w:r>
      <w:r>
        <w:rPr>
          <w:sz w:val="28"/>
        </w:rPr>
        <w:t>only</w:t>
      </w:r>
      <w:r>
        <w:rPr>
          <w:spacing w:val="-4"/>
          <w:sz w:val="28"/>
        </w:rPr>
        <w:t xml:space="preserve"> </w:t>
      </w:r>
      <w:r>
        <w:rPr>
          <w:sz w:val="28"/>
        </w:rPr>
        <w:t>appears</w:t>
      </w:r>
      <w:r>
        <w:rPr>
          <w:spacing w:val="-6"/>
          <w:sz w:val="28"/>
        </w:rPr>
        <w:t xml:space="preserve"> </w:t>
      </w:r>
      <w:r>
        <w:rPr>
          <w:sz w:val="28"/>
        </w:rPr>
        <w:t>at</w:t>
      </w:r>
      <w:r>
        <w:rPr>
          <w:spacing w:val="-3"/>
          <w:sz w:val="28"/>
        </w:rPr>
        <w:t xml:space="preserve"> </w:t>
      </w:r>
      <w:r>
        <w:rPr>
          <w:spacing w:val="-2"/>
          <w:sz w:val="28"/>
        </w:rPr>
        <w:t>runtime.</w:t>
      </w:r>
    </w:p>
    <w:p w14:paraId="4DEE5318">
      <w:pPr>
        <w:pStyle w:val="9"/>
        <w:spacing w:after="0" w:line="240" w:lineRule="auto"/>
        <w:jc w:val="left"/>
        <w:rPr>
          <w:sz w:val="28"/>
        </w:rPr>
        <w:sectPr>
          <w:pgSz w:w="12240" w:h="15840"/>
          <w:pgMar w:top="1440" w:right="1417" w:bottom="1180" w:left="992" w:header="0" w:footer="986" w:gutter="0"/>
          <w:cols w:space="720" w:num="1"/>
        </w:sectPr>
      </w:pPr>
    </w:p>
    <w:p w14:paraId="32EF3C43">
      <w:pPr>
        <w:pStyle w:val="4"/>
        <w:numPr>
          <w:ilvl w:val="0"/>
          <w:numId w:val="7"/>
        </w:numPr>
        <w:tabs>
          <w:tab w:val="left" w:pos="443"/>
          <w:tab w:val="left" w:pos="643"/>
        </w:tabs>
        <w:spacing w:before="72" w:after="0" w:line="268" w:lineRule="auto"/>
        <w:ind w:left="443" w:right="1395" w:hanging="10"/>
        <w:jc w:val="left"/>
      </w:pPr>
      <w:r>
        <w:t>Hypervisor-Based</w:t>
      </w:r>
      <w:r>
        <w:rPr>
          <w:spacing w:val="-11"/>
        </w:rPr>
        <w:t xml:space="preserve"> </w:t>
      </w:r>
      <w:r>
        <w:t>Detection</w:t>
      </w:r>
      <w:r>
        <w:rPr>
          <w:spacing w:val="-11"/>
        </w:rPr>
        <w:t xml:space="preserve"> </w:t>
      </w:r>
      <w:r>
        <w:t>of</w:t>
      </w:r>
      <w:r>
        <w:rPr>
          <w:spacing w:val="-8"/>
        </w:rPr>
        <w:t xml:space="preserve"> </w:t>
      </w:r>
      <w:r>
        <w:t>Ransomware</w:t>
      </w:r>
      <w:r>
        <w:rPr>
          <w:spacing w:val="-8"/>
        </w:rPr>
        <w:t xml:space="preserve"> </w:t>
      </w:r>
      <w:r>
        <w:t>via</w:t>
      </w:r>
      <w:r>
        <w:rPr>
          <w:spacing w:val="-7"/>
        </w:rPr>
        <w:t xml:space="preserve"> </w:t>
      </w:r>
      <w:r>
        <w:t>Memory</w:t>
      </w:r>
      <w:r>
        <w:rPr>
          <w:spacing w:val="-11"/>
        </w:rPr>
        <w:t xml:space="preserve"> </w:t>
      </w:r>
      <w:r>
        <w:t xml:space="preserve">Pattern </w:t>
      </w:r>
      <w:r>
        <w:rPr>
          <w:spacing w:val="-2"/>
        </w:rPr>
        <w:t>Monitoring</w:t>
      </w:r>
    </w:p>
    <w:p w14:paraId="6A8B3C22">
      <w:pPr>
        <w:pStyle w:val="7"/>
        <w:spacing w:before="169"/>
        <w:ind w:left="448"/>
      </w:pPr>
      <w:r>
        <w:rPr>
          <w:b/>
        </w:rPr>
        <w:t>Author:</w:t>
      </w:r>
      <w:r>
        <w:rPr>
          <w:b/>
          <w:spacing w:val="-9"/>
        </w:rPr>
        <w:t xml:space="preserve"> </w:t>
      </w:r>
      <w:r>
        <w:t>Manabu</w:t>
      </w:r>
      <w:r>
        <w:rPr>
          <w:spacing w:val="-7"/>
        </w:rPr>
        <w:t xml:space="preserve"> </w:t>
      </w:r>
      <w:r>
        <w:t>Hirano</w:t>
      </w:r>
      <w:r>
        <w:rPr>
          <w:spacing w:val="-7"/>
        </w:rPr>
        <w:t xml:space="preserve"> </w:t>
      </w:r>
      <w:r>
        <w:t>and</w:t>
      </w:r>
      <w:r>
        <w:rPr>
          <w:spacing w:val="-7"/>
        </w:rPr>
        <w:t xml:space="preserve"> </w:t>
      </w:r>
      <w:r>
        <w:t>Ryotaro</w:t>
      </w:r>
      <w:r>
        <w:rPr>
          <w:spacing w:val="-6"/>
        </w:rPr>
        <w:t xml:space="preserve"> </w:t>
      </w:r>
      <w:r>
        <w:rPr>
          <w:spacing w:val="-2"/>
        </w:rPr>
        <w:t>Kobayashi</w:t>
      </w:r>
    </w:p>
    <w:p w14:paraId="56970E37">
      <w:pPr>
        <w:spacing w:before="211"/>
        <w:ind w:left="494" w:right="0" w:firstLine="0"/>
        <w:jc w:val="left"/>
        <w:rPr>
          <w:sz w:val="28"/>
        </w:rPr>
      </w:pPr>
      <w:r>
        <w:rPr>
          <w:b/>
          <w:spacing w:val="-5"/>
          <w:sz w:val="28"/>
        </w:rPr>
        <w:t>Year:</w:t>
      </w:r>
      <w:r>
        <w:rPr>
          <w:b/>
          <w:spacing w:val="-12"/>
          <w:sz w:val="28"/>
        </w:rPr>
        <w:t xml:space="preserve"> </w:t>
      </w:r>
      <w:r>
        <w:rPr>
          <w:spacing w:val="-4"/>
          <w:sz w:val="28"/>
        </w:rPr>
        <w:t>2022</w:t>
      </w:r>
    </w:p>
    <w:p w14:paraId="3EB02EE0">
      <w:pPr>
        <w:spacing w:before="211"/>
        <w:ind w:left="448" w:right="0" w:firstLine="0"/>
        <w:jc w:val="left"/>
        <w:rPr>
          <w:sz w:val="28"/>
        </w:rPr>
      </w:pPr>
      <w:r>
        <w:rPr>
          <w:b/>
          <w:sz w:val="28"/>
        </w:rPr>
        <w:t>Technology</w:t>
      </w:r>
      <w:r>
        <w:rPr>
          <w:b/>
          <w:spacing w:val="-13"/>
          <w:sz w:val="28"/>
        </w:rPr>
        <w:t xml:space="preserve"> </w:t>
      </w:r>
      <w:r>
        <w:rPr>
          <w:b/>
          <w:sz w:val="28"/>
        </w:rPr>
        <w:t>Used:</w:t>
      </w:r>
      <w:r>
        <w:rPr>
          <w:b/>
          <w:spacing w:val="-11"/>
          <w:sz w:val="28"/>
        </w:rPr>
        <w:t xml:space="preserve"> </w:t>
      </w:r>
      <w:r>
        <w:rPr>
          <w:sz w:val="28"/>
        </w:rPr>
        <w:t>Hypervisor-level</w:t>
      </w:r>
      <w:r>
        <w:rPr>
          <w:spacing w:val="-11"/>
          <w:sz w:val="28"/>
        </w:rPr>
        <w:t xml:space="preserve"> </w:t>
      </w:r>
      <w:r>
        <w:rPr>
          <w:sz w:val="28"/>
        </w:rPr>
        <w:t>memory</w:t>
      </w:r>
      <w:r>
        <w:rPr>
          <w:spacing w:val="-13"/>
          <w:sz w:val="28"/>
        </w:rPr>
        <w:t xml:space="preserve"> </w:t>
      </w:r>
      <w:r>
        <w:rPr>
          <w:sz w:val="28"/>
        </w:rPr>
        <w:t>access</w:t>
      </w:r>
      <w:r>
        <w:rPr>
          <w:spacing w:val="-14"/>
          <w:sz w:val="28"/>
        </w:rPr>
        <w:t xml:space="preserve"> </w:t>
      </w:r>
      <w:r>
        <w:rPr>
          <w:sz w:val="28"/>
        </w:rPr>
        <w:t>pattern</w:t>
      </w:r>
      <w:r>
        <w:rPr>
          <w:spacing w:val="-10"/>
          <w:sz w:val="28"/>
        </w:rPr>
        <w:t xml:space="preserve"> </w:t>
      </w:r>
      <w:r>
        <w:rPr>
          <w:spacing w:val="-2"/>
          <w:sz w:val="28"/>
        </w:rPr>
        <w:t>monitoring.</w:t>
      </w:r>
    </w:p>
    <w:p w14:paraId="3B0C0743">
      <w:pPr>
        <w:pStyle w:val="7"/>
        <w:spacing w:before="204" w:line="271" w:lineRule="auto"/>
        <w:ind w:left="458" w:right="4" w:firstLine="408"/>
        <w:jc w:val="both"/>
      </w:pPr>
      <w:r>
        <w:t>This technique runs below the operating system level and monitors memory access behaviors. By analyzing how ransomware accesses memory (like rapid readwrite cycles or memory wiping), it detects malware activities invisible to OS-level tools. It uses machine learning classifiers to flag abnormal memory usage, providing a stealthy but powerful defense.</w:t>
      </w:r>
    </w:p>
    <w:p w14:paraId="1E9EB44E">
      <w:pPr>
        <w:pStyle w:val="4"/>
        <w:spacing w:before="164"/>
      </w:pPr>
      <w:r>
        <w:rPr>
          <w:spacing w:val="-2"/>
        </w:rPr>
        <w:t>Advantages:</w:t>
      </w:r>
    </w:p>
    <w:p w14:paraId="14CA9F91">
      <w:pPr>
        <w:pStyle w:val="9"/>
        <w:numPr>
          <w:ilvl w:val="1"/>
          <w:numId w:val="7"/>
        </w:numPr>
        <w:tabs>
          <w:tab w:val="left" w:pos="1153"/>
        </w:tabs>
        <w:spacing w:before="243" w:after="0" w:line="240" w:lineRule="auto"/>
        <w:ind w:left="1153" w:right="0" w:hanging="359"/>
        <w:jc w:val="left"/>
        <w:rPr>
          <w:sz w:val="28"/>
        </w:rPr>
      </w:pPr>
      <w:r>
        <w:rPr>
          <w:sz w:val="28"/>
        </w:rPr>
        <w:t>Operates</w:t>
      </w:r>
      <w:r>
        <w:rPr>
          <w:spacing w:val="-6"/>
          <w:sz w:val="28"/>
        </w:rPr>
        <w:t xml:space="preserve"> </w:t>
      </w:r>
      <w:r>
        <w:rPr>
          <w:sz w:val="28"/>
        </w:rPr>
        <w:t>beneath</w:t>
      </w:r>
      <w:r>
        <w:rPr>
          <w:spacing w:val="-6"/>
          <w:sz w:val="28"/>
        </w:rPr>
        <w:t xml:space="preserve"> </w:t>
      </w:r>
      <w:r>
        <w:rPr>
          <w:sz w:val="28"/>
        </w:rPr>
        <w:t>the</w:t>
      </w:r>
      <w:r>
        <w:rPr>
          <w:spacing w:val="-6"/>
          <w:sz w:val="28"/>
        </w:rPr>
        <w:t xml:space="preserve"> </w:t>
      </w:r>
      <w:r>
        <w:rPr>
          <w:sz w:val="28"/>
        </w:rPr>
        <w:t>OS;</w:t>
      </w:r>
      <w:r>
        <w:rPr>
          <w:spacing w:val="-2"/>
          <w:sz w:val="28"/>
        </w:rPr>
        <w:t xml:space="preserve"> </w:t>
      </w:r>
      <w:r>
        <w:rPr>
          <w:sz w:val="28"/>
        </w:rPr>
        <w:t>hard</w:t>
      </w:r>
      <w:r>
        <w:rPr>
          <w:spacing w:val="-2"/>
          <w:sz w:val="28"/>
        </w:rPr>
        <w:t xml:space="preserve"> </w:t>
      </w:r>
      <w:r>
        <w:rPr>
          <w:sz w:val="28"/>
        </w:rPr>
        <w:t>to</w:t>
      </w:r>
      <w:r>
        <w:rPr>
          <w:spacing w:val="-6"/>
          <w:sz w:val="28"/>
        </w:rPr>
        <w:t xml:space="preserve"> </w:t>
      </w:r>
      <w:r>
        <w:rPr>
          <w:spacing w:val="-2"/>
          <w:sz w:val="28"/>
        </w:rPr>
        <w:t>bypass.</w:t>
      </w:r>
    </w:p>
    <w:p w14:paraId="53650EDD">
      <w:pPr>
        <w:pStyle w:val="9"/>
        <w:numPr>
          <w:ilvl w:val="1"/>
          <w:numId w:val="7"/>
        </w:numPr>
        <w:tabs>
          <w:tab w:val="left" w:pos="1153"/>
        </w:tabs>
        <w:spacing w:before="46" w:after="0" w:line="240" w:lineRule="auto"/>
        <w:ind w:left="1153" w:right="0" w:hanging="359"/>
        <w:jc w:val="left"/>
        <w:rPr>
          <w:sz w:val="28"/>
        </w:rPr>
      </w:pPr>
      <w:r>
        <w:rPr>
          <w:sz w:val="28"/>
        </w:rPr>
        <w:t>Detects</w:t>
      </w:r>
      <w:r>
        <w:rPr>
          <w:spacing w:val="-5"/>
          <w:sz w:val="28"/>
        </w:rPr>
        <w:t xml:space="preserve"> </w:t>
      </w:r>
      <w:r>
        <w:rPr>
          <w:sz w:val="28"/>
        </w:rPr>
        <w:t>advanced</w:t>
      </w:r>
      <w:r>
        <w:rPr>
          <w:spacing w:val="-6"/>
          <w:sz w:val="28"/>
        </w:rPr>
        <w:t xml:space="preserve"> </w:t>
      </w:r>
      <w:r>
        <w:rPr>
          <w:sz w:val="28"/>
        </w:rPr>
        <w:t>and</w:t>
      </w:r>
      <w:r>
        <w:rPr>
          <w:spacing w:val="-6"/>
          <w:sz w:val="28"/>
        </w:rPr>
        <w:t xml:space="preserve"> </w:t>
      </w:r>
      <w:r>
        <w:rPr>
          <w:sz w:val="28"/>
        </w:rPr>
        <w:t>stealthy</w:t>
      </w:r>
      <w:r>
        <w:rPr>
          <w:spacing w:val="-4"/>
          <w:sz w:val="28"/>
        </w:rPr>
        <w:t xml:space="preserve"> </w:t>
      </w:r>
      <w:r>
        <w:rPr>
          <w:spacing w:val="-2"/>
          <w:sz w:val="28"/>
        </w:rPr>
        <w:t>ransomware.</w:t>
      </w:r>
    </w:p>
    <w:p w14:paraId="59B6B630">
      <w:pPr>
        <w:pStyle w:val="9"/>
        <w:numPr>
          <w:ilvl w:val="1"/>
          <w:numId w:val="7"/>
        </w:numPr>
        <w:tabs>
          <w:tab w:val="left" w:pos="1153"/>
        </w:tabs>
        <w:spacing w:before="47" w:after="0" w:line="240" w:lineRule="auto"/>
        <w:ind w:left="1153" w:right="0" w:hanging="359"/>
        <w:jc w:val="left"/>
        <w:rPr>
          <w:sz w:val="28"/>
        </w:rPr>
      </w:pPr>
      <w:r>
        <w:rPr>
          <w:sz w:val="28"/>
        </w:rPr>
        <w:t>High</w:t>
      </w:r>
      <w:r>
        <w:rPr>
          <w:spacing w:val="-6"/>
          <w:sz w:val="28"/>
        </w:rPr>
        <w:t xml:space="preserve"> </w:t>
      </w:r>
      <w:r>
        <w:rPr>
          <w:sz w:val="28"/>
        </w:rPr>
        <w:t>detection</w:t>
      </w:r>
      <w:r>
        <w:rPr>
          <w:spacing w:val="-5"/>
          <w:sz w:val="28"/>
        </w:rPr>
        <w:t xml:space="preserve"> </w:t>
      </w:r>
      <w:r>
        <w:rPr>
          <w:spacing w:val="-2"/>
          <w:sz w:val="28"/>
        </w:rPr>
        <w:t>precision.</w:t>
      </w:r>
    </w:p>
    <w:p w14:paraId="07172B4F">
      <w:pPr>
        <w:pStyle w:val="4"/>
        <w:spacing w:before="160"/>
      </w:pPr>
      <w:r>
        <w:rPr>
          <w:spacing w:val="-2"/>
        </w:rPr>
        <w:t>Disadvantages:</w:t>
      </w:r>
    </w:p>
    <w:p w14:paraId="01BCB4AA">
      <w:pPr>
        <w:pStyle w:val="9"/>
        <w:numPr>
          <w:ilvl w:val="1"/>
          <w:numId w:val="7"/>
        </w:numPr>
        <w:tabs>
          <w:tab w:val="left" w:pos="1153"/>
        </w:tabs>
        <w:spacing w:before="236" w:after="0" w:line="240" w:lineRule="auto"/>
        <w:ind w:left="1153" w:right="0" w:hanging="359"/>
        <w:jc w:val="left"/>
        <w:rPr>
          <w:sz w:val="28"/>
        </w:rPr>
      </w:pPr>
      <w:r>
        <w:rPr>
          <w:sz w:val="28"/>
        </w:rPr>
        <w:t>Requires</w:t>
      </w:r>
      <w:r>
        <w:rPr>
          <w:spacing w:val="-9"/>
          <w:sz w:val="28"/>
        </w:rPr>
        <w:t xml:space="preserve"> </w:t>
      </w:r>
      <w:r>
        <w:rPr>
          <w:sz w:val="28"/>
        </w:rPr>
        <w:t>hypervisor</w:t>
      </w:r>
      <w:r>
        <w:rPr>
          <w:spacing w:val="-9"/>
          <w:sz w:val="28"/>
        </w:rPr>
        <w:t xml:space="preserve"> </w:t>
      </w:r>
      <w:r>
        <w:rPr>
          <w:sz w:val="28"/>
        </w:rPr>
        <w:t>setup</w:t>
      </w:r>
      <w:r>
        <w:rPr>
          <w:spacing w:val="-5"/>
          <w:sz w:val="28"/>
        </w:rPr>
        <w:t xml:space="preserve"> </w:t>
      </w:r>
      <w:r>
        <w:rPr>
          <w:spacing w:val="-2"/>
          <w:sz w:val="28"/>
        </w:rPr>
        <w:t>(complex).</w:t>
      </w:r>
    </w:p>
    <w:p w14:paraId="0C7B3869">
      <w:pPr>
        <w:pStyle w:val="9"/>
        <w:numPr>
          <w:ilvl w:val="1"/>
          <w:numId w:val="7"/>
        </w:numPr>
        <w:tabs>
          <w:tab w:val="left" w:pos="1153"/>
        </w:tabs>
        <w:spacing w:before="47" w:after="0" w:line="240" w:lineRule="auto"/>
        <w:ind w:left="1153" w:right="0" w:hanging="359"/>
        <w:jc w:val="left"/>
        <w:rPr>
          <w:sz w:val="28"/>
        </w:rPr>
      </w:pPr>
      <w:r>
        <w:rPr>
          <w:sz w:val="28"/>
        </w:rPr>
        <w:t>Not</w:t>
      </w:r>
      <w:r>
        <w:rPr>
          <w:spacing w:val="-5"/>
          <w:sz w:val="28"/>
        </w:rPr>
        <w:t xml:space="preserve"> </w:t>
      </w:r>
      <w:r>
        <w:rPr>
          <w:sz w:val="28"/>
        </w:rPr>
        <w:t>suitable</w:t>
      </w:r>
      <w:r>
        <w:rPr>
          <w:spacing w:val="-6"/>
          <w:sz w:val="28"/>
        </w:rPr>
        <w:t xml:space="preserve"> </w:t>
      </w:r>
      <w:r>
        <w:rPr>
          <w:sz w:val="28"/>
        </w:rPr>
        <w:t>for</w:t>
      </w:r>
      <w:r>
        <w:rPr>
          <w:spacing w:val="-6"/>
          <w:sz w:val="28"/>
        </w:rPr>
        <w:t xml:space="preserve"> </w:t>
      </w:r>
      <w:r>
        <w:rPr>
          <w:sz w:val="28"/>
        </w:rPr>
        <w:t>regular</w:t>
      </w:r>
      <w:r>
        <w:rPr>
          <w:spacing w:val="-5"/>
          <w:sz w:val="28"/>
        </w:rPr>
        <w:t xml:space="preserve"> </w:t>
      </w:r>
      <w:r>
        <w:rPr>
          <w:sz w:val="28"/>
        </w:rPr>
        <w:t>users</w:t>
      </w:r>
      <w:r>
        <w:rPr>
          <w:spacing w:val="-9"/>
          <w:sz w:val="28"/>
        </w:rPr>
        <w:t xml:space="preserve"> </w:t>
      </w:r>
      <w:r>
        <w:rPr>
          <w:sz w:val="28"/>
        </w:rPr>
        <w:t>or</w:t>
      </w:r>
      <w:r>
        <w:rPr>
          <w:spacing w:val="-6"/>
          <w:sz w:val="28"/>
        </w:rPr>
        <w:t xml:space="preserve"> </w:t>
      </w:r>
      <w:r>
        <w:rPr>
          <w:sz w:val="28"/>
        </w:rPr>
        <w:t>lightweight</w:t>
      </w:r>
      <w:r>
        <w:rPr>
          <w:spacing w:val="-4"/>
          <w:sz w:val="28"/>
        </w:rPr>
        <w:t xml:space="preserve"> </w:t>
      </w:r>
      <w:r>
        <w:rPr>
          <w:spacing w:val="-2"/>
          <w:sz w:val="28"/>
        </w:rPr>
        <w:t>systems.</w:t>
      </w:r>
    </w:p>
    <w:p w14:paraId="706725BD">
      <w:pPr>
        <w:pStyle w:val="7"/>
      </w:pPr>
    </w:p>
    <w:p w14:paraId="61714E35">
      <w:pPr>
        <w:pStyle w:val="7"/>
        <w:spacing w:before="44"/>
      </w:pPr>
    </w:p>
    <w:p w14:paraId="286C63FB">
      <w:pPr>
        <w:pStyle w:val="3"/>
        <w:numPr>
          <w:ilvl w:val="1"/>
          <w:numId w:val="6"/>
        </w:numPr>
        <w:tabs>
          <w:tab w:val="left" w:pos="939"/>
        </w:tabs>
        <w:spacing w:before="0" w:after="0" w:line="240" w:lineRule="auto"/>
        <w:ind w:left="939" w:right="0" w:hanging="491"/>
        <w:jc w:val="left"/>
      </w:pPr>
      <w:r>
        <w:t>EXISTING</w:t>
      </w:r>
      <w:r>
        <w:rPr>
          <w:spacing w:val="-10"/>
        </w:rPr>
        <w:t xml:space="preserve"> </w:t>
      </w:r>
      <w:r>
        <w:rPr>
          <w:spacing w:val="-2"/>
        </w:rPr>
        <w:t>SYSTEM</w:t>
      </w:r>
    </w:p>
    <w:p w14:paraId="7E8D0FE7">
      <w:pPr>
        <w:pStyle w:val="4"/>
        <w:numPr>
          <w:ilvl w:val="0"/>
          <w:numId w:val="8"/>
        </w:numPr>
        <w:tabs>
          <w:tab w:val="left" w:pos="713"/>
        </w:tabs>
        <w:spacing w:before="209" w:after="0" w:line="240" w:lineRule="auto"/>
        <w:ind w:left="713" w:right="0" w:hanging="279"/>
        <w:jc w:val="left"/>
      </w:pPr>
      <w:r>
        <w:rPr>
          <w:spacing w:val="-2"/>
        </w:rPr>
        <w:t>CryptoDrop</w:t>
      </w:r>
    </w:p>
    <w:p w14:paraId="0334D732">
      <w:pPr>
        <w:pStyle w:val="9"/>
        <w:numPr>
          <w:ilvl w:val="0"/>
          <w:numId w:val="9"/>
        </w:numPr>
        <w:tabs>
          <w:tab w:val="left" w:pos="1153"/>
        </w:tabs>
        <w:spacing w:before="238" w:after="0" w:line="240" w:lineRule="auto"/>
        <w:ind w:left="1153" w:right="0" w:hanging="359"/>
        <w:jc w:val="left"/>
        <w:rPr>
          <w:sz w:val="28"/>
        </w:rPr>
      </w:pPr>
      <w:r>
        <w:rPr>
          <w:spacing w:val="-2"/>
          <w:sz w:val="28"/>
        </w:rPr>
        <w:t>Technology:</w:t>
      </w:r>
      <w:r>
        <w:rPr>
          <w:spacing w:val="3"/>
          <w:sz w:val="28"/>
        </w:rPr>
        <w:t xml:space="preserve"> </w:t>
      </w:r>
      <w:r>
        <w:rPr>
          <w:spacing w:val="-2"/>
          <w:sz w:val="28"/>
        </w:rPr>
        <w:t>Behavioral</w:t>
      </w:r>
      <w:r>
        <w:rPr>
          <w:spacing w:val="3"/>
          <w:sz w:val="28"/>
        </w:rPr>
        <w:t xml:space="preserve"> </w:t>
      </w:r>
      <w:r>
        <w:rPr>
          <w:spacing w:val="-2"/>
          <w:sz w:val="28"/>
        </w:rPr>
        <w:t>monitoring</w:t>
      </w:r>
    </w:p>
    <w:p w14:paraId="43DF72D5">
      <w:pPr>
        <w:pStyle w:val="9"/>
        <w:numPr>
          <w:ilvl w:val="0"/>
          <w:numId w:val="9"/>
        </w:numPr>
        <w:tabs>
          <w:tab w:val="left" w:pos="1153"/>
        </w:tabs>
        <w:spacing w:before="47" w:after="0" w:line="271" w:lineRule="auto"/>
        <w:ind w:left="1153" w:right="11" w:hanging="360"/>
        <w:jc w:val="left"/>
        <w:rPr>
          <w:sz w:val="28"/>
        </w:rPr>
      </w:pPr>
      <w:r>
        <w:rPr>
          <w:sz w:val="28"/>
        </w:rPr>
        <w:t>Detects ransomware by identifying suspicious file modifications (e.g., mass renaming or encryption).</w:t>
      </w:r>
    </w:p>
    <w:p w14:paraId="20D2A9D6">
      <w:pPr>
        <w:pStyle w:val="4"/>
        <w:numPr>
          <w:ilvl w:val="0"/>
          <w:numId w:val="8"/>
        </w:numPr>
        <w:tabs>
          <w:tab w:val="left" w:pos="713"/>
        </w:tabs>
        <w:spacing w:before="2" w:after="0" w:line="240" w:lineRule="auto"/>
        <w:ind w:left="713" w:right="0" w:hanging="279"/>
        <w:jc w:val="left"/>
      </w:pPr>
      <w:r>
        <w:t>ReBID</w:t>
      </w:r>
      <w:r>
        <w:rPr>
          <w:spacing w:val="-11"/>
        </w:rPr>
        <w:t xml:space="preserve"> </w:t>
      </w:r>
      <w:r>
        <w:t>(Ransomware</w:t>
      </w:r>
      <w:r>
        <w:rPr>
          <w:spacing w:val="-10"/>
        </w:rPr>
        <w:t xml:space="preserve"> </w:t>
      </w:r>
      <w:r>
        <w:t>Behavior</w:t>
      </w:r>
      <w:r>
        <w:rPr>
          <w:spacing w:val="-16"/>
        </w:rPr>
        <w:t xml:space="preserve"> </w:t>
      </w:r>
      <w:r>
        <w:rPr>
          <w:spacing w:val="-2"/>
        </w:rPr>
        <w:t>Identification)</w:t>
      </w:r>
    </w:p>
    <w:p w14:paraId="29C66AB0">
      <w:pPr>
        <w:pStyle w:val="9"/>
        <w:numPr>
          <w:ilvl w:val="0"/>
          <w:numId w:val="10"/>
        </w:numPr>
        <w:tabs>
          <w:tab w:val="left" w:pos="1153"/>
        </w:tabs>
        <w:spacing w:before="243" w:after="0" w:line="240" w:lineRule="auto"/>
        <w:ind w:left="1153" w:right="0" w:hanging="359"/>
        <w:jc w:val="left"/>
        <w:rPr>
          <w:sz w:val="28"/>
        </w:rPr>
      </w:pPr>
      <w:r>
        <w:rPr>
          <w:sz w:val="28"/>
        </w:rPr>
        <w:t>Technology:</w:t>
      </w:r>
      <w:r>
        <w:rPr>
          <w:spacing w:val="-11"/>
          <w:sz w:val="28"/>
        </w:rPr>
        <w:t xml:space="preserve"> </w:t>
      </w:r>
      <w:r>
        <w:rPr>
          <w:sz w:val="28"/>
        </w:rPr>
        <w:t>Behavior-based</w:t>
      </w:r>
      <w:r>
        <w:rPr>
          <w:spacing w:val="-11"/>
          <w:sz w:val="28"/>
        </w:rPr>
        <w:t xml:space="preserve"> </w:t>
      </w:r>
      <w:r>
        <w:rPr>
          <w:sz w:val="28"/>
        </w:rPr>
        <w:t>detection</w:t>
      </w:r>
      <w:r>
        <w:rPr>
          <w:spacing w:val="-14"/>
          <w:sz w:val="28"/>
        </w:rPr>
        <w:t xml:space="preserve"> </w:t>
      </w:r>
      <w:r>
        <w:rPr>
          <w:sz w:val="28"/>
        </w:rPr>
        <w:t>using</w:t>
      </w:r>
      <w:r>
        <w:rPr>
          <w:spacing w:val="-11"/>
          <w:sz w:val="28"/>
        </w:rPr>
        <w:t xml:space="preserve"> </w:t>
      </w:r>
      <w:r>
        <w:rPr>
          <w:sz w:val="28"/>
        </w:rPr>
        <w:t>file</w:t>
      </w:r>
      <w:r>
        <w:rPr>
          <w:spacing w:val="-12"/>
          <w:sz w:val="28"/>
        </w:rPr>
        <w:t xml:space="preserve"> </w:t>
      </w:r>
      <w:r>
        <w:rPr>
          <w:sz w:val="28"/>
        </w:rPr>
        <w:t>system</w:t>
      </w:r>
      <w:r>
        <w:rPr>
          <w:spacing w:val="-11"/>
          <w:sz w:val="28"/>
        </w:rPr>
        <w:t xml:space="preserve"> </w:t>
      </w:r>
      <w:r>
        <w:rPr>
          <w:spacing w:val="-2"/>
          <w:sz w:val="28"/>
        </w:rPr>
        <w:t>patterns</w:t>
      </w:r>
    </w:p>
    <w:p w14:paraId="375E9E89">
      <w:pPr>
        <w:pStyle w:val="9"/>
        <w:numPr>
          <w:ilvl w:val="0"/>
          <w:numId w:val="10"/>
        </w:numPr>
        <w:tabs>
          <w:tab w:val="left" w:pos="1153"/>
        </w:tabs>
        <w:spacing w:before="47" w:after="0" w:line="240" w:lineRule="auto"/>
        <w:ind w:left="1153" w:right="0" w:hanging="359"/>
        <w:jc w:val="left"/>
        <w:rPr>
          <w:sz w:val="28"/>
        </w:rPr>
      </w:pPr>
      <w:r>
        <w:rPr>
          <w:sz w:val="28"/>
        </w:rPr>
        <w:t>Flags</w:t>
      </w:r>
      <w:r>
        <w:rPr>
          <w:spacing w:val="-6"/>
          <w:sz w:val="28"/>
        </w:rPr>
        <w:t xml:space="preserve"> </w:t>
      </w:r>
      <w:r>
        <w:rPr>
          <w:sz w:val="28"/>
        </w:rPr>
        <w:t>ransomware</w:t>
      </w:r>
      <w:r>
        <w:rPr>
          <w:spacing w:val="-5"/>
          <w:sz w:val="28"/>
        </w:rPr>
        <w:t xml:space="preserve"> </w:t>
      </w:r>
      <w:r>
        <w:rPr>
          <w:sz w:val="28"/>
        </w:rPr>
        <w:t>based</w:t>
      </w:r>
      <w:r>
        <w:rPr>
          <w:spacing w:val="-7"/>
          <w:sz w:val="28"/>
        </w:rPr>
        <w:t xml:space="preserve"> </w:t>
      </w:r>
      <w:r>
        <w:rPr>
          <w:sz w:val="28"/>
        </w:rPr>
        <w:t>on</w:t>
      </w:r>
      <w:r>
        <w:rPr>
          <w:spacing w:val="-3"/>
          <w:sz w:val="28"/>
        </w:rPr>
        <w:t xml:space="preserve"> </w:t>
      </w:r>
      <w:r>
        <w:rPr>
          <w:sz w:val="28"/>
        </w:rPr>
        <w:t>rapid,</w:t>
      </w:r>
      <w:r>
        <w:rPr>
          <w:spacing w:val="-6"/>
          <w:sz w:val="28"/>
        </w:rPr>
        <w:t xml:space="preserve"> </w:t>
      </w:r>
      <w:r>
        <w:rPr>
          <w:sz w:val="28"/>
        </w:rPr>
        <w:t>repeated</w:t>
      </w:r>
      <w:r>
        <w:rPr>
          <w:spacing w:val="-4"/>
          <w:sz w:val="28"/>
        </w:rPr>
        <w:t xml:space="preserve"> </w:t>
      </w:r>
      <w:r>
        <w:rPr>
          <w:sz w:val="28"/>
        </w:rPr>
        <w:t>access</w:t>
      </w:r>
      <w:r>
        <w:rPr>
          <w:spacing w:val="-4"/>
          <w:sz w:val="28"/>
        </w:rPr>
        <w:t xml:space="preserve"> </w:t>
      </w:r>
      <w:r>
        <w:rPr>
          <w:sz w:val="28"/>
        </w:rPr>
        <w:t>and</w:t>
      </w:r>
      <w:r>
        <w:rPr>
          <w:spacing w:val="-3"/>
          <w:sz w:val="28"/>
        </w:rPr>
        <w:t xml:space="preserve"> </w:t>
      </w:r>
      <w:r>
        <w:rPr>
          <w:sz w:val="28"/>
        </w:rPr>
        <w:t>encryption</w:t>
      </w:r>
      <w:r>
        <w:rPr>
          <w:spacing w:val="-8"/>
          <w:sz w:val="28"/>
        </w:rPr>
        <w:t xml:space="preserve"> </w:t>
      </w:r>
      <w:r>
        <w:rPr>
          <w:sz w:val="28"/>
        </w:rPr>
        <w:t>of</w:t>
      </w:r>
      <w:r>
        <w:rPr>
          <w:spacing w:val="-4"/>
          <w:sz w:val="28"/>
        </w:rPr>
        <w:t xml:space="preserve"> </w:t>
      </w:r>
      <w:r>
        <w:rPr>
          <w:spacing w:val="-2"/>
          <w:sz w:val="28"/>
        </w:rPr>
        <w:t>files.</w:t>
      </w:r>
    </w:p>
    <w:p w14:paraId="0B882BAD">
      <w:pPr>
        <w:pStyle w:val="9"/>
        <w:spacing w:after="0" w:line="240" w:lineRule="auto"/>
        <w:jc w:val="left"/>
        <w:rPr>
          <w:sz w:val="28"/>
        </w:rPr>
        <w:sectPr>
          <w:pgSz w:w="12240" w:h="15840"/>
          <w:pgMar w:top="1440" w:right="1417" w:bottom="1180" w:left="992" w:header="0" w:footer="986" w:gutter="0"/>
          <w:cols w:space="720" w:num="1"/>
        </w:sectPr>
      </w:pPr>
    </w:p>
    <w:p w14:paraId="57BD5C3E">
      <w:pPr>
        <w:pStyle w:val="4"/>
        <w:numPr>
          <w:ilvl w:val="0"/>
          <w:numId w:val="8"/>
        </w:numPr>
        <w:tabs>
          <w:tab w:val="left" w:pos="713"/>
        </w:tabs>
        <w:spacing w:before="72" w:after="0" w:line="240" w:lineRule="auto"/>
        <w:ind w:left="713" w:right="0" w:hanging="279"/>
        <w:jc w:val="left"/>
      </w:pPr>
      <w:r>
        <w:rPr>
          <w:spacing w:val="-2"/>
        </w:rPr>
        <w:t>RansomWall</w:t>
      </w:r>
    </w:p>
    <w:p w14:paraId="2F1083F4">
      <w:pPr>
        <w:pStyle w:val="9"/>
        <w:numPr>
          <w:ilvl w:val="0"/>
          <w:numId w:val="11"/>
        </w:numPr>
        <w:tabs>
          <w:tab w:val="left" w:pos="1153"/>
        </w:tabs>
        <w:spacing w:before="236" w:after="0" w:line="240" w:lineRule="auto"/>
        <w:ind w:left="1153" w:right="0" w:hanging="359"/>
        <w:jc w:val="left"/>
        <w:rPr>
          <w:sz w:val="28"/>
        </w:rPr>
      </w:pPr>
      <w:r>
        <w:rPr>
          <w:sz w:val="28"/>
        </w:rPr>
        <w:t>Technology:</w:t>
      </w:r>
      <w:r>
        <w:rPr>
          <w:spacing w:val="-14"/>
          <w:sz w:val="28"/>
        </w:rPr>
        <w:t xml:space="preserve"> </w:t>
      </w:r>
      <w:r>
        <w:rPr>
          <w:sz w:val="28"/>
        </w:rPr>
        <w:t>Heuristic</w:t>
      </w:r>
      <w:r>
        <w:rPr>
          <w:spacing w:val="-11"/>
          <w:sz w:val="28"/>
        </w:rPr>
        <w:t xml:space="preserve"> </w:t>
      </w:r>
      <w:r>
        <w:rPr>
          <w:sz w:val="28"/>
        </w:rPr>
        <w:t>analysis</w:t>
      </w:r>
      <w:r>
        <w:rPr>
          <w:spacing w:val="-11"/>
          <w:sz w:val="28"/>
        </w:rPr>
        <w:t xml:space="preserve"> </w:t>
      </w:r>
      <w:r>
        <w:rPr>
          <w:sz w:val="28"/>
        </w:rPr>
        <w:t>and</w:t>
      </w:r>
      <w:r>
        <w:rPr>
          <w:spacing w:val="-11"/>
          <w:sz w:val="28"/>
        </w:rPr>
        <w:t xml:space="preserve"> </w:t>
      </w:r>
      <w:r>
        <w:rPr>
          <w:sz w:val="28"/>
        </w:rPr>
        <w:t>honeypot</w:t>
      </w:r>
      <w:r>
        <w:rPr>
          <w:spacing w:val="-11"/>
          <w:sz w:val="28"/>
        </w:rPr>
        <w:t xml:space="preserve"> </w:t>
      </w:r>
      <w:r>
        <w:rPr>
          <w:spacing w:val="-2"/>
          <w:sz w:val="28"/>
        </w:rPr>
        <w:t>files</w:t>
      </w:r>
    </w:p>
    <w:p w14:paraId="08CEB6B0">
      <w:pPr>
        <w:pStyle w:val="9"/>
        <w:numPr>
          <w:ilvl w:val="0"/>
          <w:numId w:val="11"/>
        </w:numPr>
        <w:tabs>
          <w:tab w:val="left" w:pos="1153"/>
        </w:tabs>
        <w:spacing w:before="47" w:after="0" w:line="240" w:lineRule="auto"/>
        <w:ind w:left="1153" w:right="0" w:hanging="359"/>
        <w:jc w:val="left"/>
        <w:rPr>
          <w:sz w:val="28"/>
        </w:rPr>
      </w:pPr>
      <w:r>
        <w:rPr>
          <w:sz w:val="28"/>
        </w:rPr>
        <w:t>Uses</w:t>
      </w:r>
      <w:r>
        <w:rPr>
          <w:spacing w:val="-16"/>
          <w:sz w:val="28"/>
        </w:rPr>
        <w:t xml:space="preserve"> </w:t>
      </w:r>
      <w:r>
        <w:rPr>
          <w:sz w:val="28"/>
        </w:rPr>
        <w:t>fake</w:t>
      </w:r>
      <w:r>
        <w:rPr>
          <w:spacing w:val="-14"/>
          <w:sz w:val="28"/>
        </w:rPr>
        <w:t xml:space="preserve"> </w:t>
      </w:r>
      <w:r>
        <w:rPr>
          <w:sz w:val="28"/>
        </w:rPr>
        <w:t>files</w:t>
      </w:r>
      <w:r>
        <w:rPr>
          <w:spacing w:val="-14"/>
          <w:sz w:val="28"/>
        </w:rPr>
        <w:t xml:space="preserve"> </w:t>
      </w:r>
      <w:r>
        <w:rPr>
          <w:sz w:val="28"/>
        </w:rPr>
        <w:t>to</w:t>
      </w:r>
      <w:r>
        <w:rPr>
          <w:spacing w:val="-14"/>
          <w:sz w:val="28"/>
        </w:rPr>
        <w:t xml:space="preserve"> </w:t>
      </w:r>
      <w:r>
        <w:rPr>
          <w:sz w:val="28"/>
        </w:rPr>
        <w:t>trick</w:t>
      </w:r>
      <w:r>
        <w:rPr>
          <w:spacing w:val="-14"/>
          <w:sz w:val="28"/>
        </w:rPr>
        <w:t xml:space="preserve"> </w:t>
      </w:r>
      <w:r>
        <w:rPr>
          <w:sz w:val="28"/>
        </w:rPr>
        <w:t>ransomware</w:t>
      </w:r>
      <w:r>
        <w:rPr>
          <w:spacing w:val="-14"/>
          <w:sz w:val="28"/>
        </w:rPr>
        <w:t xml:space="preserve"> </w:t>
      </w:r>
      <w:r>
        <w:rPr>
          <w:sz w:val="28"/>
        </w:rPr>
        <w:t>and</w:t>
      </w:r>
      <w:r>
        <w:rPr>
          <w:spacing w:val="-15"/>
          <w:sz w:val="28"/>
        </w:rPr>
        <w:t xml:space="preserve"> </w:t>
      </w:r>
      <w:r>
        <w:rPr>
          <w:sz w:val="28"/>
        </w:rPr>
        <w:t>catch</w:t>
      </w:r>
      <w:r>
        <w:rPr>
          <w:spacing w:val="-13"/>
          <w:sz w:val="28"/>
        </w:rPr>
        <w:t xml:space="preserve"> </w:t>
      </w:r>
      <w:r>
        <w:rPr>
          <w:sz w:val="28"/>
        </w:rPr>
        <w:t>it</w:t>
      </w:r>
      <w:r>
        <w:rPr>
          <w:spacing w:val="-14"/>
          <w:sz w:val="28"/>
        </w:rPr>
        <w:t xml:space="preserve"> </w:t>
      </w:r>
      <w:r>
        <w:rPr>
          <w:sz w:val="28"/>
        </w:rPr>
        <w:t>during</w:t>
      </w:r>
      <w:r>
        <w:rPr>
          <w:spacing w:val="-14"/>
          <w:sz w:val="28"/>
        </w:rPr>
        <w:t xml:space="preserve"> </w:t>
      </w:r>
      <w:r>
        <w:rPr>
          <w:sz w:val="28"/>
        </w:rPr>
        <w:t>the</w:t>
      </w:r>
      <w:r>
        <w:rPr>
          <w:spacing w:val="-14"/>
          <w:sz w:val="28"/>
        </w:rPr>
        <w:t xml:space="preserve"> </w:t>
      </w:r>
      <w:r>
        <w:rPr>
          <w:sz w:val="28"/>
        </w:rPr>
        <w:t>encryption</w:t>
      </w:r>
      <w:r>
        <w:rPr>
          <w:spacing w:val="-14"/>
          <w:sz w:val="28"/>
        </w:rPr>
        <w:t xml:space="preserve"> </w:t>
      </w:r>
      <w:r>
        <w:rPr>
          <w:spacing w:val="-2"/>
          <w:sz w:val="28"/>
        </w:rPr>
        <w:t>attempt.</w:t>
      </w:r>
    </w:p>
    <w:p w14:paraId="38795C44">
      <w:pPr>
        <w:pStyle w:val="4"/>
        <w:numPr>
          <w:ilvl w:val="0"/>
          <w:numId w:val="8"/>
        </w:numPr>
        <w:tabs>
          <w:tab w:val="left" w:pos="644"/>
        </w:tabs>
        <w:spacing w:before="160" w:after="0" w:line="240" w:lineRule="auto"/>
        <w:ind w:left="644" w:right="0" w:hanging="210"/>
        <w:jc w:val="left"/>
      </w:pPr>
      <w:r>
        <w:t>InterPlanetary</w:t>
      </w:r>
      <w:r>
        <w:rPr>
          <w:spacing w:val="-4"/>
        </w:rPr>
        <w:t xml:space="preserve"> </w:t>
      </w:r>
      <w:r>
        <w:t>File</w:t>
      </w:r>
      <w:r>
        <w:rPr>
          <w:spacing w:val="-4"/>
        </w:rPr>
        <w:t xml:space="preserve"> </w:t>
      </w:r>
      <w:r>
        <w:t>System</w:t>
      </w:r>
      <w:r>
        <w:rPr>
          <w:spacing w:val="-7"/>
        </w:rPr>
        <w:t xml:space="preserve"> </w:t>
      </w:r>
      <w:r>
        <w:t>(IPFS)</w:t>
      </w:r>
      <w:r>
        <w:rPr>
          <w:spacing w:val="-11"/>
        </w:rPr>
        <w:t xml:space="preserve"> </w:t>
      </w:r>
      <w:r>
        <w:rPr>
          <w:spacing w:val="-2"/>
        </w:rPr>
        <w:t>Watchdog</w:t>
      </w:r>
    </w:p>
    <w:p w14:paraId="671FD1A2">
      <w:pPr>
        <w:pStyle w:val="9"/>
        <w:numPr>
          <w:ilvl w:val="0"/>
          <w:numId w:val="12"/>
        </w:numPr>
        <w:tabs>
          <w:tab w:val="left" w:pos="1153"/>
        </w:tabs>
        <w:spacing w:before="239" w:after="0" w:line="240" w:lineRule="auto"/>
        <w:ind w:left="1153" w:right="0" w:hanging="359"/>
        <w:jc w:val="left"/>
        <w:rPr>
          <w:sz w:val="28"/>
        </w:rPr>
      </w:pPr>
      <w:r>
        <w:rPr>
          <w:sz w:val="28"/>
        </w:rPr>
        <w:t>Technology:</w:t>
      </w:r>
      <w:r>
        <w:rPr>
          <w:spacing w:val="-11"/>
          <w:sz w:val="28"/>
        </w:rPr>
        <w:t xml:space="preserve"> </w:t>
      </w:r>
      <w:r>
        <w:rPr>
          <w:sz w:val="28"/>
        </w:rPr>
        <w:t>Network</w:t>
      </w:r>
      <w:r>
        <w:rPr>
          <w:spacing w:val="-10"/>
          <w:sz w:val="28"/>
        </w:rPr>
        <w:t xml:space="preserve"> </w:t>
      </w:r>
      <w:r>
        <w:rPr>
          <w:sz w:val="28"/>
        </w:rPr>
        <w:t>behavior</w:t>
      </w:r>
      <w:r>
        <w:rPr>
          <w:spacing w:val="-9"/>
          <w:sz w:val="28"/>
        </w:rPr>
        <w:t xml:space="preserve"> </w:t>
      </w:r>
      <w:r>
        <w:rPr>
          <w:sz w:val="28"/>
        </w:rPr>
        <w:t>monitoring</w:t>
      </w:r>
      <w:r>
        <w:rPr>
          <w:spacing w:val="-12"/>
          <w:sz w:val="28"/>
        </w:rPr>
        <w:t xml:space="preserve"> </w:t>
      </w:r>
      <w:r>
        <w:rPr>
          <w:sz w:val="28"/>
        </w:rPr>
        <w:t>for</w:t>
      </w:r>
      <w:r>
        <w:rPr>
          <w:spacing w:val="-9"/>
          <w:sz w:val="28"/>
        </w:rPr>
        <w:t xml:space="preserve"> </w:t>
      </w:r>
      <w:r>
        <w:rPr>
          <w:sz w:val="28"/>
        </w:rPr>
        <w:t>IPFS</w:t>
      </w:r>
      <w:r>
        <w:rPr>
          <w:spacing w:val="-11"/>
          <w:sz w:val="28"/>
        </w:rPr>
        <w:t xml:space="preserve"> </w:t>
      </w:r>
      <w:r>
        <w:rPr>
          <w:spacing w:val="-2"/>
          <w:sz w:val="28"/>
        </w:rPr>
        <w:t>misuse</w:t>
      </w:r>
    </w:p>
    <w:p w14:paraId="29D227F9">
      <w:pPr>
        <w:pStyle w:val="9"/>
        <w:numPr>
          <w:ilvl w:val="0"/>
          <w:numId w:val="12"/>
        </w:numPr>
        <w:tabs>
          <w:tab w:val="left" w:pos="1153"/>
        </w:tabs>
        <w:spacing w:before="46" w:after="0" w:line="271" w:lineRule="auto"/>
        <w:ind w:left="1153" w:right="12" w:hanging="360"/>
        <w:jc w:val="left"/>
        <w:rPr>
          <w:sz w:val="28"/>
        </w:rPr>
      </w:pPr>
      <w:r>
        <w:rPr>
          <w:sz w:val="28"/>
        </w:rPr>
        <w:t>Monitors</w:t>
      </w:r>
      <w:r>
        <w:rPr>
          <w:spacing w:val="80"/>
          <w:w w:val="150"/>
          <w:sz w:val="28"/>
        </w:rPr>
        <w:t xml:space="preserve"> </w:t>
      </w:r>
      <w:r>
        <w:rPr>
          <w:sz w:val="28"/>
        </w:rPr>
        <w:t>decentralized</w:t>
      </w:r>
      <w:r>
        <w:rPr>
          <w:spacing w:val="80"/>
          <w:w w:val="150"/>
          <w:sz w:val="28"/>
        </w:rPr>
        <w:t xml:space="preserve"> </w:t>
      </w:r>
      <w:r>
        <w:rPr>
          <w:sz w:val="28"/>
        </w:rPr>
        <w:t>file</w:t>
      </w:r>
      <w:r>
        <w:rPr>
          <w:spacing w:val="80"/>
          <w:w w:val="150"/>
          <w:sz w:val="28"/>
        </w:rPr>
        <w:t xml:space="preserve"> </w:t>
      </w:r>
      <w:r>
        <w:rPr>
          <w:sz w:val="28"/>
        </w:rPr>
        <w:t>sharing</w:t>
      </w:r>
      <w:r>
        <w:rPr>
          <w:spacing w:val="80"/>
          <w:w w:val="150"/>
          <w:sz w:val="28"/>
        </w:rPr>
        <w:t xml:space="preserve"> </w:t>
      </w:r>
      <w:r>
        <w:rPr>
          <w:sz w:val="28"/>
        </w:rPr>
        <w:t>to</w:t>
      </w:r>
      <w:r>
        <w:rPr>
          <w:spacing w:val="80"/>
          <w:w w:val="150"/>
          <w:sz w:val="28"/>
        </w:rPr>
        <w:t xml:space="preserve"> </w:t>
      </w:r>
      <w:r>
        <w:rPr>
          <w:sz w:val="28"/>
        </w:rPr>
        <w:t>catch</w:t>
      </w:r>
      <w:r>
        <w:rPr>
          <w:spacing w:val="80"/>
          <w:w w:val="150"/>
          <w:sz w:val="28"/>
        </w:rPr>
        <w:t xml:space="preserve"> </w:t>
      </w:r>
      <w:r>
        <w:rPr>
          <w:sz w:val="28"/>
        </w:rPr>
        <w:t>ransomware</w:t>
      </w:r>
      <w:r>
        <w:rPr>
          <w:spacing w:val="80"/>
          <w:w w:val="150"/>
          <w:sz w:val="28"/>
        </w:rPr>
        <w:t xml:space="preserve"> </w:t>
      </w:r>
      <w:r>
        <w:rPr>
          <w:sz w:val="28"/>
        </w:rPr>
        <w:t>hiding</w:t>
      </w:r>
      <w:r>
        <w:rPr>
          <w:spacing w:val="80"/>
          <w:w w:val="150"/>
          <w:sz w:val="28"/>
        </w:rPr>
        <w:t xml:space="preserve"> </w:t>
      </w:r>
      <w:r>
        <w:rPr>
          <w:sz w:val="28"/>
        </w:rPr>
        <w:t xml:space="preserve">data </w:t>
      </w:r>
      <w:r>
        <w:rPr>
          <w:spacing w:val="-2"/>
          <w:sz w:val="28"/>
        </w:rPr>
        <w:t>exchanges.</w:t>
      </w:r>
    </w:p>
    <w:p w14:paraId="02C23ED6">
      <w:pPr>
        <w:pStyle w:val="4"/>
        <w:numPr>
          <w:ilvl w:val="0"/>
          <w:numId w:val="8"/>
        </w:numPr>
        <w:tabs>
          <w:tab w:val="left" w:pos="643"/>
        </w:tabs>
        <w:spacing w:before="166" w:after="0" w:line="240" w:lineRule="auto"/>
        <w:ind w:left="643" w:right="0" w:hanging="209"/>
        <w:jc w:val="left"/>
      </w:pPr>
      <w:r>
        <w:rPr>
          <w:spacing w:val="-2"/>
        </w:rPr>
        <w:t>DeepDetect</w:t>
      </w:r>
    </w:p>
    <w:p w14:paraId="05CFC549">
      <w:pPr>
        <w:pStyle w:val="9"/>
        <w:numPr>
          <w:ilvl w:val="0"/>
          <w:numId w:val="13"/>
        </w:numPr>
        <w:tabs>
          <w:tab w:val="left" w:pos="1153"/>
        </w:tabs>
        <w:spacing w:before="243" w:after="0" w:line="240" w:lineRule="auto"/>
        <w:ind w:left="1153" w:right="0" w:hanging="359"/>
        <w:jc w:val="left"/>
        <w:rPr>
          <w:sz w:val="28"/>
        </w:rPr>
      </w:pPr>
      <w:r>
        <w:rPr>
          <w:sz w:val="28"/>
        </w:rPr>
        <w:t>Technology:</w:t>
      </w:r>
      <w:r>
        <w:rPr>
          <w:spacing w:val="-12"/>
          <w:sz w:val="28"/>
        </w:rPr>
        <w:t xml:space="preserve"> </w:t>
      </w:r>
      <w:r>
        <w:rPr>
          <w:sz w:val="28"/>
        </w:rPr>
        <w:t>Deep</w:t>
      </w:r>
      <w:r>
        <w:rPr>
          <w:spacing w:val="-12"/>
          <w:sz w:val="28"/>
        </w:rPr>
        <w:t xml:space="preserve"> </w:t>
      </w:r>
      <w:r>
        <w:rPr>
          <w:sz w:val="28"/>
        </w:rPr>
        <w:t>learning</w:t>
      </w:r>
      <w:r>
        <w:rPr>
          <w:spacing w:val="-9"/>
          <w:sz w:val="28"/>
        </w:rPr>
        <w:t xml:space="preserve"> </w:t>
      </w:r>
      <w:r>
        <w:rPr>
          <w:sz w:val="28"/>
        </w:rPr>
        <w:t>with</w:t>
      </w:r>
      <w:r>
        <w:rPr>
          <w:spacing w:val="-10"/>
          <w:sz w:val="28"/>
        </w:rPr>
        <w:t xml:space="preserve"> </w:t>
      </w:r>
      <w:r>
        <w:rPr>
          <w:sz w:val="28"/>
        </w:rPr>
        <w:t>CNN-RNN</w:t>
      </w:r>
      <w:r>
        <w:rPr>
          <w:spacing w:val="-10"/>
          <w:sz w:val="28"/>
        </w:rPr>
        <w:t xml:space="preserve"> </w:t>
      </w:r>
      <w:r>
        <w:rPr>
          <w:spacing w:val="-2"/>
          <w:sz w:val="28"/>
        </w:rPr>
        <w:t>models</w:t>
      </w:r>
    </w:p>
    <w:p w14:paraId="146CDD88">
      <w:pPr>
        <w:pStyle w:val="9"/>
        <w:numPr>
          <w:ilvl w:val="0"/>
          <w:numId w:val="13"/>
        </w:numPr>
        <w:tabs>
          <w:tab w:val="left" w:pos="1153"/>
        </w:tabs>
        <w:spacing w:before="46" w:after="0" w:line="271" w:lineRule="auto"/>
        <w:ind w:left="1153" w:right="12" w:hanging="360"/>
        <w:jc w:val="left"/>
        <w:rPr>
          <w:sz w:val="28"/>
        </w:rPr>
      </w:pPr>
      <w:r>
        <w:rPr>
          <w:sz w:val="28"/>
        </w:rPr>
        <w:t>Analyses</w:t>
      </w:r>
      <w:r>
        <w:rPr>
          <w:spacing w:val="80"/>
          <w:sz w:val="28"/>
        </w:rPr>
        <w:t xml:space="preserve"> </w:t>
      </w:r>
      <w:r>
        <w:rPr>
          <w:sz w:val="28"/>
        </w:rPr>
        <w:t>sequential</w:t>
      </w:r>
      <w:r>
        <w:rPr>
          <w:spacing w:val="80"/>
          <w:sz w:val="28"/>
        </w:rPr>
        <w:t xml:space="preserve"> </w:t>
      </w:r>
      <w:r>
        <w:rPr>
          <w:sz w:val="28"/>
        </w:rPr>
        <w:t>system</w:t>
      </w:r>
      <w:r>
        <w:rPr>
          <w:spacing w:val="80"/>
          <w:sz w:val="28"/>
        </w:rPr>
        <w:t xml:space="preserve"> </w:t>
      </w:r>
      <w:r>
        <w:rPr>
          <w:sz w:val="28"/>
        </w:rPr>
        <w:t>behaviors</w:t>
      </w:r>
      <w:r>
        <w:rPr>
          <w:spacing w:val="80"/>
          <w:sz w:val="28"/>
        </w:rPr>
        <w:t xml:space="preserve"> </w:t>
      </w:r>
      <w:r>
        <w:rPr>
          <w:sz w:val="28"/>
        </w:rPr>
        <w:t>to</w:t>
      </w:r>
      <w:r>
        <w:rPr>
          <w:spacing w:val="80"/>
          <w:sz w:val="28"/>
        </w:rPr>
        <w:t xml:space="preserve"> </w:t>
      </w:r>
      <w:r>
        <w:rPr>
          <w:sz w:val="28"/>
        </w:rPr>
        <w:t>identify</w:t>
      </w:r>
      <w:r>
        <w:rPr>
          <w:spacing w:val="80"/>
          <w:sz w:val="28"/>
        </w:rPr>
        <w:t xml:space="preserve"> </w:t>
      </w:r>
      <w:r>
        <w:rPr>
          <w:sz w:val="28"/>
        </w:rPr>
        <w:t>potential</w:t>
      </w:r>
      <w:r>
        <w:rPr>
          <w:spacing w:val="80"/>
          <w:sz w:val="28"/>
        </w:rPr>
        <w:t xml:space="preserve"> </w:t>
      </w:r>
      <w:r>
        <w:rPr>
          <w:sz w:val="28"/>
        </w:rPr>
        <w:t xml:space="preserve">ransomware </w:t>
      </w:r>
      <w:r>
        <w:rPr>
          <w:spacing w:val="-2"/>
          <w:sz w:val="28"/>
        </w:rPr>
        <w:t>threats.</w:t>
      </w:r>
    </w:p>
    <w:p w14:paraId="353AD9A6">
      <w:pPr>
        <w:pStyle w:val="7"/>
      </w:pPr>
    </w:p>
    <w:p w14:paraId="779B0673">
      <w:pPr>
        <w:pStyle w:val="7"/>
        <w:spacing w:before="49"/>
      </w:pPr>
    </w:p>
    <w:p w14:paraId="5EA8E290">
      <w:pPr>
        <w:pStyle w:val="3"/>
        <w:numPr>
          <w:ilvl w:val="1"/>
          <w:numId w:val="6"/>
        </w:numPr>
        <w:tabs>
          <w:tab w:val="left" w:pos="855"/>
        </w:tabs>
        <w:spacing w:before="0" w:after="0" w:line="240" w:lineRule="auto"/>
        <w:ind w:left="855" w:right="0" w:hanging="421"/>
        <w:jc w:val="left"/>
      </w:pPr>
      <w:r>
        <w:rPr>
          <w:spacing w:val="-4"/>
        </w:rPr>
        <w:t>DISADVANTAGES</w:t>
      </w:r>
      <w:r>
        <w:rPr>
          <w:spacing w:val="1"/>
        </w:rPr>
        <w:t xml:space="preserve"> </w:t>
      </w:r>
      <w:r>
        <w:rPr>
          <w:spacing w:val="-4"/>
        </w:rPr>
        <w:t>OF</w:t>
      </w:r>
      <w:r>
        <w:rPr>
          <w:spacing w:val="-8"/>
        </w:rPr>
        <w:t xml:space="preserve"> </w:t>
      </w:r>
      <w:r>
        <w:rPr>
          <w:spacing w:val="-4"/>
        </w:rPr>
        <w:t>EXISTING</w:t>
      </w:r>
      <w:r>
        <w:rPr>
          <w:spacing w:val="3"/>
        </w:rPr>
        <w:t xml:space="preserve"> </w:t>
      </w:r>
      <w:r>
        <w:rPr>
          <w:spacing w:val="-4"/>
        </w:rPr>
        <w:t>SYSTEM</w:t>
      </w:r>
    </w:p>
    <w:p w14:paraId="5F764BFD">
      <w:pPr>
        <w:pStyle w:val="9"/>
        <w:numPr>
          <w:ilvl w:val="2"/>
          <w:numId w:val="6"/>
        </w:numPr>
        <w:tabs>
          <w:tab w:val="left" w:pos="1153"/>
        </w:tabs>
        <w:spacing w:before="241" w:after="0" w:line="240" w:lineRule="auto"/>
        <w:ind w:left="1153" w:right="0" w:hanging="359"/>
        <w:jc w:val="left"/>
        <w:rPr>
          <w:sz w:val="28"/>
        </w:rPr>
      </w:pPr>
      <w:r>
        <w:rPr>
          <w:sz w:val="28"/>
        </w:rPr>
        <w:t>May</w:t>
      </w:r>
      <w:r>
        <w:rPr>
          <w:spacing w:val="-9"/>
          <w:sz w:val="28"/>
        </w:rPr>
        <w:t xml:space="preserve"> </w:t>
      </w:r>
      <w:r>
        <w:rPr>
          <w:sz w:val="28"/>
        </w:rPr>
        <w:t>produce</w:t>
      </w:r>
      <w:r>
        <w:rPr>
          <w:spacing w:val="-5"/>
          <w:sz w:val="28"/>
        </w:rPr>
        <w:t xml:space="preserve"> </w:t>
      </w:r>
      <w:r>
        <w:rPr>
          <w:sz w:val="28"/>
        </w:rPr>
        <w:t>false</w:t>
      </w:r>
      <w:r>
        <w:rPr>
          <w:spacing w:val="-5"/>
          <w:sz w:val="28"/>
        </w:rPr>
        <w:t xml:space="preserve"> </w:t>
      </w:r>
      <w:r>
        <w:rPr>
          <w:sz w:val="28"/>
        </w:rPr>
        <w:t>positives,</w:t>
      </w:r>
      <w:r>
        <w:rPr>
          <w:spacing w:val="-5"/>
          <w:sz w:val="28"/>
        </w:rPr>
        <w:t xml:space="preserve"> </w:t>
      </w:r>
      <w:r>
        <w:rPr>
          <w:sz w:val="28"/>
        </w:rPr>
        <w:t>flagging</w:t>
      </w:r>
      <w:r>
        <w:rPr>
          <w:spacing w:val="-4"/>
          <w:sz w:val="28"/>
        </w:rPr>
        <w:t xml:space="preserve"> </w:t>
      </w:r>
      <w:r>
        <w:rPr>
          <w:sz w:val="28"/>
        </w:rPr>
        <w:t>safe</w:t>
      </w:r>
      <w:r>
        <w:rPr>
          <w:spacing w:val="-5"/>
          <w:sz w:val="28"/>
        </w:rPr>
        <w:t xml:space="preserve"> </w:t>
      </w:r>
      <w:r>
        <w:rPr>
          <w:sz w:val="28"/>
        </w:rPr>
        <w:t>programs</w:t>
      </w:r>
      <w:r>
        <w:rPr>
          <w:spacing w:val="-4"/>
          <w:sz w:val="28"/>
        </w:rPr>
        <w:t xml:space="preserve"> </w:t>
      </w:r>
      <w:r>
        <w:rPr>
          <w:sz w:val="28"/>
        </w:rPr>
        <w:t>as</w:t>
      </w:r>
      <w:r>
        <w:rPr>
          <w:spacing w:val="-3"/>
          <w:sz w:val="28"/>
        </w:rPr>
        <w:t xml:space="preserve"> </w:t>
      </w:r>
      <w:r>
        <w:rPr>
          <w:spacing w:val="-2"/>
          <w:sz w:val="28"/>
        </w:rPr>
        <w:t>ransomware.</w:t>
      </w:r>
    </w:p>
    <w:p w14:paraId="641E5819">
      <w:pPr>
        <w:pStyle w:val="9"/>
        <w:numPr>
          <w:ilvl w:val="2"/>
          <w:numId w:val="6"/>
        </w:numPr>
        <w:tabs>
          <w:tab w:val="left" w:pos="1153"/>
        </w:tabs>
        <w:spacing w:before="47" w:after="0" w:line="271" w:lineRule="auto"/>
        <w:ind w:left="1153" w:right="6" w:hanging="360"/>
        <w:jc w:val="left"/>
        <w:rPr>
          <w:sz w:val="28"/>
        </w:rPr>
      </w:pPr>
      <w:r>
        <w:rPr>
          <w:sz w:val="28"/>
        </w:rPr>
        <w:t>High resource consumption, especially with real-time monitoring and deep</w:t>
      </w:r>
      <w:r>
        <w:rPr>
          <w:spacing w:val="40"/>
          <w:sz w:val="28"/>
        </w:rPr>
        <w:t xml:space="preserve"> </w:t>
      </w:r>
      <w:r>
        <w:rPr>
          <w:sz w:val="28"/>
        </w:rPr>
        <w:t>learning models.</w:t>
      </w:r>
    </w:p>
    <w:p w14:paraId="6995D409">
      <w:pPr>
        <w:pStyle w:val="9"/>
        <w:numPr>
          <w:ilvl w:val="2"/>
          <w:numId w:val="6"/>
        </w:numPr>
        <w:tabs>
          <w:tab w:val="left" w:pos="1153"/>
        </w:tabs>
        <w:spacing w:before="32" w:after="0" w:line="240" w:lineRule="auto"/>
        <w:ind w:left="1153" w:right="0" w:hanging="359"/>
        <w:jc w:val="left"/>
        <w:rPr>
          <w:sz w:val="28"/>
        </w:rPr>
      </w:pPr>
      <w:r>
        <w:rPr>
          <w:sz w:val="28"/>
        </w:rPr>
        <w:t>Limited</w:t>
      </w:r>
      <w:r>
        <w:rPr>
          <w:spacing w:val="-7"/>
          <w:sz w:val="28"/>
        </w:rPr>
        <w:t xml:space="preserve"> </w:t>
      </w:r>
      <w:r>
        <w:rPr>
          <w:sz w:val="28"/>
        </w:rPr>
        <w:t>detection</w:t>
      </w:r>
      <w:r>
        <w:rPr>
          <w:spacing w:val="-5"/>
          <w:sz w:val="28"/>
        </w:rPr>
        <w:t xml:space="preserve"> </w:t>
      </w:r>
      <w:r>
        <w:rPr>
          <w:sz w:val="28"/>
        </w:rPr>
        <w:t>of</w:t>
      </w:r>
      <w:r>
        <w:rPr>
          <w:spacing w:val="-8"/>
          <w:sz w:val="28"/>
        </w:rPr>
        <w:t xml:space="preserve"> </w:t>
      </w:r>
      <w:r>
        <w:rPr>
          <w:sz w:val="28"/>
        </w:rPr>
        <w:t>new</w:t>
      </w:r>
      <w:r>
        <w:rPr>
          <w:spacing w:val="-7"/>
          <w:sz w:val="28"/>
        </w:rPr>
        <w:t xml:space="preserve"> </w:t>
      </w:r>
      <w:r>
        <w:rPr>
          <w:sz w:val="28"/>
        </w:rPr>
        <w:t>or</w:t>
      </w:r>
      <w:r>
        <w:rPr>
          <w:spacing w:val="-8"/>
          <w:sz w:val="28"/>
        </w:rPr>
        <w:t xml:space="preserve"> </w:t>
      </w:r>
      <w:r>
        <w:rPr>
          <w:sz w:val="28"/>
        </w:rPr>
        <w:t>highly</w:t>
      </w:r>
      <w:r>
        <w:rPr>
          <w:spacing w:val="-5"/>
          <w:sz w:val="28"/>
        </w:rPr>
        <w:t xml:space="preserve"> </w:t>
      </w:r>
      <w:r>
        <w:rPr>
          <w:sz w:val="28"/>
        </w:rPr>
        <w:t>obfuscated</w:t>
      </w:r>
      <w:r>
        <w:rPr>
          <w:spacing w:val="-4"/>
          <w:sz w:val="28"/>
        </w:rPr>
        <w:t xml:space="preserve"> </w:t>
      </w:r>
      <w:r>
        <w:rPr>
          <w:sz w:val="28"/>
        </w:rPr>
        <w:t>ransomware</w:t>
      </w:r>
      <w:r>
        <w:rPr>
          <w:spacing w:val="-8"/>
          <w:sz w:val="28"/>
        </w:rPr>
        <w:t xml:space="preserve"> </w:t>
      </w:r>
      <w:r>
        <w:rPr>
          <w:spacing w:val="-2"/>
          <w:sz w:val="28"/>
        </w:rPr>
        <w:t>variants.</w:t>
      </w:r>
    </w:p>
    <w:p w14:paraId="67F357CB">
      <w:pPr>
        <w:pStyle w:val="9"/>
        <w:numPr>
          <w:ilvl w:val="2"/>
          <w:numId w:val="6"/>
        </w:numPr>
        <w:tabs>
          <w:tab w:val="left" w:pos="1153"/>
        </w:tabs>
        <w:spacing w:before="46" w:after="0" w:line="271" w:lineRule="auto"/>
        <w:ind w:left="1153" w:right="13" w:hanging="360"/>
        <w:jc w:val="left"/>
        <w:rPr>
          <w:sz w:val="28"/>
        </w:rPr>
      </w:pPr>
      <w:r>
        <w:rPr>
          <w:sz w:val="28"/>
        </w:rPr>
        <w:t xml:space="preserve">Some tools require sandbox environments, which may not reflect actual user </w:t>
      </w:r>
      <w:r>
        <w:rPr>
          <w:spacing w:val="-2"/>
          <w:sz w:val="28"/>
        </w:rPr>
        <w:t>behavior.</w:t>
      </w:r>
    </w:p>
    <w:p w14:paraId="7C0E5057">
      <w:pPr>
        <w:pStyle w:val="9"/>
        <w:numPr>
          <w:ilvl w:val="2"/>
          <w:numId w:val="6"/>
        </w:numPr>
        <w:tabs>
          <w:tab w:val="left" w:pos="1153"/>
        </w:tabs>
        <w:spacing w:before="32" w:after="0" w:line="240" w:lineRule="auto"/>
        <w:ind w:left="1153" w:right="0" w:hanging="359"/>
        <w:jc w:val="left"/>
        <w:rPr>
          <w:sz w:val="28"/>
        </w:rPr>
      </w:pPr>
      <w:r>
        <w:rPr>
          <w:sz w:val="28"/>
        </w:rPr>
        <w:t>Platform-specific</w:t>
      </w:r>
      <w:r>
        <w:rPr>
          <w:spacing w:val="-11"/>
          <w:sz w:val="28"/>
        </w:rPr>
        <w:t xml:space="preserve"> </w:t>
      </w:r>
      <w:r>
        <w:rPr>
          <w:sz w:val="28"/>
        </w:rPr>
        <w:t>limitations</w:t>
      </w:r>
      <w:r>
        <w:rPr>
          <w:spacing w:val="-7"/>
          <w:sz w:val="28"/>
        </w:rPr>
        <w:t xml:space="preserve"> </w:t>
      </w:r>
      <w:r>
        <w:rPr>
          <w:sz w:val="28"/>
        </w:rPr>
        <w:t>(e.g.,</w:t>
      </w:r>
      <w:r>
        <w:rPr>
          <w:spacing w:val="-8"/>
          <w:sz w:val="28"/>
        </w:rPr>
        <w:t xml:space="preserve"> </w:t>
      </w:r>
      <w:r>
        <w:rPr>
          <w:sz w:val="28"/>
        </w:rPr>
        <w:t>tools</w:t>
      </w:r>
      <w:r>
        <w:rPr>
          <w:spacing w:val="-7"/>
          <w:sz w:val="28"/>
        </w:rPr>
        <w:t xml:space="preserve"> </w:t>
      </w:r>
      <w:r>
        <w:rPr>
          <w:sz w:val="28"/>
        </w:rPr>
        <w:t>only</w:t>
      </w:r>
      <w:r>
        <w:rPr>
          <w:spacing w:val="-6"/>
          <w:sz w:val="28"/>
        </w:rPr>
        <w:t xml:space="preserve"> </w:t>
      </w:r>
      <w:r>
        <w:rPr>
          <w:sz w:val="28"/>
        </w:rPr>
        <w:t>for</w:t>
      </w:r>
      <w:r>
        <w:rPr>
          <w:spacing w:val="-15"/>
          <w:sz w:val="28"/>
        </w:rPr>
        <w:t xml:space="preserve"> </w:t>
      </w:r>
      <w:r>
        <w:rPr>
          <w:sz w:val="28"/>
        </w:rPr>
        <w:t>Windows</w:t>
      </w:r>
      <w:r>
        <w:rPr>
          <w:spacing w:val="-10"/>
          <w:sz w:val="28"/>
        </w:rPr>
        <w:t xml:space="preserve"> </w:t>
      </w:r>
      <w:r>
        <w:rPr>
          <w:sz w:val="28"/>
        </w:rPr>
        <w:t>or</w:t>
      </w:r>
      <w:r>
        <w:rPr>
          <w:spacing w:val="-17"/>
          <w:sz w:val="28"/>
        </w:rPr>
        <w:t xml:space="preserve"> </w:t>
      </w:r>
      <w:r>
        <w:rPr>
          <w:spacing w:val="-2"/>
          <w:sz w:val="28"/>
        </w:rPr>
        <w:t>Android).</w:t>
      </w:r>
    </w:p>
    <w:p w14:paraId="158A3BCE">
      <w:pPr>
        <w:pStyle w:val="7"/>
        <w:spacing w:before="71"/>
      </w:pPr>
    </w:p>
    <w:p w14:paraId="01A9904B">
      <w:pPr>
        <w:pStyle w:val="3"/>
        <w:numPr>
          <w:ilvl w:val="1"/>
          <w:numId w:val="6"/>
        </w:numPr>
        <w:tabs>
          <w:tab w:val="left" w:pos="855"/>
        </w:tabs>
        <w:spacing w:before="1" w:after="0" w:line="240" w:lineRule="auto"/>
        <w:ind w:left="855" w:right="0" w:hanging="421"/>
        <w:jc w:val="left"/>
      </w:pPr>
      <w:r>
        <w:t>PROPOSED</w:t>
      </w:r>
      <w:r>
        <w:rPr>
          <w:spacing w:val="-11"/>
        </w:rPr>
        <w:t xml:space="preserve"> </w:t>
      </w:r>
      <w:r>
        <w:rPr>
          <w:spacing w:val="-2"/>
        </w:rPr>
        <w:t>SYSTEM</w:t>
      </w:r>
    </w:p>
    <w:p w14:paraId="487DDAD2">
      <w:pPr>
        <w:pStyle w:val="7"/>
        <w:spacing w:before="208" w:line="271" w:lineRule="auto"/>
        <w:ind w:left="458" w:right="5" w:firstLine="408"/>
        <w:jc w:val="both"/>
      </w:pPr>
      <w:r>
        <w:t>The</w:t>
      </w:r>
      <w:r>
        <w:rPr>
          <w:spacing w:val="-2"/>
        </w:rPr>
        <w:t xml:space="preserve"> </w:t>
      </w:r>
      <w:r>
        <w:t>proposed</w:t>
      </w:r>
      <w:r>
        <w:rPr>
          <w:spacing w:val="-1"/>
        </w:rPr>
        <w:t xml:space="preserve"> </w:t>
      </w:r>
      <w:r>
        <w:t>Ransomware</w:t>
      </w:r>
      <w:r>
        <w:rPr>
          <w:spacing w:val="-1"/>
        </w:rPr>
        <w:t xml:space="preserve"> </w:t>
      </w:r>
      <w:r>
        <w:t>Detection</w:t>
      </w:r>
      <w:r>
        <w:rPr>
          <w:spacing w:val="-2"/>
        </w:rPr>
        <w:t xml:space="preserve"> </w:t>
      </w:r>
      <w:r>
        <w:t>System</w:t>
      </w:r>
      <w:r>
        <w:rPr>
          <w:spacing w:val="-1"/>
        </w:rPr>
        <w:t xml:space="preserve"> </w:t>
      </w:r>
      <w:r>
        <w:t>is</w:t>
      </w:r>
      <w:r>
        <w:rPr>
          <w:spacing w:val="-1"/>
        </w:rPr>
        <w:t xml:space="preserve"> </w:t>
      </w:r>
      <w:r>
        <w:t>a</w:t>
      </w:r>
      <w:r>
        <w:rPr>
          <w:spacing w:val="-2"/>
        </w:rPr>
        <w:t xml:space="preserve"> </w:t>
      </w:r>
      <w:r>
        <w:t>lightweight</w:t>
      </w:r>
      <w:r>
        <w:rPr>
          <w:spacing w:val="-1"/>
        </w:rPr>
        <w:t xml:space="preserve"> </w:t>
      </w:r>
      <w:r>
        <w:t>and</w:t>
      </w:r>
      <w:r>
        <w:rPr>
          <w:spacing w:val="-1"/>
        </w:rPr>
        <w:t xml:space="preserve"> </w:t>
      </w:r>
      <w:r>
        <w:t>efficient</w:t>
      </w:r>
      <w:r>
        <w:rPr>
          <w:spacing w:val="-1"/>
        </w:rPr>
        <w:t xml:space="preserve"> </w:t>
      </w:r>
      <w:r>
        <w:t>web based</w:t>
      </w:r>
      <w:r>
        <w:rPr>
          <w:spacing w:val="-15"/>
        </w:rPr>
        <w:t xml:space="preserve"> </w:t>
      </w:r>
      <w:r>
        <w:t>application</w:t>
      </w:r>
      <w:r>
        <w:rPr>
          <w:spacing w:val="-15"/>
        </w:rPr>
        <w:t xml:space="preserve"> </w:t>
      </w:r>
      <w:r>
        <w:t>developed</w:t>
      </w:r>
      <w:r>
        <w:rPr>
          <w:spacing w:val="-15"/>
        </w:rPr>
        <w:t xml:space="preserve"> </w:t>
      </w:r>
      <w:r>
        <w:t>using</w:t>
      </w:r>
      <w:r>
        <w:rPr>
          <w:spacing w:val="-15"/>
        </w:rPr>
        <w:t xml:space="preserve"> </w:t>
      </w:r>
      <w:r>
        <w:t>Python</w:t>
      </w:r>
      <w:r>
        <w:rPr>
          <w:spacing w:val="-15"/>
        </w:rPr>
        <w:t xml:space="preserve"> </w:t>
      </w:r>
      <w:r>
        <w:t>with</w:t>
      </w:r>
      <w:r>
        <w:rPr>
          <w:spacing w:val="-13"/>
        </w:rPr>
        <w:t xml:space="preserve"> </w:t>
      </w:r>
      <w:r>
        <w:t>the</w:t>
      </w:r>
      <w:r>
        <w:rPr>
          <w:spacing w:val="-13"/>
        </w:rPr>
        <w:t xml:space="preserve"> </w:t>
      </w:r>
      <w:r>
        <w:t>Flask</w:t>
      </w:r>
      <w:r>
        <w:rPr>
          <w:spacing w:val="-13"/>
        </w:rPr>
        <w:t xml:space="preserve"> </w:t>
      </w:r>
      <w:r>
        <w:t>framework</w:t>
      </w:r>
      <w:r>
        <w:rPr>
          <w:spacing w:val="-15"/>
        </w:rPr>
        <w:t xml:space="preserve"> </w:t>
      </w:r>
      <w:r>
        <w:t>for</w:t>
      </w:r>
      <w:r>
        <w:rPr>
          <w:spacing w:val="-16"/>
        </w:rPr>
        <w:t xml:space="preserve"> </w:t>
      </w:r>
      <w:r>
        <w:t>the</w:t>
      </w:r>
      <w:r>
        <w:rPr>
          <w:spacing w:val="-16"/>
        </w:rPr>
        <w:t xml:space="preserve"> </w:t>
      </w:r>
      <w:r>
        <w:t>backend and HTML/CSS</w:t>
      </w:r>
      <w:r>
        <w:rPr>
          <w:spacing w:val="-1"/>
        </w:rPr>
        <w:t xml:space="preserve"> </w:t>
      </w:r>
      <w:r>
        <w:t>for</w:t>
      </w:r>
      <w:r>
        <w:rPr>
          <w:spacing w:val="-2"/>
        </w:rPr>
        <w:t xml:space="preserve"> </w:t>
      </w:r>
      <w:r>
        <w:t>the</w:t>
      </w:r>
      <w:r>
        <w:rPr>
          <w:spacing w:val="-1"/>
        </w:rPr>
        <w:t xml:space="preserve"> </w:t>
      </w:r>
      <w:r>
        <w:t>frontend</w:t>
      </w:r>
      <w:r>
        <w:rPr>
          <w:spacing w:val="-1"/>
        </w:rPr>
        <w:t xml:space="preserve"> </w:t>
      </w:r>
      <w:r>
        <w:t>interface.</w:t>
      </w:r>
      <w:r>
        <w:rPr>
          <w:spacing w:val="-3"/>
        </w:rPr>
        <w:t xml:space="preserve"> </w:t>
      </w:r>
      <w:r>
        <w:t>It is</w:t>
      </w:r>
      <w:r>
        <w:rPr>
          <w:spacing w:val="-1"/>
        </w:rPr>
        <w:t xml:space="preserve"> </w:t>
      </w:r>
      <w:r>
        <w:t>designed</w:t>
      </w:r>
      <w:r>
        <w:rPr>
          <w:spacing w:val="-1"/>
        </w:rPr>
        <w:t xml:space="preserve"> </w:t>
      </w:r>
      <w:r>
        <w:t>to</w:t>
      </w:r>
      <w:r>
        <w:rPr>
          <w:spacing w:val="-1"/>
        </w:rPr>
        <w:t xml:space="preserve"> </w:t>
      </w:r>
      <w:r>
        <w:t>scan</w:t>
      </w:r>
      <w:r>
        <w:rPr>
          <w:spacing w:val="-2"/>
        </w:rPr>
        <w:t xml:space="preserve"> </w:t>
      </w:r>
      <w:r>
        <w:t>uploaded files and determine whether they contain ransomware by utilizing hash-based detection techniques. The system generates MD5 and SHA-256 hash values for every uploaded file and compares them against a predefined database of known ransomware hashes, which is manually curated and stored securely. This method ensures</w:t>
      </w:r>
      <w:r>
        <w:rPr>
          <w:spacing w:val="40"/>
        </w:rPr>
        <w:t xml:space="preserve"> </w:t>
      </w:r>
      <w:r>
        <w:t>fast</w:t>
      </w:r>
      <w:r>
        <w:rPr>
          <w:spacing w:val="40"/>
        </w:rPr>
        <w:t xml:space="preserve"> </w:t>
      </w:r>
      <w:r>
        <w:t>and</w:t>
      </w:r>
      <w:r>
        <w:rPr>
          <w:spacing w:val="40"/>
        </w:rPr>
        <w:t xml:space="preserve"> </w:t>
      </w:r>
      <w:r>
        <w:t>direct</w:t>
      </w:r>
      <w:r>
        <w:rPr>
          <w:spacing w:val="40"/>
        </w:rPr>
        <w:t xml:space="preserve"> </w:t>
      </w:r>
      <w:r>
        <w:t>identification</w:t>
      </w:r>
      <w:r>
        <w:rPr>
          <w:spacing w:val="40"/>
        </w:rPr>
        <w:t xml:space="preserve"> </w:t>
      </w:r>
      <w:r>
        <w:t>without</w:t>
      </w:r>
      <w:r>
        <w:rPr>
          <w:spacing w:val="40"/>
        </w:rPr>
        <w:t xml:space="preserve"> </w:t>
      </w:r>
      <w:r>
        <w:t>needing</w:t>
      </w:r>
      <w:r>
        <w:rPr>
          <w:spacing w:val="40"/>
        </w:rPr>
        <w:t xml:space="preserve"> </w:t>
      </w:r>
      <w:r>
        <w:t>to</w:t>
      </w:r>
      <w:r>
        <w:rPr>
          <w:spacing w:val="40"/>
        </w:rPr>
        <w:t xml:space="preserve"> </w:t>
      </w:r>
      <w:r>
        <w:t>execute</w:t>
      </w:r>
      <w:r>
        <w:rPr>
          <w:spacing w:val="40"/>
        </w:rPr>
        <w:t xml:space="preserve"> </w:t>
      </w:r>
      <w:r>
        <w:t>or</w:t>
      </w:r>
      <w:r>
        <w:rPr>
          <w:spacing w:val="40"/>
        </w:rPr>
        <w:t xml:space="preserve"> </w:t>
      </w:r>
      <w:r>
        <w:t>analyze</w:t>
      </w:r>
      <w:r>
        <w:rPr>
          <w:spacing w:val="40"/>
        </w:rPr>
        <w:t xml:space="preserve"> </w:t>
      </w:r>
      <w:r>
        <w:t>file</w:t>
      </w:r>
    </w:p>
    <w:p w14:paraId="3B268181">
      <w:pPr>
        <w:pStyle w:val="7"/>
        <w:spacing w:after="0" w:line="271" w:lineRule="auto"/>
        <w:jc w:val="both"/>
        <w:sectPr>
          <w:footerReference r:id="rId10" w:type="default"/>
          <w:pgSz w:w="12240" w:h="15840"/>
          <w:pgMar w:top="1440" w:right="1417" w:bottom="1180" w:left="992" w:header="0" w:footer="986" w:gutter="0"/>
          <w:cols w:space="720" w:num="1"/>
        </w:sectPr>
      </w:pPr>
    </w:p>
    <w:p w14:paraId="2BE55687">
      <w:pPr>
        <w:pStyle w:val="7"/>
        <w:spacing w:before="72" w:line="271" w:lineRule="auto"/>
        <w:ind w:left="458" w:right="6"/>
        <w:jc w:val="both"/>
      </w:pPr>
      <w:r>
        <w:t>behavior. The application also uses MongoDB, a NoSQL database, to store the uploaded</w:t>
      </w:r>
      <w:r>
        <w:rPr>
          <w:spacing w:val="-18"/>
        </w:rPr>
        <w:t xml:space="preserve"> </w:t>
      </w:r>
      <w:r>
        <w:t>file</w:t>
      </w:r>
      <w:r>
        <w:rPr>
          <w:spacing w:val="-17"/>
        </w:rPr>
        <w:t xml:space="preserve"> </w:t>
      </w:r>
      <w:r>
        <w:t>metadata</w:t>
      </w:r>
      <w:r>
        <w:rPr>
          <w:spacing w:val="-18"/>
        </w:rPr>
        <w:t xml:space="preserve"> </w:t>
      </w:r>
      <w:r>
        <w:t>and</w:t>
      </w:r>
      <w:r>
        <w:rPr>
          <w:spacing w:val="-17"/>
        </w:rPr>
        <w:t xml:space="preserve"> </w:t>
      </w:r>
      <w:r>
        <w:t>scan</w:t>
      </w:r>
      <w:r>
        <w:rPr>
          <w:spacing w:val="-18"/>
        </w:rPr>
        <w:t xml:space="preserve"> </w:t>
      </w:r>
      <w:r>
        <w:t>results,</w:t>
      </w:r>
      <w:r>
        <w:rPr>
          <w:spacing w:val="-17"/>
        </w:rPr>
        <w:t xml:space="preserve"> </w:t>
      </w:r>
      <w:r>
        <w:t>enabling</w:t>
      </w:r>
      <w:r>
        <w:rPr>
          <w:spacing w:val="-18"/>
        </w:rPr>
        <w:t xml:space="preserve"> </w:t>
      </w:r>
      <w:r>
        <w:t>efficient</w:t>
      </w:r>
      <w:r>
        <w:rPr>
          <w:spacing w:val="-17"/>
        </w:rPr>
        <w:t xml:space="preserve"> </w:t>
      </w:r>
      <w:r>
        <w:t>retrieval</w:t>
      </w:r>
      <w:r>
        <w:rPr>
          <w:spacing w:val="-18"/>
        </w:rPr>
        <w:t xml:space="preserve"> </w:t>
      </w:r>
      <w:r>
        <w:t>and</w:t>
      </w:r>
      <w:r>
        <w:rPr>
          <w:spacing w:val="-17"/>
        </w:rPr>
        <w:t xml:space="preserve"> </w:t>
      </w:r>
      <w:r>
        <w:t>analysis.</w:t>
      </w:r>
      <w:r>
        <w:rPr>
          <w:spacing w:val="-18"/>
        </w:rPr>
        <w:t xml:space="preserve"> </w:t>
      </w:r>
      <w:r>
        <w:t>The combination of Flask and MongoDB allows for rapid</w:t>
      </w:r>
      <w:r>
        <w:rPr>
          <w:spacing w:val="-1"/>
        </w:rPr>
        <w:t xml:space="preserve"> </w:t>
      </w:r>
      <w:r>
        <w:t>development,</w:t>
      </w:r>
      <w:r>
        <w:rPr>
          <w:spacing w:val="-2"/>
        </w:rPr>
        <w:t xml:space="preserve"> </w:t>
      </w:r>
      <w:r>
        <w:t>scalability,</w:t>
      </w:r>
      <w:r>
        <w:rPr>
          <w:spacing w:val="-2"/>
        </w:rPr>
        <w:t xml:space="preserve"> </w:t>
      </w:r>
      <w:r>
        <w:t>and easy</w:t>
      </w:r>
      <w:r>
        <w:rPr>
          <w:spacing w:val="-3"/>
        </w:rPr>
        <w:t xml:space="preserve"> </w:t>
      </w:r>
      <w:r>
        <w:t>integration</w:t>
      </w:r>
      <w:r>
        <w:rPr>
          <w:spacing w:val="-6"/>
        </w:rPr>
        <w:t xml:space="preserve"> </w:t>
      </w:r>
      <w:r>
        <w:t>of</w:t>
      </w:r>
      <w:r>
        <w:rPr>
          <w:spacing w:val="-4"/>
        </w:rPr>
        <w:t xml:space="preserve"> </w:t>
      </w:r>
      <w:r>
        <w:t>additional</w:t>
      </w:r>
      <w:r>
        <w:rPr>
          <w:spacing w:val="-3"/>
        </w:rPr>
        <w:t xml:space="preserve"> </w:t>
      </w:r>
      <w:r>
        <w:t>features</w:t>
      </w:r>
      <w:r>
        <w:rPr>
          <w:spacing w:val="-6"/>
        </w:rPr>
        <w:t xml:space="preserve"> </w:t>
      </w:r>
      <w:r>
        <w:t>in</w:t>
      </w:r>
      <w:r>
        <w:rPr>
          <w:spacing w:val="-3"/>
        </w:rPr>
        <w:t xml:space="preserve"> </w:t>
      </w:r>
      <w:r>
        <w:t>the</w:t>
      </w:r>
      <w:r>
        <w:rPr>
          <w:spacing w:val="-4"/>
        </w:rPr>
        <w:t xml:space="preserve"> </w:t>
      </w:r>
      <w:r>
        <w:t>future.</w:t>
      </w:r>
      <w:r>
        <w:rPr>
          <w:spacing w:val="-5"/>
        </w:rPr>
        <w:t xml:space="preserve"> </w:t>
      </w:r>
      <w:r>
        <w:t>By</w:t>
      </w:r>
      <w:r>
        <w:rPr>
          <w:spacing w:val="-3"/>
        </w:rPr>
        <w:t xml:space="preserve"> </w:t>
      </w:r>
      <w:r>
        <w:t>relying</w:t>
      </w:r>
      <w:r>
        <w:rPr>
          <w:spacing w:val="-6"/>
        </w:rPr>
        <w:t xml:space="preserve"> </w:t>
      </w:r>
      <w:r>
        <w:t>on</w:t>
      </w:r>
      <w:r>
        <w:rPr>
          <w:spacing w:val="-3"/>
        </w:rPr>
        <w:t xml:space="preserve"> </w:t>
      </w:r>
      <w:r>
        <w:t>a</w:t>
      </w:r>
      <w:r>
        <w:rPr>
          <w:spacing w:val="-5"/>
        </w:rPr>
        <w:t xml:space="preserve"> </w:t>
      </w:r>
      <w:r>
        <w:t xml:space="preserve">signature-based detection method, this system offers a practical solution for detecting common ransomware variants, especially in environments with limited computational </w:t>
      </w:r>
      <w:r>
        <w:rPr>
          <w:spacing w:val="-2"/>
        </w:rPr>
        <w:t>resources.</w:t>
      </w:r>
    </w:p>
    <w:p w14:paraId="686932F6">
      <w:pPr>
        <w:pStyle w:val="7"/>
        <w:spacing w:before="165" w:line="271" w:lineRule="auto"/>
        <w:ind w:left="458" w:right="11" w:firstLine="403"/>
        <w:jc w:val="both"/>
      </w:pPr>
      <w:r>
        <w:t>The system also emphasizes ease of maintenance, allowing administrators to manually</w:t>
      </w:r>
      <w:r>
        <w:rPr>
          <w:spacing w:val="-14"/>
        </w:rPr>
        <w:t xml:space="preserve"> </w:t>
      </w:r>
      <w:r>
        <w:t>update</w:t>
      </w:r>
      <w:r>
        <w:rPr>
          <w:spacing w:val="-14"/>
        </w:rPr>
        <w:t xml:space="preserve"> </w:t>
      </w:r>
      <w:r>
        <w:t>the</w:t>
      </w:r>
      <w:r>
        <w:rPr>
          <w:spacing w:val="-16"/>
        </w:rPr>
        <w:t xml:space="preserve"> </w:t>
      </w:r>
      <w:r>
        <w:t>hash</w:t>
      </w:r>
      <w:r>
        <w:rPr>
          <w:spacing w:val="-16"/>
        </w:rPr>
        <w:t xml:space="preserve"> </w:t>
      </w:r>
      <w:r>
        <w:t>database</w:t>
      </w:r>
      <w:r>
        <w:rPr>
          <w:spacing w:val="-14"/>
        </w:rPr>
        <w:t xml:space="preserve"> </w:t>
      </w:r>
      <w:r>
        <w:t>as</w:t>
      </w:r>
      <w:r>
        <w:rPr>
          <w:spacing w:val="-16"/>
        </w:rPr>
        <w:t xml:space="preserve"> </w:t>
      </w:r>
      <w:r>
        <w:t>new</w:t>
      </w:r>
      <w:r>
        <w:rPr>
          <w:spacing w:val="-16"/>
        </w:rPr>
        <w:t xml:space="preserve"> </w:t>
      </w:r>
      <w:r>
        <w:t>ransomware</w:t>
      </w:r>
      <w:r>
        <w:rPr>
          <w:spacing w:val="-14"/>
        </w:rPr>
        <w:t xml:space="preserve"> </w:t>
      </w:r>
      <w:r>
        <w:t>signatures</w:t>
      </w:r>
      <w:r>
        <w:rPr>
          <w:spacing w:val="-14"/>
        </w:rPr>
        <w:t xml:space="preserve"> </w:t>
      </w:r>
      <w:r>
        <w:t>become</w:t>
      </w:r>
      <w:r>
        <w:rPr>
          <w:spacing w:val="-14"/>
        </w:rPr>
        <w:t xml:space="preserve"> </w:t>
      </w:r>
      <w:r>
        <w:t>available. This</w:t>
      </w:r>
      <w:r>
        <w:rPr>
          <w:spacing w:val="-15"/>
        </w:rPr>
        <w:t xml:space="preserve"> </w:t>
      </w:r>
      <w:r>
        <w:t>manual</w:t>
      </w:r>
      <w:r>
        <w:rPr>
          <w:spacing w:val="-15"/>
        </w:rPr>
        <w:t xml:space="preserve"> </w:t>
      </w:r>
      <w:r>
        <w:t>update</w:t>
      </w:r>
      <w:r>
        <w:rPr>
          <w:spacing w:val="-16"/>
        </w:rPr>
        <w:t xml:space="preserve"> </w:t>
      </w:r>
      <w:r>
        <w:t>approach</w:t>
      </w:r>
      <w:r>
        <w:rPr>
          <w:spacing w:val="-15"/>
        </w:rPr>
        <w:t xml:space="preserve"> </w:t>
      </w:r>
      <w:r>
        <w:t>ensures</w:t>
      </w:r>
      <w:r>
        <w:rPr>
          <w:spacing w:val="-15"/>
        </w:rPr>
        <w:t xml:space="preserve"> </w:t>
      </w:r>
      <w:r>
        <w:t>that</w:t>
      </w:r>
      <w:r>
        <w:rPr>
          <w:spacing w:val="-15"/>
        </w:rPr>
        <w:t xml:space="preserve"> </w:t>
      </w:r>
      <w:r>
        <w:t>the</w:t>
      </w:r>
      <w:r>
        <w:rPr>
          <w:spacing w:val="-16"/>
        </w:rPr>
        <w:t xml:space="preserve"> </w:t>
      </w:r>
      <w:r>
        <w:t>detection</w:t>
      </w:r>
      <w:r>
        <w:rPr>
          <w:spacing w:val="-15"/>
        </w:rPr>
        <w:t xml:space="preserve"> </w:t>
      </w:r>
      <w:r>
        <w:t>logic</w:t>
      </w:r>
      <w:r>
        <w:rPr>
          <w:spacing w:val="-16"/>
        </w:rPr>
        <w:t xml:space="preserve"> </w:t>
      </w:r>
      <w:r>
        <w:t>remains</w:t>
      </w:r>
      <w:r>
        <w:rPr>
          <w:spacing w:val="-17"/>
        </w:rPr>
        <w:t xml:space="preserve"> </w:t>
      </w:r>
      <w:r>
        <w:t>under</w:t>
      </w:r>
      <w:r>
        <w:rPr>
          <w:spacing w:val="-16"/>
        </w:rPr>
        <w:t xml:space="preserve"> </w:t>
      </w:r>
      <w:r>
        <w:t>full</w:t>
      </w:r>
      <w:r>
        <w:rPr>
          <w:spacing w:val="-15"/>
        </w:rPr>
        <w:t xml:space="preserve"> </w:t>
      </w:r>
      <w:r>
        <w:t>user control without depending on external sources. Since the detection is based purely on hash comparison, the system avoids unnecessary complexity while still offering a reliable way to identify known ransomware.</w:t>
      </w:r>
    </w:p>
    <w:p w14:paraId="0F12E108">
      <w:pPr>
        <w:pStyle w:val="3"/>
        <w:numPr>
          <w:ilvl w:val="1"/>
          <w:numId w:val="6"/>
        </w:numPr>
        <w:tabs>
          <w:tab w:val="left" w:pos="854"/>
        </w:tabs>
        <w:spacing w:before="168" w:after="0" w:line="240" w:lineRule="auto"/>
        <w:ind w:left="854" w:right="0" w:hanging="406"/>
        <w:jc w:val="left"/>
      </w:pPr>
      <w:r>
        <w:rPr>
          <w:spacing w:val="-4"/>
        </w:rPr>
        <w:t>ADVANTAGE</w:t>
      </w:r>
      <w:r>
        <w:rPr>
          <w:spacing w:val="-2"/>
        </w:rPr>
        <w:t xml:space="preserve"> </w:t>
      </w:r>
      <w:r>
        <w:rPr>
          <w:spacing w:val="-4"/>
        </w:rPr>
        <w:t>OF</w:t>
      </w:r>
      <w:r>
        <w:rPr>
          <w:spacing w:val="-12"/>
        </w:rPr>
        <w:t xml:space="preserve"> </w:t>
      </w:r>
      <w:r>
        <w:rPr>
          <w:spacing w:val="-4"/>
        </w:rPr>
        <w:t>PROPOSED</w:t>
      </w:r>
      <w:r>
        <w:rPr>
          <w:spacing w:val="-3"/>
        </w:rPr>
        <w:t xml:space="preserve"> </w:t>
      </w:r>
      <w:r>
        <w:rPr>
          <w:spacing w:val="-4"/>
        </w:rPr>
        <w:t>SYSTEM</w:t>
      </w:r>
    </w:p>
    <w:p w14:paraId="6D84D1DE">
      <w:pPr>
        <w:pStyle w:val="9"/>
        <w:numPr>
          <w:ilvl w:val="2"/>
          <w:numId w:val="6"/>
        </w:numPr>
        <w:tabs>
          <w:tab w:val="left" w:pos="1569"/>
        </w:tabs>
        <w:spacing w:before="209" w:after="0" w:line="271" w:lineRule="auto"/>
        <w:ind w:left="1569" w:right="7" w:hanging="360"/>
        <w:jc w:val="left"/>
        <w:rPr>
          <w:sz w:val="28"/>
        </w:rPr>
      </w:pPr>
      <w:r>
        <w:rPr>
          <w:b/>
          <w:sz w:val="28"/>
        </w:rPr>
        <w:t>Easily</w:t>
      </w:r>
      <w:r>
        <w:rPr>
          <w:b/>
          <w:spacing w:val="-9"/>
          <w:sz w:val="28"/>
        </w:rPr>
        <w:t xml:space="preserve"> </w:t>
      </w:r>
      <w:r>
        <w:rPr>
          <w:b/>
          <w:sz w:val="28"/>
        </w:rPr>
        <w:t>maintainable</w:t>
      </w:r>
      <w:r>
        <w:rPr>
          <w:b/>
          <w:spacing w:val="-9"/>
          <w:sz w:val="28"/>
        </w:rPr>
        <w:t xml:space="preserve"> </w:t>
      </w:r>
      <w:r>
        <w:rPr>
          <w:b/>
          <w:sz w:val="28"/>
        </w:rPr>
        <w:t>–</w:t>
      </w:r>
      <w:r>
        <w:rPr>
          <w:b/>
          <w:spacing w:val="-8"/>
          <w:sz w:val="28"/>
        </w:rPr>
        <w:t xml:space="preserve"> </w:t>
      </w:r>
      <w:r>
        <w:rPr>
          <w:sz w:val="28"/>
        </w:rPr>
        <w:t>Hash</w:t>
      </w:r>
      <w:r>
        <w:rPr>
          <w:spacing w:val="-9"/>
          <w:sz w:val="28"/>
        </w:rPr>
        <w:t xml:space="preserve"> </w:t>
      </w:r>
      <w:r>
        <w:rPr>
          <w:sz w:val="28"/>
        </w:rPr>
        <w:t>database</w:t>
      </w:r>
      <w:r>
        <w:rPr>
          <w:spacing w:val="-10"/>
          <w:sz w:val="28"/>
        </w:rPr>
        <w:t xml:space="preserve"> </w:t>
      </w:r>
      <w:r>
        <w:rPr>
          <w:sz w:val="28"/>
        </w:rPr>
        <w:t>can</w:t>
      </w:r>
      <w:r>
        <w:rPr>
          <w:spacing w:val="-11"/>
          <w:sz w:val="28"/>
        </w:rPr>
        <w:t xml:space="preserve"> </w:t>
      </w:r>
      <w:r>
        <w:rPr>
          <w:sz w:val="28"/>
        </w:rPr>
        <w:t>be</w:t>
      </w:r>
      <w:r>
        <w:rPr>
          <w:spacing w:val="-10"/>
          <w:sz w:val="28"/>
        </w:rPr>
        <w:t xml:space="preserve"> </w:t>
      </w:r>
      <w:r>
        <w:rPr>
          <w:sz w:val="28"/>
        </w:rPr>
        <w:t>manually</w:t>
      </w:r>
      <w:r>
        <w:rPr>
          <w:spacing w:val="-9"/>
          <w:sz w:val="28"/>
        </w:rPr>
        <w:t xml:space="preserve"> </w:t>
      </w:r>
      <w:r>
        <w:rPr>
          <w:sz w:val="28"/>
        </w:rPr>
        <w:t>updated</w:t>
      </w:r>
      <w:r>
        <w:rPr>
          <w:spacing w:val="-11"/>
          <w:sz w:val="28"/>
        </w:rPr>
        <w:t xml:space="preserve"> </w:t>
      </w:r>
      <w:r>
        <w:rPr>
          <w:sz w:val="28"/>
        </w:rPr>
        <w:t>to</w:t>
      </w:r>
      <w:r>
        <w:rPr>
          <w:spacing w:val="-11"/>
          <w:sz w:val="28"/>
        </w:rPr>
        <w:t xml:space="preserve"> </w:t>
      </w:r>
      <w:r>
        <w:rPr>
          <w:sz w:val="28"/>
        </w:rPr>
        <w:t>include new ransomware signatures.</w:t>
      </w:r>
    </w:p>
    <w:p w14:paraId="6517115B">
      <w:pPr>
        <w:pStyle w:val="9"/>
        <w:numPr>
          <w:ilvl w:val="2"/>
          <w:numId w:val="6"/>
        </w:numPr>
        <w:tabs>
          <w:tab w:val="left" w:pos="1569"/>
        </w:tabs>
        <w:spacing w:before="35" w:after="0" w:line="271" w:lineRule="auto"/>
        <w:ind w:left="1569" w:right="11" w:hanging="360"/>
        <w:jc w:val="left"/>
        <w:rPr>
          <w:sz w:val="28"/>
        </w:rPr>
      </w:pPr>
      <w:r>
        <w:rPr>
          <w:b/>
          <w:sz w:val="28"/>
        </w:rPr>
        <w:t>Lightweight</w:t>
      </w:r>
      <w:r>
        <w:rPr>
          <w:b/>
          <w:spacing w:val="40"/>
          <w:sz w:val="28"/>
        </w:rPr>
        <w:t xml:space="preserve"> </w:t>
      </w:r>
      <w:r>
        <w:rPr>
          <w:b/>
          <w:sz w:val="28"/>
        </w:rPr>
        <w:t>and</w:t>
      </w:r>
      <w:r>
        <w:rPr>
          <w:b/>
          <w:spacing w:val="40"/>
          <w:sz w:val="28"/>
        </w:rPr>
        <w:t xml:space="preserve"> </w:t>
      </w:r>
      <w:r>
        <w:rPr>
          <w:b/>
          <w:sz w:val="28"/>
        </w:rPr>
        <w:t>fast</w:t>
      </w:r>
      <w:r>
        <w:rPr>
          <w:b/>
          <w:spacing w:val="79"/>
          <w:sz w:val="28"/>
        </w:rPr>
        <w:t xml:space="preserve"> </w:t>
      </w:r>
      <w:r>
        <w:rPr>
          <w:b/>
          <w:sz w:val="28"/>
        </w:rPr>
        <w:t>–</w:t>
      </w:r>
      <w:r>
        <w:rPr>
          <w:b/>
          <w:spacing w:val="78"/>
          <w:sz w:val="28"/>
        </w:rPr>
        <w:t xml:space="preserve"> </w:t>
      </w:r>
      <w:r>
        <w:rPr>
          <w:sz w:val="28"/>
        </w:rPr>
        <w:t>Quickly</w:t>
      </w:r>
      <w:r>
        <w:rPr>
          <w:spacing w:val="40"/>
          <w:sz w:val="28"/>
        </w:rPr>
        <w:t xml:space="preserve"> </w:t>
      </w:r>
      <w:r>
        <w:rPr>
          <w:sz w:val="28"/>
        </w:rPr>
        <w:t>scans</w:t>
      </w:r>
      <w:r>
        <w:rPr>
          <w:spacing w:val="40"/>
          <w:sz w:val="28"/>
        </w:rPr>
        <w:t xml:space="preserve"> </w:t>
      </w:r>
      <w:r>
        <w:rPr>
          <w:sz w:val="28"/>
        </w:rPr>
        <w:t>files</w:t>
      </w:r>
      <w:r>
        <w:rPr>
          <w:spacing w:val="40"/>
          <w:sz w:val="28"/>
        </w:rPr>
        <w:t xml:space="preserve"> </w:t>
      </w:r>
      <w:r>
        <w:rPr>
          <w:sz w:val="28"/>
        </w:rPr>
        <w:t>using</w:t>
      </w:r>
      <w:r>
        <w:rPr>
          <w:spacing w:val="40"/>
          <w:sz w:val="28"/>
        </w:rPr>
        <w:t xml:space="preserve"> </w:t>
      </w:r>
      <w:r>
        <w:rPr>
          <w:sz w:val="28"/>
        </w:rPr>
        <w:t>hash</w:t>
      </w:r>
      <w:r>
        <w:rPr>
          <w:spacing w:val="40"/>
          <w:sz w:val="28"/>
        </w:rPr>
        <w:t xml:space="preserve"> </w:t>
      </w:r>
      <w:r>
        <w:rPr>
          <w:sz w:val="28"/>
        </w:rPr>
        <w:t>comparison</w:t>
      </w:r>
      <w:r>
        <w:rPr>
          <w:spacing w:val="40"/>
          <w:sz w:val="28"/>
        </w:rPr>
        <w:t xml:space="preserve"> </w:t>
      </w:r>
      <w:r>
        <w:rPr>
          <w:sz w:val="28"/>
        </w:rPr>
        <w:t>without consuming heavy system resources.</w:t>
      </w:r>
    </w:p>
    <w:p w14:paraId="4A3056C5">
      <w:pPr>
        <w:pStyle w:val="9"/>
        <w:numPr>
          <w:ilvl w:val="2"/>
          <w:numId w:val="6"/>
        </w:numPr>
        <w:tabs>
          <w:tab w:val="left" w:pos="1569"/>
        </w:tabs>
        <w:spacing w:before="32" w:after="0" w:line="271" w:lineRule="auto"/>
        <w:ind w:left="1569" w:right="11" w:hanging="360"/>
        <w:jc w:val="left"/>
        <w:rPr>
          <w:sz w:val="28"/>
        </w:rPr>
      </w:pPr>
      <w:r>
        <w:rPr>
          <w:b/>
          <w:sz w:val="28"/>
        </w:rPr>
        <w:t>Simple user</w:t>
      </w:r>
      <w:r>
        <w:rPr>
          <w:b/>
          <w:spacing w:val="-4"/>
          <w:sz w:val="28"/>
        </w:rPr>
        <w:t xml:space="preserve"> </w:t>
      </w:r>
      <w:r>
        <w:rPr>
          <w:b/>
          <w:sz w:val="28"/>
        </w:rPr>
        <w:t xml:space="preserve">interface </w:t>
      </w:r>
      <w:r>
        <w:rPr>
          <w:sz w:val="28"/>
        </w:rPr>
        <w:t>– Easy for users to upload and check files without technical knowledge.</w:t>
      </w:r>
    </w:p>
    <w:p w14:paraId="7EC05030">
      <w:pPr>
        <w:pStyle w:val="9"/>
        <w:numPr>
          <w:ilvl w:val="2"/>
          <w:numId w:val="6"/>
        </w:numPr>
        <w:tabs>
          <w:tab w:val="left" w:pos="1569"/>
        </w:tabs>
        <w:spacing w:before="39" w:after="0" w:line="271" w:lineRule="auto"/>
        <w:ind w:left="1569" w:right="7" w:hanging="360"/>
        <w:jc w:val="left"/>
        <w:rPr>
          <w:sz w:val="28"/>
        </w:rPr>
      </w:pPr>
      <w:r>
        <w:rPr>
          <w:b/>
          <w:sz w:val="28"/>
        </w:rPr>
        <w:t>Accurate</w:t>
      </w:r>
      <w:r>
        <w:rPr>
          <w:b/>
          <w:spacing w:val="40"/>
          <w:sz w:val="28"/>
        </w:rPr>
        <w:t xml:space="preserve"> </w:t>
      </w:r>
      <w:r>
        <w:rPr>
          <w:b/>
          <w:sz w:val="28"/>
        </w:rPr>
        <w:t>for</w:t>
      </w:r>
      <w:r>
        <w:rPr>
          <w:b/>
          <w:spacing w:val="40"/>
          <w:sz w:val="28"/>
        </w:rPr>
        <w:t xml:space="preserve"> </w:t>
      </w:r>
      <w:r>
        <w:rPr>
          <w:b/>
          <w:sz w:val="28"/>
        </w:rPr>
        <w:t>known</w:t>
      </w:r>
      <w:r>
        <w:rPr>
          <w:b/>
          <w:spacing w:val="40"/>
          <w:sz w:val="28"/>
        </w:rPr>
        <w:t xml:space="preserve"> </w:t>
      </w:r>
      <w:r>
        <w:rPr>
          <w:b/>
          <w:sz w:val="28"/>
        </w:rPr>
        <w:t>threats</w:t>
      </w:r>
      <w:r>
        <w:rPr>
          <w:b/>
          <w:spacing w:val="40"/>
          <w:sz w:val="28"/>
        </w:rPr>
        <w:t xml:space="preserve"> </w:t>
      </w:r>
      <w:r>
        <w:rPr>
          <w:sz w:val="28"/>
        </w:rPr>
        <w:t>–</w:t>
      </w:r>
      <w:r>
        <w:rPr>
          <w:spacing w:val="40"/>
          <w:sz w:val="28"/>
        </w:rPr>
        <w:t xml:space="preserve"> </w:t>
      </w:r>
      <w:r>
        <w:rPr>
          <w:sz w:val="28"/>
        </w:rPr>
        <w:t>Effectively</w:t>
      </w:r>
      <w:r>
        <w:rPr>
          <w:spacing w:val="40"/>
          <w:sz w:val="28"/>
        </w:rPr>
        <w:t xml:space="preserve"> </w:t>
      </w:r>
      <w:r>
        <w:rPr>
          <w:sz w:val="28"/>
        </w:rPr>
        <w:t>detects</w:t>
      </w:r>
      <w:r>
        <w:rPr>
          <w:spacing w:val="40"/>
          <w:sz w:val="28"/>
        </w:rPr>
        <w:t xml:space="preserve"> </w:t>
      </w:r>
      <w:r>
        <w:rPr>
          <w:sz w:val="28"/>
        </w:rPr>
        <w:t>ransomware</w:t>
      </w:r>
      <w:r>
        <w:rPr>
          <w:spacing w:val="40"/>
          <w:sz w:val="28"/>
        </w:rPr>
        <w:t xml:space="preserve"> </w:t>
      </w:r>
      <w:r>
        <w:rPr>
          <w:sz w:val="28"/>
        </w:rPr>
        <w:t>that</w:t>
      </w:r>
      <w:r>
        <w:rPr>
          <w:spacing w:val="80"/>
          <w:sz w:val="28"/>
        </w:rPr>
        <w:t xml:space="preserve"> </w:t>
      </w:r>
      <w:r>
        <w:rPr>
          <w:sz w:val="28"/>
        </w:rPr>
        <w:t>matches stored hash values.</w:t>
      </w:r>
    </w:p>
    <w:p w14:paraId="7953AC24">
      <w:pPr>
        <w:pStyle w:val="3"/>
        <w:numPr>
          <w:ilvl w:val="1"/>
          <w:numId w:val="6"/>
        </w:numPr>
        <w:tabs>
          <w:tab w:val="left" w:pos="869"/>
        </w:tabs>
        <w:spacing w:before="165" w:after="0" w:line="240" w:lineRule="auto"/>
        <w:ind w:left="869" w:right="0" w:hanging="421"/>
        <w:jc w:val="left"/>
      </w:pPr>
      <w:r>
        <w:t>FLOW</w:t>
      </w:r>
      <w:r>
        <w:rPr>
          <w:spacing w:val="-12"/>
        </w:rPr>
        <w:t xml:space="preserve"> </w:t>
      </w:r>
      <w:r>
        <w:t>DIAGRAM</w:t>
      </w:r>
      <w:r>
        <w:rPr>
          <w:spacing w:val="-8"/>
        </w:rPr>
        <w:t xml:space="preserve"> </w:t>
      </w:r>
      <w:r>
        <w:rPr>
          <w:spacing w:val="-10"/>
        </w:rPr>
        <w:t>:</w:t>
      </w:r>
    </w:p>
    <w:p w14:paraId="1413801D">
      <w:pPr>
        <w:pStyle w:val="7"/>
        <w:spacing w:before="41"/>
        <w:rPr>
          <w:b/>
          <w:sz w:val="20"/>
        </w:rPr>
      </w:pPr>
      <w:r>
        <w:rPr>
          <w:b/>
          <w:sz w:val="20"/>
        </w:rPr>
        <w:drawing>
          <wp:anchor distT="0" distB="0" distL="0" distR="0" simplePos="0" relativeHeight="251665408" behindDoc="1" locked="0" layoutInCell="1" allowOverlap="1">
            <wp:simplePos x="0" y="0"/>
            <wp:positionH relativeFrom="page">
              <wp:posOffset>1250950</wp:posOffset>
            </wp:positionH>
            <wp:positionV relativeFrom="paragraph">
              <wp:posOffset>187325</wp:posOffset>
            </wp:positionV>
            <wp:extent cx="5076825" cy="160528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076976" cy="1605343"/>
                    </a:xfrm>
                    <a:prstGeom prst="rect">
                      <a:avLst/>
                    </a:prstGeom>
                  </pic:spPr>
                </pic:pic>
              </a:graphicData>
            </a:graphic>
          </wp:anchor>
        </w:drawing>
      </w:r>
    </w:p>
    <w:p w14:paraId="1DD288F5">
      <w:pPr>
        <w:pStyle w:val="7"/>
        <w:spacing w:before="280"/>
        <w:rPr>
          <w:b/>
        </w:rPr>
      </w:pPr>
    </w:p>
    <w:p w14:paraId="51941253">
      <w:pPr>
        <w:pStyle w:val="7"/>
        <w:ind w:left="708" w:right="14"/>
        <w:jc w:val="center"/>
      </w:pPr>
      <w:r>
        <w:t>Fig</w:t>
      </w:r>
      <w:r>
        <w:rPr>
          <w:spacing w:val="-7"/>
        </w:rPr>
        <w:t xml:space="preserve"> </w:t>
      </w:r>
      <w:r>
        <w:t>2.1</w:t>
      </w:r>
      <w:r>
        <w:rPr>
          <w:spacing w:val="-2"/>
        </w:rPr>
        <w:t xml:space="preserve"> </w:t>
      </w:r>
      <w:r>
        <w:t>Flow</w:t>
      </w:r>
      <w:r>
        <w:rPr>
          <w:spacing w:val="-2"/>
        </w:rPr>
        <w:t xml:space="preserve"> diagram</w:t>
      </w:r>
    </w:p>
    <w:p w14:paraId="4A5BF0E3">
      <w:pPr>
        <w:pStyle w:val="7"/>
        <w:spacing w:after="0"/>
        <w:jc w:val="center"/>
        <w:sectPr>
          <w:footerReference r:id="rId11" w:type="default"/>
          <w:pgSz w:w="12240" w:h="15840"/>
          <w:pgMar w:top="1440" w:right="1417" w:bottom="1180" w:left="992" w:header="0" w:footer="986" w:gutter="0"/>
          <w:cols w:space="720" w:num="1"/>
        </w:sectPr>
      </w:pPr>
    </w:p>
    <w:p w14:paraId="1EB5718F">
      <w:pPr>
        <w:spacing w:before="60"/>
        <w:ind w:left="776" w:right="0" w:firstLine="0"/>
        <w:jc w:val="center"/>
        <w:rPr>
          <w:b/>
          <w:sz w:val="28"/>
        </w:rPr>
      </w:pPr>
      <w:r>
        <w:rPr>
          <w:b/>
          <w:sz w:val="28"/>
        </w:rPr>
        <w:t>CHAPTER</w:t>
      </w:r>
      <w:r>
        <w:rPr>
          <w:b/>
          <w:spacing w:val="-7"/>
          <w:sz w:val="28"/>
        </w:rPr>
        <w:t xml:space="preserve"> </w:t>
      </w:r>
      <w:r>
        <w:rPr>
          <w:b/>
          <w:sz w:val="28"/>
        </w:rPr>
        <w:t>–</w:t>
      </w:r>
      <w:r>
        <w:rPr>
          <w:b/>
          <w:spacing w:val="-4"/>
          <w:sz w:val="28"/>
        </w:rPr>
        <w:t xml:space="preserve"> </w:t>
      </w:r>
      <w:r>
        <w:rPr>
          <w:b/>
          <w:spacing w:val="-10"/>
          <w:sz w:val="28"/>
        </w:rPr>
        <w:t>3</w:t>
      </w:r>
    </w:p>
    <w:p w14:paraId="38B7363B">
      <w:pPr>
        <w:pStyle w:val="7"/>
        <w:spacing w:before="261"/>
        <w:rPr>
          <w:b/>
        </w:rPr>
      </w:pPr>
    </w:p>
    <w:p w14:paraId="31228A07">
      <w:pPr>
        <w:spacing w:before="0"/>
        <w:ind w:left="776" w:right="334" w:firstLine="0"/>
        <w:jc w:val="center"/>
        <w:rPr>
          <w:b/>
          <w:sz w:val="28"/>
        </w:rPr>
      </w:pPr>
      <w:r>
        <w:rPr>
          <w:b/>
          <w:spacing w:val="-4"/>
          <w:sz w:val="28"/>
        </w:rPr>
        <w:t>HARDWARE</w:t>
      </w:r>
      <w:r>
        <w:rPr>
          <w:b/>
          <w:spacing w:val="-15"/>
          <w:sz w:val="28"/>
        </w:rPr>
        <w:t xml:space="preserve"> </w:t>
      </w:r>
      <w:r>
        <w:rPr>
          <w:b/>
          <w:spacing w:val="-4"/>
          <w:sz w:val="28"/>
        </w:rPr>
        <w:t>AND</w:t>
      </w:r>
      <w:r>
        <w:rPr>
          <w:b/>
          <w:spacing w:val="-6"/>
          <w:sz w:val="28"/>
        </w:rPr>
        <w:t xml:space="preserve"> </w:t>
      </w:r>
      <w:r>
        <w:rPr>
          <w:b/>
          <w:spacing w:val="-4"/>
          <w:sz w:val="28"/>
        </w:rPr>
        <w:t>SOFTWARE</w:t>
      </w:r>
      <w:r>
        <w:rPr>
          <w:b/>
          <w:spacing w:val="-3"/>
          <w:sz w:val="28"/>
        </w:rPr>
        <w:t xml:space="preserve"> </w:t>
      </w:r>
      <w:r>
        <w:rPr>
          <w:b/>
          <w:spacing w:val="-4"/>
          <w:sz w:val="28"/>
        </w:rPr>
        <w:t>DESCRIPTION</w:t>
      </w:r>
    </w:p>
    <w:p w14:paraId="6EEA66F8">
      <w:pPr>
        <w:pStyle w:val="7"/>
        <w:spacing w:before="258"/>
        <w:rPr>
          <w:b/>
        </w:rPr>
      </w:pPr>
    </w:p>
    <w:p w14:paraId="2FACB905">
      <w:pPr>
        <w:pStyle w:val="9"/>
        <w:numPr>
          <w:ilvl w:val="1"/>
          <w:numId w:val="14"/>
        </w:numPr>
        <w:tabs>
          <w:tab w:val="left" w:pos="855"/>
        </w:tabs>
        <w:spacing w:before="1" w:after="0" w:line="240" w:lineRule="auto"/>
        <w:ind w:left="855" w:right="0" w:hanging="421"/>
        <w:jc w:val="left"/>
        <w:rPr>
          <w:b/>
          <w:sz w:val="28"/>
        </w:rPr>
      </w:pPr>
      <w:r>
        <w:rPr>
          <w:b/>
          <w:spacing w:val="-5"/>
          <w:sz w:val="28"/>
        </w:rPr>
        <w:t>HARDWARE</w:t>
      </w:r>
      <w:r>
        <w:rPr>
          <w:b/>
          <w:spacing w:val="-3"/>
          <w:sz w:val="28"/>
        </w:rPr>
        <w:t xml:space="preserve"> </w:t>
      </w:r>
      <w:r>
        <w:rPr>
          <w:b/>
          <w:spacing w:val="-2"/>
          <w:sz w:val="28"/>
        </w:rPr>
        <w:t>REQUIREMENTS</w:t>
      </w:r>
    </w:p>
    <w:p w14:paraId="3B2F97BC">
      <w:pPr>
        <w:pStyle w:val="9"/>
        <w:numPr>
          <w:ilvl w:val="2"/>
          <w:numId w:val="14"/>
        </w:numPr>
        <w:tabs>
          <w:tab w:val="left" w:pos="1153"/>
        </w:tabs>
        <w:spacing w:before="240" w:after="0" w:line="240" w:lineRule="auto"/>
        <w:ind w:left="1153" w:right="0" w:hanging="359"/>
        <w:jc w:val="left"/>
        <w:rPr>
          <w:sz w:val="28"/>
        </w:rPr>
      </w:pPr>
      <w:r>
        <w:rPr>
          <w:b/>
          <w:sz w:val="28"/>
        </w:rPr>
        <w:t>Processor</w:t>
      </w:r>
      <w:r>
        <w:rPr>
          <w:sz w:val="28"/>
        </w:rPr>
        <w:t>:</w:t>
      </w:r>
      <w:r>
        <w:rPr>
          <w:spacing w:val="-4"/>
          <w:sz w:val="28"/>
        </w:rPr>
        <w:t xml:space="preserve"> </w:t>
      </w:r>
      <w:r>
        <w:rPr>
          <w:sz w:val="28"/>
        </w:rPr>
        <w:t>Dual-core</w:t>
      </w:r>
      <w:r>
        <w:rPr>
          <w:spacing w:val="-6"/>
          <w:sz w:val="28"/>
        </w:rPr>
        <w:t xml:space="preserve"> </w:t>
      </w:r>
      <w:r>
        <w:rPr>
          <w:sz w:val="28"/>
        </w:rPr>
        <w:t>CPU</w:t>
      </w:r>
      <w:r>
        <w:rPr>
          <w:spacing w:val="-6"/>
          <w:sz w:val="28"/>
        </w:rPr>
        <w:t xml:space="preserve"> </w:t>
      </w:r>
      <w:r>
        <w:rPr>
          <w:sz w:val="28"/>
        </w:rPr>
        <w:t>(Intel</w:t>
      </w:r>
      <w:r>
        <w:rPr>
          <w:spacing w:val="-4"/>
          <w:sz w:val="28"/>
        </w:rPr>
        <w:t xml:space="preserve"> </w:t>
      </w:r>
      <w:r>
        <w:rPr>
          <w:sz w:val="28"/>
        </w:rPr>
        <w:t>i3</w:t>
      </w:r>
      <w:r>
        <w:rPr>
          <w:spacing w:val="-7"/>
          <w:sz w:val="28"/>
        </w:rPr>
        <w:t xml:space="preserve"> </w:t>
      </w:r>
      <w:r>
        <w:rPr>
          <w:sz w:val="28"/>
        </w:rPr>
        <w:t>or</w:t>
      </w:r>
      <w:r>
        <w:rPr>
          <w:spacing w:val="-4"/>
          <w:sz w:val="28"/>
        </w:rPr>
        <w:t xml:space="preserve"> </w:t>
      </w:r>
      <w:r>
        <w:rPr>
          <w:spacing w:val="-2"/>
          <w:sz w:val="28"/>
        </w:rPr>
        <w:t>equivalent)</w:t>
      </w:r>
    </w:p>
    <w:p w14:paraId="794494DC">
      <w:pPr>
        <w:pStyle w:val="9"/>
        <w:numPr>
          <w:ilvl w:val="2"/>
          <w:numId w:val="14"/>
        </w:numPr>
        <w:tabs>
          <w:tab w:val="left" w:pos="1153"/>
        </w:tabs>
        <w:spacing w:before="47" w:after="0" w:line="240" w:lineRule="auto"/>
        <w:ind w:left="1153" w:right="0" w:hanging="359"/>
        <w:jc w:val="left"/>
        <w:rPr>
          <w:sz w:val="28"/>
        </w:rPr>
      </w:pPr>
      <w:r>
        <w:rPr>
          <w:b/>
          <w:sz w:val="28"/>
        </w:rPr>
        <w:t>RAM</w:t>
      </w:r>
      <w:r>
        <w:rPr>
          <w:sz w:val="28"/>
        </w:rPr>
        <w:t>:</w:t>
      </w:r>
      <w:r>
        <w:rPr>
          <w:spacing w:val="-3"/>
          <w:sz w:val="28"/>
        </w:rPr>
        <w:t xml:space="preserve"> </w:t>
      </w:r>
      <w:r>
        <w:rPr>
          <w:sz w:val="28"/>
        </w:rPr>
        <w:t>4</w:t>
      </w:r>
      <w:r>
        <w:rPr>
          <w:spacing w:val="-2"/>
          <w:sz w:val="28"/>
        </w:rPr>
        <w:t xml:space="preserve"> </w:t>
      </w:r>
      <w:r>
        <w:rPr>
          <w:spacing w:val="-5"/>
          <w:sz w:val="28"/>
        </w:rPr>
        <w:t>GB</w:t>
      </w:r>
    </w:p>
    <w:p w14:paraId="7F05D9CF">
      <w:pPr>
        <w:pStyle w:val="9"/>
        <w:numPr>
          <w:ilvl w:val="2"/>
          <w:numId w:val="14"/>
        </w:numPr>
        <w:tabs>
          <w:tab w:val="left" w:pos="1153"/>
        </w:tabs>
        <w:spacing w:before="47" w:after="0" w:line="271" w:lineRule="auto"/>
        <w:ind w:left="1153" w:right="13" w:hanging="360"/>
        <w:jc w:val="left"/>
        <w:rPr>
          <w:sz w:val="28"/>
        </w:rPr>
      </w:pPr>
      <w:r>
        <w:rPr>
          <w:b/>
          <w:sz w:val="28"/>
        </w:rPr>
        <w:t>Storage</w:t>
      </w:r>
      <w:r>
        <w:rPr>
          <w:sz w:val="28"/>
        </w:rPr>
        <w:t>:</w:t>
      </w:r>
      <w:r>
        <w:rPr>
          <w:spacing w:val="36"/>
          <w:sz w:val="28"/>
        </w:rPr>
        <w:t xml:space="preserve"> </w:t>
      </w:r>
      <w:r>
        <w:rPr>
          <w:sz w:val="28"/>
        </w:rPr>
        <w:t>10</w:t>
      </w:r>
      <w:r>
        <w:rPr>
          <w:spacing w:val="39"/>
          <w:sz w:val="28"/>
        </w:rPr>
        <w:t xml:space="preserve"> </w:t>
      </w:r>
      <w:r>
        <w:rPr>
          <w:sz w:val="28"/>
        </w:rPr>
        <w:t>GB</w:t>
      </w:r>
      <w:r>
        <w:rPr>
          <w:spacing w:val="38"/>
          <w:sz w:val="28"/>
        </w:rPr>
        <w:t xml:space="preserve"> </w:t>
      </w:r>
      <w:r>
        <w:rPr>
          <w:sz w:val="28"/>
        </w:rPr>
        <w:t>free</w:t>
      </w:r>
      <w:r>
        <w:rPr>
          <w:spacing w:val="36"/>
          <w:sz w:val="28"/>
        </w:rPr>
        <w:t xml:space="preserve"> </w:t>
      </w:r>
      <w:r>
        <w:rPr>
          <w:sz w:val="28"/>
        </w:rPr>
        <w:t>disk</w:t>
      </w:r>
      <w:r>
        <w:rPr>
          <w:spacing w:val="36"/>
          <w:sz w:val="28"/>
        </w:rPr>
        <w:t xml:space="preserve"> </w:t>
      </w:r>
      <w:r>
        <w:rPr>
          <w:sz w:val="28"/>
        </w:rPr>
        <w:t>space</w:t>
      </w:r>
      <w:r>
        <w:rPr>
          <w:spacing w:val="38"/>
          <w:sz w:val="28"/>
        </w:rPr>
        <w:t xml:space="preserve"> </w:t>
      </w:r>
      <w:r>
        <w:rPr>
          <w:sz w:val="28"/>
        </w:rPr>
        <w:t>(for</w:t>
      </w:r>
      <w:r>
        <w:rPr>
          <w:spacing w:val="36"/>
          <w:sz w:val="28"/>
        </w:rPr>
        <w:t xml:space="preserve"> </w:t>
      </w:r>
      <w:r>
        <w:rPr>
          <w:sz w:val="28"/>
        </w:rPr>
        <w:t>application</w:t>
      </w:r>
      <w:r>
        <w:rPr>
          <w:spacing w:val="39"/>
          <w:sz w:val="28"/>
        </w:rPr>
        <w:t xml:space="preserve"> </w:t>
      </w:r>
      <w:r>
        <w:rPr>
          <w:sz w:val="28"/>
        </w:rPr>
        <w:t>files,</w:t>
      </w:r>
      <w:r>
        <w:rPr>
          <w:spacing w:val="38"/>
          <w:sz w:val="28"/>
        </w:rPr>
        <w:t xml:space="preserve"> </w:t>
      </w:r>
      <w:r>
        <w:rPr>
          <w:sz w:val="28"/>
        </w:rPr>
        <w:t>MongoDB,</w:t>
      </w:r>
      <w:r>
        <w:rPr>
          <w:spacing w:val="37"/>
          <w:sz w:val="28"/>
        </w:rPr>
        <w:t xml:space="preserve"> </w:t>
      </w:r>
      <w:r>
        <w:rPr>
          <w:sz w:val="28"/>
        </w:rPr>
        <w:t>and</w:t>
      </w:r>
      <w:r>
        <w:rPr>
          <w:spacing w:val="39"/>
          <w:sz w:val="28"/>
        </w:rPr>
        <w:t xml:space="preserve"> </w:t>
      </w:r>
      <w:r>
        <w:rPr>
          <w:sz w:val="28"/>
        </w:rPr>
        <w:t xml:space="preserve">log </w:t>
      </w:r>
      <w:r>
        <w:rPr>
          <w:spacing w:val="-2"/>
          <w:sz w:val="28"/>
        </w:rPr>
        <w:t>storage)</w:t>
      </w:r>
    </w:p>
    <w:p w14:paraId="07AE6E36">
      <w:pPr>
        <w:pStyle w:val="9"/>
        <w:numPr>
          <w:ilvl w:val="2"/>
          <w:numId w:val="14"/>
        </w:numPr>
        <w:tabs>
          <w:tab w:val="left" w:pos="1153"/>
        </w:tabs>
        <w:spacing w:before="37" w:after="0" w:line="240" w:lineRule="auto"/>
        <w:ind w:left="1153" w:right="0" w:hanging="359"/>
        <w:jc w:val="left"/>
        <w:rPr>
          <w:sz w:val="28"/>
        </w:rPr>
      </w:pPr>
      <w:r>
        <w:rPr>
          <w:b/>
          <w:sz w:val="28"/>
        </w:rPr>
        <w:t>Operating</w:t>
      </w:r>
      <w:r>
        <w:rPr>
          <w:b/>
          <w:spacing w:val="-11"/>
          <w:sz w:val="28"/>
        </w:rPr>
        <w:t xml:space="preserve"> </w:t>
      </w:r>
      <w:r>
        <w:rPr>
          <w:b/>
          <w:sz w:val="28"/>
        </w:rPr>
        <w:t>System:</w:t>
      </w:r>
      <w:r>
        <w:rPr>
          <w:b/>
          <w:spacing w:val="-8"/>
          <w:sz w:val="28"/>
        </w:rPr>
        <w:t xml:space="preserve"> </w:t>
      </w:r>
      <w:r>
        <w:rPr>
          <w:sz w:val="28"/>
        </w:rPr>
        <w:t>Linux</w:t>
      </w:r>
      <w:r>
        <w:rPr>
          <w:spacing w:val="-8"/>
          <w:sz w:val="28"/>
        </w:rPr>
        <w:t xml:space="preserve"> </w:t>
      </w:r>
      <w:r>
        <w:rPr>
          <w:sz w:val="28"/>
        </w:rPr>
        <w:t>(preferred),</w:t>
      </w:r>
      <w:r>
        <w:rPr>
          <w:spacing w:val="-14"/>
          <w:sz w:val="28"/>
        </w:rPr>
        <w:t xml:space="preserve"> </w:t>
      </w:r>
      <w:r>
        <w:rPr>
          <w:sz w:val="28"/>
        </w:rPr>
        <w:t>Windows</w:t>
      </w:r>
      <w:r>
        <w:rPr>
          <w:spacing w:val="-11"/>
          <w:sz w:val="28"/>
        </w:rPr>
        <w:t xml:space="preserve"> </w:t>
      </w:r>
      <w:r>
        <w:rPr>
          <w:spacing w:val="-2"/>
          <w:sz w:val="28"/>
        </w:rPr>
        <w:t>10/11</w:t>
      </w:r>
    </w:p>
    <w:p w14:paraId="1BF31994">
      <w:pPr>
        <w:pStyle w:val="9"/>
        <w:numPr>
          <w:ilvl w:val="2"/>
          <w:numId w:val="14"/>
        </w:numPr>
        <w:tabs>
          <w:tab w:val="left" w:pos="1153"/>
        </w:tabs>
        <w:spacing w:before="46" w:after="0" w:line="240" w:lineRule="auto"/>
        <w:ind w:left="1153" w:right="0" w:hanging="359"/>
        <w:jc w:val="left"/>
        <w:rPr>
          <w:sz w:val="28"/>
        </w:rPr>
      </w:pPr>
      <w:r>
        <w:rPr>
          <w:b/>
          <w:sz w:val="28"/>
        </w:rPr>
        <w:t>Network</w:t>
      </w:r>
      <w:r>
        <w:rPr>
          <w:sz w:val="28"/>
        </w:rPr>
        <w:t>:</w:t>
      </w:r>
      <w:r>
        <w:rPr>
          <w:spacing w:val="-7"/>
          <w:sz w:val="28"/>
        </w:rPr>
        <w:t xml:space="preserve"> </w:t>
      </w:r>
      <w:r>
        <w:rPr>
          <w:sz w:val="28"/>
        </w:rPr>
        <w:t>Basic</w:t>
      </w:r>
      <w:r>
        <w:rPr>
          <w:spacing w:val="-5"/>
          <w:sz w:val="28"/>
        </w:rPr>
        <w:t xml:space="preserve"> </w:t>
      </w:r>
      <w:r>
        <w:rPr>
          <w:sz w:val="28"/>
        </w:rPr>
        <w:t>internet</w:t>
      </w:r>
      <w:r>
        <w:rPr>
          <w:spacing w:val="-7"/>
          <w:sz w:val="28"/>
        </w:rPr>
        <w:t xml:space="preserve"> </w:t>
      </w:r>
      <w:r>
        <w:rPr>
          <w:sz w:val="28"/>
        </w:rPr>
        <w:t>connection</w:t>
      </w:r>
      <w:r>
        <w:rPr>
          <w:spacing w:val="-5"/>
          <w:sz w:val="28"/>
        </w:rPr>
        <w:t xml:space="preserve"> </w:t>
      </w:r>
      <w:r>
        <w:rPr>
          <w:sz w:val="28"/>
        </w:rPr>
        <w:t>(for</w:t>
      </w:r>
      <w:r>
        <w:rPr>
          <w:spacing w:val="-5"/>
          <w:sz w:val="28"/>
        </w:rPr>
        <w:t xml:space="preserve"> </w:t>
      </w:r>
      <w:r>
        <w:rPr>
          <w:sz w:val="28"/>
        </w:rPr>
        <w:t>web</w:t>
      </w:r>
      <w:r>
        <w:rPr>
          <w:spacing w:val="-4"/>
          <w:sz w:val="28"/>
        </w:rPr>
        <w:t xml:space="preserve"> </w:t>
      </w:r>
      <w:r>
        <w:rPr>
          <w:sz w:val="28"/>
        </w:rPr>
        <w:t>access</w:t>
      </w:r>
      <w:r>
        <w:rPr>
          <w:spacing w:val="-5"/>
          <w:sz w:val="28"/>
        </w:rPr>
        <w:t xml:space="preserve"> </w:t>
      </w:r>
      <w:r>
        <w:rPr>
          <w:sz w:val="28"/>
        </w:rPr>
        <w:t>and</w:t>
      </w:r>
      <w:r>
        <w:rPr>
          <w:spacing w:val="-8"/>
          <w:sz w:val="28"/>
        </w:rPr>
        <w:t xml:space="preserve"> </w:t>
      </w:r>
      <w:r>
        <w:rPr>
          <w:sz w:val="28"/>
        </w:rPr>
        <w:t>updates,</w:t>
      </w:r>
      <w:r>
        <w:rPr>
          <w:spacing w:val="-6"/>
          <w:sz w:val="28"/>
        </w:rPr>
        <w:t xml:space="preserve"> </w:t>
      </w:r>
      <w:r>
        <w:rPr>
          <w:sz w:val="28"/>
        </w:rPr>
        <w:t>if</w:t>
      </w:r>
      <w:r>
        <w:rPr>
          <w:spacing w:val="-5"/>
          <w:sz w:val="28"/>
        </w:rPr>
        <w:t xml:space="preserve"> </w:t>
      </w:r>
      <w:r>
        <w:rPr>
          <w:spacing w:val="-2"/>
          <w:sz w:val="28"/>
        </w:rPr>
        <w:t>required)</w:t>
      </w:r>
    </w:p>
    <w:p w14:paraId="3A429999">
      <w:pPr>
        <w:pStyle w:val="7"/>
      </w:pPr>
    </w:p>
    <w:p w14:paraId="2F866BF7">
      <w:pPr>
        <w:pStyle w:val="7"/>
        <w:spacing w:before="49"/>
      </w:pPr>
    </w:p>
    <w:p w14:paraId="2B36B85D">
      <w:pPr>
        <w:pStyle w:val="3"/>
        <w:numPr>
          <w:ilvl w:val="1"/>
          <w:numId w:val="14"/>
        </w:numPr>
        <w:tabs>
          <w:tab w:val="left" w:pos="855"/>
        </w:tabs>
        <w:spacing w:before="0" w:after="0" w:line="240" w:lineRule="auto"/>
        <w:ind w:left="855" w:right="0" w:hanging="421"/>
        <w:jc w:val="left"/>
      </w:pPr>
      <w:r>
        <w:rPr>
          <w:spacing w:val="-4"/>
        </w:rPr>
        <w:t>SOFTWARE</w:t>
      </w:r>
      <w:r>
        <w:rPr>
          <w:spacing w:val="-9"/>
        </w:rPr>
        <w:t xml:space="preserve"> </w:t>
      </w:r>
      <w:r>
        <w:rPr>
          <w:spacing w:val="-2"/>
        </w:rPr>
        <w:t>REQUIREMENTS</w:t>
      </w:r>
    </w:p>
    <w:p w14:paraId="2686EFFD">
      <w:pPr>
        <w:pStyle w:val="9"/>
        <w:numPr>
          <w:ilvl w:val="2"/>
          <w:numId w:val="14"/>
        </w:numPr>
        <w:tabs>
          <w:tab w:val="left" w:pos="1153"/>
        </w:tabs>
        <w:spacing w:before="239" w:after="0" w:line="271" w:lineRule="auto"/>
        <w:ind w:left="1153" w:right="10" w:hanging="360"/>
        <w:jc w:val="left"/>
        <w:rPr>
          <w:sz w:val="28"/>
        </w:rPr>
      </w:pPr>
      <w:r>
        <w:rPr>
          <w:b/>
          <w:sz w:val="28"/>
        </w:rPr>
        <w:t>Frontend</w:t>
      </w:r>
      <w:r>
        <w:rPr>
          <w:sz w:val="28"/>
        </w:rPr>
        <w:t>:HTML5,</w:t>
      </w:r>
      <w:r>
        <w:rPr>
          <w:spacing w:val="80"/>
          <w:sz w:val="28"/>
        </w:rPr>
        <w:t xml:space="preserve"> </w:t>
      </w:r>
      <w:r>
        <w:rPr>
          <w:sz w:val="28"/>
        </w:rPr>
        <w:t>CSS3</w:t>
      </w:r>
      <w:r>
        <w:rPr>
          <w:spacing w:val="80"/>
          <w:sz w:val="28"/>
        </w:rPr>
        <w:t xml:space="preserve"> </w:t>
      </w:r>
      <w:r>
        <w:rPr>
          <w:sz w:val="28"/>
        </w:rPr>
        <w:t>(used</w:t>
      </w:r>
      <w:r>
        <w:rPr>
          <w:spacing w:val="80"/>
          <w:sz w:val="28"/>
        </w:rPr>
        <w:t xml:space="preserve"> </w:t>
      </w:r>
      <w:r>
        <w:rPr>
          <w:sz w:val="28"/>
        </w:rPr>
        <w:t>to</w:t>
      </w:r>
      <w:r>
        <w:rPr>
          <w:spacing w:val="80"/>
          <w:sz w:val="28"/>
        </w:rPr>
        <w:t xml:space="preserve"> </w:t>
      </w:r>
      <w:r>
        <w:rPr>
          <w:sz w:val="28"/>
        </w:rPr>
        <w:t>build</w:t>
      </w:r>
      <w:r>
        <w:rPr>
          <w:spacing w:val="80"/>
          <w:sz w:val="28"/>
        </w:rPr>
        <w:t xml:space="preserve"> </w:t>
      </w:r>
      <w:r>
        <w:rPr>
          <w:sz w:val="28"/>
        </w:rPr>
        <w:t>and</w:t>
      </w:r>
      <w:r>
        <w:rPr>
          <w:spacing w:val="80"/>
          <w:sz w:val="28"/>
        </w:rPr>
        <w:t xml:space="preserve"> </w:t>
      </w:r>
      <w:r>
        <w:rPr>
          <w:sz w:val="28"/>
        </w:rPr>
        <w:t>style</w:t>
      </w:r>
      <w:r>
        <w:rPr>
          <w:spacing w:val="80"/>
          <w:sz w:val="28"/>
        </w:rPr>
        <w:t xml:space="preserve"> </w:t>
      </w:r>
      <w:r>
        <w:rPr>
          <w:sz w:val="28"/>
        </w:rPr>
        <w:t>the</w:t>
      </w:r>
      <w:r>
        <w:rPr>
          <w:spacing w:val="80"/>
          <w:sz w:val="28"/>
        </w:rPr>
        <w:t xml:space="preserve"> </w:t>
      </w:r>
      <w:r>
        <w:rPr>
          <w:sz w:val="28"/>
        </w:rPr>
        <w:t>user</w:t>
      </w:r>
      <w:r>
        <w:rPr>
          <w:spacing w:val="80"/>
          <w:sz w:val="28"/>
        </w:rPr>
        <w:t xml:space="preserve"> </w:t>
      </w:r>
      <w:r>
        <w:rPr>
          <w:sz w:val="28"/>
        </w:rPr>
        <w:t xml:space="preserve">interface) </w:t>
      </w:r>
      <w:r>
        <w:rPr>
          <w:b/>
          <w:sz w:val="28"/>
        </w:rPr>
        <w:t>Optional</w:t>
      </w:r>
      <w:r>
        <w:rPr>
          <w:sz w:val="28"/>
        </w:rPr>
        <w:t>: JavaScript (for interactive elements)</w:t>
      </w:r>
    </w:p>
    <w:p w14:paraId="7592B16E">
      <w:pPr>
        <w:pStyle w:val="9"/>
        <w:numPr>
          <w:ilvl w:val="2"/>
          <w:numId w:val="14"/>
        </w:numPr>
        <w:tabs>
          <w:tab w:val="left" w:pos="1153"/>
        </w:tabs>
        <w:spacing w:before="32" w:after="0" w:line="240" w:lineRule="auto"/>
        <w:ind w:left="1153" w:right="0" w:hanging="359"/>
        <w:jc w:val="left"/>
        <w:rPr>
          <w:sz w:val="28"/>
        </w:rPr>
      </w:pPr>
      <w:r>
        <w:rPr>
          <w:b/>
          <w:sz w:val="28"/>
        </w:rPr>
        <w:t>Backend</w:t>
      </w:r>
      <w:r>
        <w:rPr>
          <w:sz w:val="28"/>
        </w:rPr>
        <w:t>:</w:t>
      </w:r>
      <w:r>
        <w:rPr>
          <w:spacing w:val="-6"/>
          <w:sz w:val="28"/>
        </w:rPr>
        <w:t xml:space="preserve"> </w:t>
      </w:r>
      <w:r>
        <w:rPr>
          <w:sz w:val="28"/>
        </w:rPr>
        <w:t>Python</w:t>
      </w:r>
      <w:r>
        <w:rPr>
          <w:spacing w:val="-8"/>
          <w:sz w:val="28"/>
        </w:rPr>
        <w:t xml:space="preserve"> </w:t>
      </w:r>
      <w:r>
        <w:rPr>
          <w:sz w:val="28"/>
        </w:rPr>
        <w:t>3.8</w:t>
      </w:r>
      <w:r>
        <w:rPr>
          <w:spacing w:val="-6"/>
          <w:sz w:val="28"/>
        </w:rPr>
        <w:t xml:space="preserve"> </w:t>
      </w:r>
      <w:r>
        <w:rPr>
          <w:sz w:val="28"/>
        </w:rPr>
        <w:t>or</w:t>
      </w:r>
      <w:r>
        <w:rPr>
          <w:spacing w:val="-5"/>
          <w:sz w:val="28"/>
        </w:rPr>
        <w:t xml:space="preserve"> </w:t>
      </w:r>
      <w:r>
        <w:rPr>
          <w:sz w:val="28"/>
        </w:rPr>
        <w:t>above</w:t>
      </w:r>
      <w:r>
        <w:rPr>
          <w:spacing w:val="-5"/>
          <w:sz w:val="28"/>
        </w:rPr>
        <w:t xml:space="preserve"> </w:t>
      </w:r>
      <w:r>
        <w:rPr>
          <w:sz w:val="28"/>
        </w:rPr>
        <w:t>(main</w:t>
      </w:r>
      <w:r>
        <w:rPr>
          <w:spacing w:val="-4"/>
          <w:sz w:val="28"/>
        </w:rPr>
        <w:t xml:space="preserve"> </w:t>
      </w:r>
      <w:r>
        <w:rPr>
          <w:sz w:val="28"/>
        </w:rPr>
        <w:t>programming</w:t>
      </w:r>
      <w:r>
        <w:rPr>
          <w:spacing w:val="-3"/>
          <w:sz w:val="28"/>
        </w:rPr>
        <w:t xml:space="preserve"> </w:t>
      </w:r>
      <w:r>
        <w:rPr>
          <w:spacing w:val="-2"/>
          <w:sz w:val="28"/>
        </w:rPr>
        <w:t>language)</w:t>
      </w:r>
    </w:p>
    <w:p w14:paraId="588C9D1C">
      <w:pPr>
        <w:pStyle w:val="7"/>
        <w:spacing w:before="45"/>
        <w:ind w:left="1168"/>
      </w:pPr>
      <w:r>
        <w:t>Flask</w:t>
      </w:r>
      <w:r>
        <w:rPr>
          <w:spacing w:val="-5"/>
        </w:rPr>
        <w:t xml:space="preserve"> </w:t>
      </w:r>
      <w:r>
        <w:t>(web</w:t>
      </w:r>
      <w:r>
        <w:rPr>
          <w:spacing w:val="-5"/>
        </w:rPr>
        <w:t xml:space="preserve"> </w:t>
      </w:r>
      <w:r>
        <w:t>framework</w:t>
      </w:r>
      <w:r>
        <w:rPr>
          <w:spacing w:val="-5"/>
        </w:rPr>
        <w:t xml:space="preserve"> </w:t>
      </w:r>
      <w:r>
        <w:t>for</w:t>
      </w:r>
      <w:r>
        <w:rPr>
          <w:spacing w:val="-8"/>
        </w:rPr>
        <w:t xml:space="preserve"> </w:t>
      </w:r>
      <w:r>
        <w:t>handling</w:t>
      </w:r>
      <w:r>
        <w:rPr>
          <w:spacing w:val="-5"/>
        </w:rPr>
        <w:t xml:space="preserve"> </w:t>
      </w:r>
      <w:r>
        <w:t>routes</w:t>
      </w:r>
      <w:r>
        <w:rPr>
          <w:spacing w:val="-5"/>
        </w:rPr>
        <w:t xml:space="preserve"> </w:t>
      </w:r>
      <w:r>
        <w:t>and</w:t>
      </w:r>
      <w:r>
        <w:rPr>
          <w:spacing w:val="-5"/>
        </w:rPr>
        <w:t xml:space="preserve"> </w:t>
      </w:r>
      <w:r>
        <w:t>server-side</w:t>
      </w:r>
      <w:r>
        <w:rPr>
          <w:spacing w:val="-5"/>
        </w:rPr>
        <w:t xml:space="preserve"> </w:t>
      </w:r>
      <w:r>
        <w:rPr>
          <w:spacing w:val="-2"/>
        </w:rPr>
        <w:t>logic)</w:t>
      </w:r>
    </w:p>
    <w:p w14:paraId="24194FD6">
      <w:pPr>
        <w:pStyle w:val="9"/>
        <w:numPr>
          <w:ilvl w:val="2"/>
          <w:numId w:val="14"/>
        </w:numPr>
        <w:tabs>
          <w:tab w:val="left" w:pos="1153"/>
        </w:tabs>
        <w:spacing w:before="80" w:after="0" w:line="240" w:lineRule="auto"/>
        <w:ind w:left="1153" w:right="0" w:hanging="359"/>
        <w:jc w:val="left"/>
        <w:rPr>
          <w:sz w:val="28"/>
        </w:rPr>
      </w:pPr>
      <w:r>
        <w:rPr>
          <w:b/>
          <w:sz w:val="28"/>
        </w:rPr>
        <w:t>Database</w:t>
      </w:r>
      <w:r>
        <w:rPr>
          <w:sz w:val="28"/>
        </w:rPr>
        <w:t>:MongoDB</w:t>
      </w:r>
      <w:r>
        <w:rPr>
          <w:spacing w:val="-10"/>
          <w:sz w:val="28"/>
        </w:rPr>
        <w:t xml:space="preserve"> </w:t>
      </w:r>
      <w:r>
        <w:rPr>
          <w:sz w:val="28"/>
        </w:rPr>
        <w:t>(to</w:t>
      </w:r>
      <w:r>
        <w:rPr>
          <w:spacing w:val="-8"/>
          <w:sz w:val="28"/>
        </w:rPr>
        <w:t xml:space="preserve"> </w:t>
      </w:r>
      <w:r>
        <w:rPr>
          <w:sz w:val="28"/>
        </w:rPr>
        <w:t>store</w:t>
      </w:r>
      <w:r>
        <w:rPr>
          <w:spacing w:val="-5"/>
          <w:sz w:val="28"/>
        </w:rPr>
        <w:t xml:space="preserve"> </w:t>
      </w:r>
      <w:r>
        <w:rPr>
          <w:sz w:val="28"/>
        </w:rPr>
        <w:t>file</w:t>
      </w:r>
      <w:r>
        <w:rPr>
          <w:spacing w:val="-5"/>
          <w:sz w:val="28"/>
        </w:rPr>
        <w:t xml:space="preserve"> </w:t>
      </w:r>
      <w:r>
        <w:rPr>
          <w:sz w:val="28"/>
        </w:rPr>
        <w:t>details</w:t>
      </w:r>
      <w:r>
        <w:rPr>
          <w:spacing w:val="-4"/>
          <w:sz w:val="28"/>
        </w:rPr>
        <w:t xml:space="preserve"> </w:t>
      </w:r>
      <w:r>
        <w:rPr>
          <w:sz w:val="28"/>
        </w:rPr>
        <w:t>and</w:t>
      </w:r>
      <w:r>
        <w:rPr>
          <w:spacing w:val="-7"/>
          <w:sz w:val="28"/>
        </w:rPr>
        <w:t xml:space="preserve"> </w:t>
      </w:r>
      <w:r>
        <w:rPr>
          <w:sz w:val="28"/>
        </w:rPr>
        <w:t>scan</w:t>
      </w:r>
      <w:r>
        <w:rPr>
          <w:spacing w:val="-4"/>
          <w:sz w:val="28"/>
        </w:rPr>
        <w:t xml:space="preserve"> </w:t>
      </w:r>
      <w:r>
        <w:rPr>
          <w:spacing w:val="-2"/>
          <w:sz w:val="28"/>
        </w:rPr>
        <w:t>results)</w:t>
      </w:r>
    </w:p>
    <w:p w14:paraId="323C704C">
      <w:pPr>
        <w:pStyle w:val="7"/>
        <w:spacing w:before="48"/>
        <w:ind w:left="1168"/>
      </w:pPr>
      <w:r>
        <w:rPr>
          <w:b/>
        </w:rPr>
        <w:t>Optional</w:t>
      </w:r>
      <w:r>
        <w:t>:</w:t>
      </w:r>
      <w:r>
        <w:rPr>
          <w:spacing w:val="-7"/>
        </w:rPr>
        <w:t xml:space="preserve"> </w:t>
      </w:r>
      <w:r>
        <w:t>MongoDB</w:t>
      </w:r>
      <w:r>
        <w:rPr>
          <w:spacing w:val="-7"/>
        </w:rPr>
        <w:t xml:space="preserve"> </w:t>
      </w:r>
      <w:r>
        <w:t>Compass</w:t>
      </w:r>
      <w:r>
        <w:rPr>
          <w:spacing w:val="-5"/>
        </w:rPr>
        <w:t xml:space="preserve"> </w:t>
      </w:r>
      <w:r>
        <w:t>(GUI</w:t>
      </w:r>
      <w:r>
        <w:rPr>
          <w:spacing w:val="-5"/>
        </w:rPr>
        <w:t xml:space="preserve"> </w:t>
      </w:r>
      <w:r>
        <w:t>for</w:t>
      </w:r>
      <w:r>
        <w:rPr>
          <w:spacing w:val="-7"/>
        </w:rPr>
        <w:t xml:space="preserve"> </w:t>
      </w:r>
      <w:r>
        <w:t>database</w:t>
      </w:r>
      <w:r>
        <w:rPr>
          <w:spacing w:val="-5"/>
        </w:rPr>
        <w:t xml:space="preserve"> </w:t>
      </w:r>
      <w:r>
        <w:rPr>
          <w:spacing w:val="-2"/>
        </w:rPr>
        <w:t>management)</w:t>
      </w:r>
    </w:p>
    <w:p w14:paraId="7D8824C5">
      <w:pPr>
        <w:pStyle w:val="9"/>
        <w:numPr>
          <w:ilvl w:val="2"/>
          <w:numId w:val="14"/>
        </w:numPr>
        <w:tabs>
          <w:tab w:val="left" w:pos="1153"/>
        </w:tabs>
        <w:spacing w:before="80" w:after="0" w:line="271" w:lineRule="auto"/>
        <w:ind w:left="1153" w:right="8" w:hanging="360"/>
        <w:jc w:val="left"/>
        <w:rPr>
          <w:sz w:val="28"/>
        </w:rPr>
      </w:pPr>
      <w:r>
        <w:rPr>
          <w:b/>
          <w:sz w:val="28"/>
        </w:rPr>
        <w:t>IDE/Code</w:t>
      </w:r>
      <w:r>
        <w:rPr>
          <w:b/>
          <w:spacing w:val="-18"/>
          <w:sz w:val="28"/>
        </w:rPr>
        <w:t xml:space="preserve"> </w:t>
      </w:r>
      <w:r>
        <w:rPr>
          <w:b/>
          <w:sz w:val="28"/>
        </w:rPr>
        <w:t>Editor:</w:t>
      </w:r>
      <w:r>
        <w:rPr>
          <w:sz w:val="28"/>
        </w:rPr>
        <w:t>Visual</w:t>
      </w:r>
      <w:r>
        <w:rPr>
          <w:spacing w:val="-16"/>
          <w:sz w:val="28"/>
        </w:rPr>
        <w:t xml:space="preserve"> </w:t>
      </w:r>
      <w:r>
        <w:rPr>
          <w:sz w:val="28"/>
        </w:rPr>
        <w:t>Studio</w:t>
      </w:r>
      <w:r>
        <w:rPr>
          <w:spacing w:val="-17"/>
          <w:sz w:val="28"/>
        </w:rPr>
        <w:t xml:space="preserve"> </w:t>
      </w:r>
      <w:r>
        <w:rPr>
          <w:sz w:val="28"/>
        </w:rPr>
        <w:t>Code</w:t>
      </w:r>
      <w:r>
        <w:rPr>
          <w:spacing w:val="-17"/>
          <w:sz w:val="28"/>
        </w:rPr>
        <w:t xml:space="preserve"> </w:t>
      </w:r>
      <w:r>
        <w:rPr>
          <w:sz w:val="28"/>
        </w:rPr>
        <w:t>(used</w:t>
      </w:r>
      <w:r>
        <w:rPr>
          <w:spacing w:val="-17"/>
          <w:sz w:val="28"/>
        </w:rPr>
        <w:t xml:space="preserve"> </w:t>
      </w:r>
      <w:r>
        <w:rPr>
          <w:sz w:val="28"/>
        </w:rPr>
        <w:t>for</w:t>
      </w:r>
      <w:r>
        <w:rPr>
          <w:spacing w:val="-17"/>
          <w:sz w:val="28"/>
        </w:rPr>
        <w:t xml:space="preserve"> </w:t>
      </w:r>
      <w:r>
        <w:rPr>
          <w:sz w:val="28"/>
        </w:rPr>
        <w:t>writing</w:t>
      </w:r>
      <w:r>
        <w:rPr>
          <w:spacing w:val="-17"/>
          <w:sz w:val="28"/>
        </w:rPr>
        <w:t xml:space="preserve"> </w:t>
      </w:r>
      <w:r>
        <w:rPr>
          <w:sz w:val="28"/>
        </w:rPr>
        <w:t>and</w:t>
      </w:r>
      <w:r>
        <w:rPr>
          <w:spacing w:val="-17"/>
          <w:sz w:val="28"/>
        </w:rPr>
        <w:t xml:space="preserve"> </w:t>
      </w:r>
      <w:r>
        <w:rPr>
          <w:sz w:val="28"/>
        </w:rPr>
        <w:t>managing</w:t>
      </w:r>
      <w:r>
        <w:rPr>
          <w:spacing w:val="-18"/>
          <w:sz w:val="28"/>
        </w:rPr>
        <w:t xml:space="preserve"> </w:t>
      </w:r>
      <w:r>
        <w:rPr>
          <w:sz w:val="28"/>
        </w:rPr>
        <w:t xml:space="preserve">project </w:t>
      </w:r>
      <w:r>
        <w:rPr>
          <w:spacing w:val="-4"/>
          <w:sz w:val="28"/>
        </w:rPr>
        <w:t>code)</w:t>
      </w:r>
    </w:p>
    <w:p w14:paraId="638CBD76">
      <w:pPr>
        <w:pStyle w:val="9"/>
        <w:numPr>
          <w:ilvl w:val="2"/>
          <w:numId w:val="14"/>
        </w:numPr>
        <w:tabs>
          <w:tab w:val="left" w:pos="1153"/>
          <w:tab w:val="left" w:pos="1168"/>
        </w:tabs>
        <w:spacing w:before="39" w:after="0" w:line="273" w:lineRule="auto"/>
        <w:ind w:left="1168" w:right="3131" w:hanging="375"/>
        <w:jc w:val="left"/>
        <w:rPr>
          <w:sz w:val="28"/>
        </w:rPr>
      </w:pPr>
      <w:r>
        <w:rPr>
          <w:b/>
          <w:sz w:val="28"/>
        </w:rPr>
        <w:t>Version Control:</w:t>
      </w:r>
      <w:r>
        <w:rPr>
          <w:sz w:val="28"/>
        </w:rPr>
        <w:t>Git (for tracking changes) GitHub</w:t>
      </w:r>
      <w:r>
        <w:rPr>
          <w:spacing w:val="-5"/>
          <w:sz w:val="28"/>
        </w:rPr>
        <w:t xml:space="preserve"> </w:t>
      </w:r>
      <w:r>
        <w:rPr>
          <w:sz w:val="28"/>
        </w:rPr>
        <w:t>(for</w:t>
      </w:r>
      <w:r>
        <w:rPr>
          <w:spacing w:val="-6"/>
          <w:sz w:val="28"/>
        </w:rPr>
        <w:t xml:space="preserve"> </w:t>
      </w:r>
      <w:r>
        <w:rPr>
          <w:sz w:val="28"/>
        </w:rPr>
        <w:t>hosting</w:t>
      </w:r>
      <w:r>
        <w:rPr>
          <w:spacing w:val="-9"/>
          <w:sz w:val="28"/>
        </w:rPr>
        <w:t xml:space="preserve"> </w:t>
      </w:r>
      <w:r>
        <w:rPr>
          <w:sz w:val="28"/>
        </w:rPr>
        <w:t>the</w:t>
      </w:r>
      <w:r>
        <w:rPr>
          <w:spacing w:val="-6"/>
          <w:sz w:val="28"/>
        </w:rPr>
        <w:t xml:space="preserve"> </w:t>
      </w:r>
      <w:r>
        <w:rPr>
          <w:sz w:val="28"/>
        </w:rPr>
        <w:t>code</w:t>
      </w:r>
      <w:r>
        <w:rPr>
          <w:spacing w:val="-9"/>
          <w:sz w:val="28"/>
        </w:rPr>
        <w:t xml:space="preserve"> </w:t>
      </w:r>
      <w:r>
        <w:rPr>
          <w:sz w:val="28"/>
        </w:rPr>
        <w:t>and</w:t>
      </w:r>
      <w:r>
        <w:rPr>
          <w:spacing w:val="-5"/>
          <w:sz w:val="28"/>
        </w:rPr>
        <w:t xml:space="preserve"> </w:t>
      </w:r>
      <w:r>
        <w:rPr>
          <w:sz w:val="28"/>
        </w:rPr>
        <w:t>collaboration)</w:t>
      </w:r>
      <w:r>
        <w:rPr>
          <w:spacing w:val="-1"/>
          <w:sz w:val="28"/>
        </w:rPr>
        <w:t xml:space="preserve"> </w:t>
      </w:r>
      <w:r>
        <w:rPr>
          <w:sz w:val="28"/>
        </w:rPr>
        <w:t>s</w:t>
      </w:r>
    </w:p>
    <w:p w14:paraId="41446D3A">
      <w:pPr>
        <w:pStyle w:val="9"/>
        <w:numPr>
          <w:ilvl w:val="2"/>
          <w:numId w:val="14"/>
        </w:numPr>
        <w:tabs>
          <w:tab w:val="left" w:pos="1153"/>
        </w:tabs>
        <w:spacing w:before="40" w:after="0" w:line="271" w:lineRule="auto"/>
        <w:ind w:left="1153" w:right="10" w:hanging="360"/>
        <w:jc w:val="left"/>
        <w:rPr>
          <w:sz w:val="28"/>
        </w:rPr>
      </w:pPr>
      <w:r>
        <w:rPr>
          <w:b/>
          <w:sz w:val="28"/>
        </w:rPr>
        <w:t>Package</w:t>
      </w:r>
      <w:r>
        <w:rPr>
          <w:b/>
          <w:spacing w:val="40"/>
          <w:sz w:val="28"/>
        </w:rPr>
        <w:t xml:space="preserve"> </w:t>
      </w:r>
      <w:r>
        <w:rPr>
          <w:b/>
          <w:sz w:val="28"/>
        </w:rPr>
        <w:t>Manager:</w:t>
      </w:r>
      <w:r>
        <w:rPr>
          <w:b/>
          <w:spacing w:val="40"/>
          <w:sz w:val="28"/>
        </w:rPr>
        <w:t xml:space="preserve"> </w:t>
      </w:r>
      <w:r>
        <w:rPr>
          <w:sz w:val="28"/>
        </w:rPr>
        <w:t>Pip</w:t>
      </w:r>
      <w:r>
        <w:rPr>
          <w:spacing w:val="40"/>
          <w:sz w:val="28"/>
        </w:rPr>
        <w:t xml:space="preserve"> </w:t>
      </w:r>
      <w:r>
        <w:rPr>
          <w:sz w:val="28"/>
        </w:rPr>
        <w:t>(used</w:t>
      </w:r>
      <w:r>
        <w:rPr>
          <w:spacing w:val="40"/>
          <w:sz w:val="28"/>
        </w:rPr>
        <w:t xml:space="preserve"> </w:t>
      </w:r>
      <w:r>
        <w:rPr>
          <w:sz w:val="28"/>
        </w:rPr>
        <w:t>to</w:t>
      </w:r>
      <w:r>
        <w:rPr>
          <w:spacing w:val="40"/>
          <w:sz w:val="28"/>
        </w:rPr>
        <w:t xml:space="preserve"> </w:t>
      </w:r>
      <w:r>
        <w:rPr>
          <w:sz w:val="28"/>
        </w:rPr>
        <w:t>install</w:t>
      </w:r>
      <w:r>
        <w:rPr>
          <w:spacing w:val="40"/>
          <w:sz w:val="28"/>
        </w:rPr>
        <w:t xml:space="preserve"> </w:t>
      </w:r>
      <w:r>
        <w:rPr>
          <w:sz w:val="28"/>
        </w:rPr>
        <w:t>Python</w:t>
      </w:r>
      <w:r>
        <w:rPr>
          <w:spacing w:val="40"/>
          <w:sz w:val="28"/>
        </w:rPr>
        <w:t xml:space="preserve"> </w:t>
      </w:r>
      <w:r>
        <w:rPr>
          <w:sz w:val="28"/>
        </w:rPr>
        <w:t>libraries</w:t>
      </w:r>
      <w:r>
        <w:rPr>
          <w:spacing w:val="40"/>
          <w:sz w:val="28"/>
        </w:rPr>
        <w:t xml:space="preserve"> </w:t>
      </w:r>
      <w:r>
        <w:rPr>
          <w:sz w:val="28"/>
        </w:rPr>
        <w:t>such</w:t>
      </w:r>
      <w:r>
        <w:rPr>
          <w:spacing w:val="40"/>
          <w:sz w:val="28"/>
        </w:rPr>
        <w:t xml:space="preserve"> </w:t>
      </w:r>
      <w:r>
        <w:rPr>
          <w:sz w:val="28"/>
        </w:rPr>
        <w:t>as</w:t>
      </w:r>
      <w:r>
        <w:rPr>
          <w:spacing w:val="74"/>
          <w:sz w:val="28"/>
        </w:rPr>
        <w:t xml:space="preserve"> </w:t>
      </w:r>
      <w:r>
        <w:rPr>
          <w:sz w:val="28"/>
        </w:rPr>
        <w:t>Flask,</w:t>
      </w:r>
      <w:r>
        <w:rPr>
          <w:spacing w:val="80"/>
          <w:sz w:val="28"/>
        </w:rPr>
        <w:t xml:space="preserve"> </w:t>
      </w:r>
      <w:r>
        <w:rPr>
          <w:sz w:val="28"/>
        </w:rPr>
        <w:t>pymongo, etc.)</w:t>
      </w:r>
    </w:p>
    <w:p w14:paraId="6FADC5C1">
      <w:pPr>
        <w:pStyle w:val="9"/>
        <w:numPr>
          <w:ilvl w:val="2"/>
          <w:numId w:val="14"/>
        </w:numPr>
        <w:tabs>
          <w:tab w:val="left" w:pos="1153"/>
          <w:tab w:val="left" w:pos="2595"/>
          <w:tab w:val="left" w:pos="4410"/>
          <w:tab w:val="left" w:pos="5554"/>
          <w:tab w:val="left" w:pos="6885"/>
          <w:tab w:val="left" w:pos="7323"/>
          <w:tab w:val="left" w:pos="8594"/>
          <w:tab w:val="left" w:pos="9536"/>
        </w:tabs>
        <w:spacing w:before="32" w:after="0" w:line="271" w:lineRule="auto"/>
        <w:ind w:left="1153" w:right="10" w:hanging="360"/>
        <w:jc w:val="left"/>
        <w:rPr>
          <w:sz w:val="28"/>
        </w:rPr>
      </w:pPr>
      <w:r>
        <w:rPr>
          <w:b/>
          <w:spacing w:val="-2"/>
          <w:sz w:val="28"/>
        </w:rPr>
        <w:t>Operating</w:t>
      </w:r>
      <w:r>
        <w:rPr>
          <w:b/>
          <w:sz w:val="28"/>
        </w:rPr>
        <w:tab/>
      </w:r>
      <w:r>
        <w:rPr>
          <w:b/>
          <w:spacing w:val="-2"/>
          <w:sz w:val="28"/>
        </w:rPr>
        <w:t>System</w:t>
      </w:r>
      <w:r>
        <w:rPr>
          <w:spacing w:val="-2"/>
          <w:sz w:val="28"/>
        </w:rPr>
        <w:t>:Linux</w:t>
      </w:r>
      <w:r>
        <w:rPr>
          <w:sz w:val="28"/>
        </w:rPr>
        <w:tab/>
      </w:r>
      <w:r>
        <w:rPr>
          <w:spacing w:val="-2"/>
          <w:sz w:val="28"/>
        </w:rPr>
        <w:t>(Ubuntu</w:t>
      </w:r>
      <w:r>
        <w:rPr>
          <w:sz w:val="28"/>
        </w:rPr>
        <w:tab/>
      </w:r>
      <w:r>
        <w:rPr>
          <w:spacing w:val="-2"/>
          <w:sz w:val="28"/>
        </w:rPr>
        <w:t>preferred)</w:t>
      </w:r>
      <w:r>
        <w:rPr>
          <w:sz w:val="28"/>
        </w:rPr>
        <w:tab/>
      </w:r>
      <w:r>
        <w:rPr>
          <w:spacing w:val="-6"/>
          <w:sz w:val="28"/>
        </w:rPr>
        <w:t>or</w:t>
      </w:r>
      <w:r>
        <w:rPr>
          <w:sz w:val="28"/>
        </w:rPr>
        <w:tab/>
      </w:r>
      <w:r>
        <w:rPr>
          <w:spacing w:val="-2"/>
          <w:sz w:val="28"/>
        </w:rPr>
        <w:t>Windows</w:t>
      </w:r>
      <w:r>
        <w:rPr>
          <w:sz w:val="28"/>
        </w:rPr>
        <w:tab/>
      </w:r>
      <w:r>
        <w:rPr>
          <w:spacing w:val="-2"/>
          <w:sz w:val="28"/>
        </w:rPr>
        <w:t>(based</w:t>
      </w:r>
      <w:r>
        <w:rPr>
          <w:sz w:val="28"/>
        </w:rPr>
        <w:tab/>
      </w:r>
      <w:r>
        <w:rPr>
          <w:spacing w:val="-6"/>
          <w:sz w:val="28"/>
        </w:rPr>
        <w:t xml:space="preserve">on </w:t>
      </w:r>
      <w:r>
        <w:rPr>
          <w:sz w:val="28"/>
        </w:rPr>
        <w:t>development setup)</w:t>
      </w:r>
    </w:p>
    <w:p w14:paraId="3CC3F618">
      <w:pPr>
        <w:pStyle w:val="9"/>
        <w:spacing w:after="0" w:line="271" w:lineRule="auto"/>
        <w:jc w:val="left"/>
        <w:rPr>
          <w:sz w:val="28"/>
        </w:rPr>
        <w:sectPr>
          <w:footerReference r:id="rId12" w:type="default"/>
          <w:pgSz w:w="12240" w:h="15840"/>
          <w:pgMar w:top="1800" w:right="1417" w:bottom="1180" w:left="992" w:header="0" w:footer="986" w:gutter="0"/>
          <w:pgNumType w:start="2"/>
          <w:cols w:space="720" w:num="1"/>
        </w:sectPr>
      </w:pPr>
    </w:p>
    <w:p w14:paraId="30DA9091">
      <w:pPr>
        <w:pStyle w:val="3"/>
        <w:numPr>
          <w:ilvl w:val="1"/>
          <w:numId w:val="14"/>
        </w:numPr>
        <w:tabs>
          <w:tab w:val="left" w:pos="869"/>
        </w:tabs>
        <w:spacing w:before="72" w:after="0" w:line="240" w:lineRule="auto"/>
        <w:ind w:left="869" w:right="0" w:hanging="421"/>
        <w:jc w:val="left"/>
      </w:pPr>
      <w:r>
        <w:rPr>
          <w:spacing w:val="-2"/>
        </w:rPr>
        <w:t>HASHING</w:t>
      </w:r>
      <w:r>
        <w:rPr>
          <w:spacing w:val="-9"/>
        </w:rPr>
        <w:t xml:space="preserve"> </w:t>
      </w:r>
      <w:r>
        <w:rPr>
          <w:spacing w:val="-2"/>
        </w:rPr>
        <w:t>ALGORITHM</w:t>
      </w:r>
    </w:p>
    <w:p w14:paraId="6E84F9C8">
      <w:pPr>
        <w:pStyle w:val="4"/>
        <w:numPr>
          <w:ilvl w:val="0"/>
          <w:numId w:val="15"/>
        </w:numPr>
        <w:tabs>
          <w:tab w:val="left" w:pos="728"/>
        </w:tabs>
        <w:spacing w:before="206" w:after="0" w:line="240" w:lineRule="auto"/>
        <w:ind w:left="728" w:right="0" w:hanging="280"/>
        <w:jc w:val="left"/>
      </w:pPr>
      <w:r>
        <w:t>MD5</w:t>
      </w:r>
      <w:r>
        <w:rPr>
          <w:spacing w:val="-11"/>
        </w:rPr>
        <w:t xml:space="preserve"> </w:t>
      </w:r>
      <w:r>
        <w:t>(Message</w:t>
      </w:r>
      <w:r>
        <w:rPr>
          <w:spacing w:val="-7"/>
        </w:rPr>
        <w:t xml:space="preserve"> </w:t>
      </w:r>
      <w:r>
        <w:t>Digest</w:t>
      </w:r>
      <w:r>
        <w:rPr>
          <w:spacing w:val="-18"/>
        </w:rPr>
        <w:t xml:space="preserve"> </w:t>
      </w:r>
      <w:r>
        <w:t>Algorithm</w:t>
      </w:r>
      <w:r>
        <w:rPr>
          <w:spacing w:val="-7"/>
        </w:rPr>
        <w:t xml:space="preserve"> </w:t>
      </w:r>
      <w:r>
        <w:rPr>
          <w:spacing w:val="-5"/>
        </w:rPr>
        <w:t>5):</w:t>
      </w:r>
    </w:p>
    <w:p w14:paraId="6BC8F121">
      <w:pPr>
        <w:pStyle w:val="9"/>
        <w:numPr>
          <w:ilvl w:val="1"/>
          <w:numId w:val="15"/>
        </w:numPr>
        <w:tabs>
          <w:tab w:val="left" w:pos="1153"/>
        </w:tabs>
        <w:spacing w:before="236" w:after="0" w:line="240" w:lineRule="auto"/>
        <w:ind w:left="1153" w:right="0" w:hanging="359"/>
        <w:jc w:val="left"/>
        <w:rPr>
          <w:sz w:val="28"/>
        </w:rPr>
      </w:pPr>
      <w:r>
        <w:rPr>
          <w:sz w:val="28"/>
        </w:rPr>
        <w:t>Generates</w:t>
      </w:r>
      <w:r>
        <w:rPr>
          <w:spacing w:val="-3"/>
          <w:sz w:val="28"/>
        </w:rPr>
        <w:t xml:space="preserve"> </w:t>
      </w:r>
      <w:r>
        <w:rPr>
          <w:sz w:val="28"/>
        </w:rPr>
        <w:t>a</w:t>
      </w:r>
      <w:r>
        <w:rPr>
          <w:spacing w:val="-5"/>
          <w:sz w:val="28"/>
        </w:rPr>
        <w:t xml:space="preserve"> </w:t>
      </w:r>
      <w:r>
        <w:rPr>
          <w:sz w:val="28"/>
        </w:rPr>
        <w:t>128-bit</w:t>
      </w:r>
      <w:r>
        <w:rPr>
          <w:spacing w:val="-6"/>
          <w:sz w:val="28"/>
        </w:rPr>
        <w:t xml:space="preserve"> </w:t>
      </w:r>
      <w:r>
        <w:rPr>
          <w:sz w:val="28"/>
        </w:rPr>
        <w:t>hash</w:t>
      </w:r>
      <w:r>
        <w:rPr>
          <w:spacing w:val="-7"/>
          <w:sz w:val="28"/>
        </w:rPr>
        <w:t xml:space="preserve"> </w:t>
      </w:r>
      <w:r>
        <w:rPr>
          <w:sz w:val="28"/>
        </w:rPr>
        <w:t>value</w:t>
      </w:r>
      <w:r>
        <w:rPr>
          <w:spacing w:val="-4"/>
          <w:sz w:val="28"/>
        </w:rPr>
        <w:t xml:space="preserve"> </w:t>
      </w:r>
      <w:r>
        <w:rPr>
          <w:sz w:val="28"/>
        </w:rPr>
        <w:t>for</w:t>
      </w:r>
      <w:r>
        <w:rPr>
          <w:spacing w:val="-7"/>
          <w:sz w:val="28"/>
        </w:rPr>
        <w:t xml:space="preserve"> </w:t>
      </w:r>
      <w:r>
        <w:rPr>
          <w:sz w:val="28"/>
        </w:rPr>
        <w:t>uploaded</w:t>
      </w:r>
      <w:r>
        <w:rPr>
          <w:spacing w:val="-2"/>
          <w:sz w:val="28"/>
        </w:rPr>
        <w:t xml:space="preserve"> files.</w:t>
      </w:r>
    </w:p>
    <w:p w14:paraId="19A9BA6E">
      <w:pPr>
        <w:pStyle w:val="9"/>
        <w:numPr>
          <w:ilvl w:val="1"/>
          <w:numId w:val="15"/>
        </w:numPr>
        <w:tabs>
          <w:tab w:val="left" w:pos="1153"/>
        </w:tabs>
        <w:spacing w:before="49" w:after="0" w:line="240" w:lineRule="auto"/>
        <w:ind w:left="1153" w:right="0" w:hanging="359"/>
        <w:jc w:val="left"/>
        <w:rPr>
          <w:sz w:val="28"/>
        </w:rPr>
      </w:pPr>
      <w:r>
        <w:rPr>
          <w:sz w:val="28"/>
        </w:rPr>
        <w:t>Fast</w:t>
      </w:r>
      <w:r>
        <w:rPr>
          <w:spacing w:val="-7"/>
          <w:sz w:val="28"/>
        </w:rPr>
        <w:t xml:space="preserve"> </w:t>
      </w:r>
      <w:r>
        <w:rPr>
          <w:sz w:val="28"/>
        </w:rPr>
        <w:t>hashing</w:t>
      </w:r>
      <w:r>
        <w:rPr>
          <w:spacing w:val="-4"/>
          <w:sz w:val="28"/>
        </w:rPr>
        <w:t xml:space="preserve"> </w:t>
      </w:r>
      <w:r>
        <w:rPr>
          <w:sz w:val="28"/>
        </w:rPr>
        <w:t>algorithm</w:t>
      </w:r>
      <w:r>
        <w:rPr>
          <w:spacing w:val="-5"/>
          <w:sz w:val="28"/>
        </w:rPr>
        <w:t xml:space="preserve"> </w:t>
      </w:r>
      <w:r>
        <w:rPr>
          <w:sz w:val="28"/>
        </w:rPr>
        <w:t>useful</w:t>
      </w:r>
      <w:r>
        <w:rPr>
          <w:spacing w:val="-4"/>
          <w:sz w:val="28"/>
        </w:rPr>
        <w:t xml:space="preserve"> </w:t>
      </w:r>
      <w:r>
        <w:rPr>
          <w:sz w:val="28"/>
        </w:rPr>
        <w:t>for</w:t>
      </w:r>
      <w:r>
        <w:rPr>
          <w:spacing w:val="-5"/>
          <w:sz w:val="28"/>
        </w:rPr>
        <w:t xml:space="preserve"> </w:t>
      </w:r>
      <w:r>
        <w:rPr>
          <w:sz w:val="28"/>
        </w:rPr>
        <w:t>quick</w:t>
      </w:r>
      <w:r>
        <w:rPr>
          <w:spacing w:val="-4"/>
          <w:sz w:val="28"/>
        </w:rPr>
        <w:t xml:space="preserve"> </w:t>
      </w:r>
      <w:r>
        <w:rPr>
          <w:sz w:val="28"/>
        </w:rPr>
        <w:t>file</w:t>
      </w:r>
      <w:r>
        <w:rPr>
          <w:spacing w:val="-5"/>
          <w:sz w:val="28"/>
        </w:rPr>
        <w:t xml:space="preserve"> </w:t>
      </w:r>
      <w:r>
        <w:rPr>
          <w:spacing w:val="-2"/>
          <w:sz w:val="28"/>
        </w:rPr>
        <w:t>fingerprinting.</w:t>
      </w:r>
    </w:p>
    <w:p w14:paraId="0121A0DD">
      <w:pPr>
        <w:pStyle w:val="9"/>
        <w:numPr>
          <w:ilvl w:val="1"/>
          <w:numId w:val="15"/>
        </w:numPr>
        <w:tabs>
          <w:tab w:val="left" w:pos="1153"/>
        </w:tabs>
        <w:spacing w:before="47" w:after="0" w:line="240" w:lineRule="auto"/>
        <w:ind w:left="1153" w:right="0" w:hanging="359"/>
        <w:jc w:val="left"/>
        <w:rPr>
          <w:sz w:val="28"/>
        </w:rPr>
      </w:pPr>
      <w:r>
        <w:rPr>
          <w:sz w:val="28"/>
        </w:rPr>
        <w:t>Commonly</w:t>
      </w:r>
      <w:r>
        <w:rPr>
          <w:spacing w:val="-7"/>
          <w:sz w:val="28"/>
        </w:rPr>
        <w:t xml:space="preserve"> </w:t>
      </w:r>
      <w:r>
        <w:rPr>
          <w:sz w:val="28"/>
        </w:rPr>
        <w:t>used</w:t>
      </w:r>
      <w:r>
        <w:rPr>
          <w:spacing w:val="-5"/>
          <w:sz w:val="28"/>
        </w:rPr>
        <w:t xml:space="preserve"> </w:t>
      </w:r>
      <w:r>
        <w:rPr>
          <w:sz w:val="28"/>
        </w:rPr>
        <w:t>for</w:t>
      </w:r>
      <w:r>
        <w:rPr>
          <w:spacing w:val="-5"/>
          <w:sz w:val="28"/>
        </w:rPr>
        <w:t xml:space="preserve"> </w:t>
      </w:r>
      <w:r>
        <w:rPr>
          <w:sz w:val="28"/>
        </w:rPr>
        <w:t>basic</w:t>
      </w:r>
      <w:r>
        <w:rPr>
          <w:spacing w:val="-6"/>
          <w:sz w:val="28"/>
        </w:rPr>
        <w:t xml:space="preserve"> </w:t>
      </w:r>
      <w:r>
        <w:rPr>
          <w:sz w:val="28"/>
        </w:rPr>
        <w:t>integrity</w:t>
      </w:r>
      <w:r>
        <w:rPr>
          <w:spacing w:val="-4"/>
          <w:sz w:val="28"/>
        </w:rPr>
        <w:t xml:space="preserve"> </w:t>
      </w:r>
      <w:r>
        <w:rPr>
          <w:sz w:val="28"/>
        </w:rPr>
        <w:t>checks</w:t>
      </w:r>
      <w:r>
        <w:rPr>
          <w:spacing w:val="-5"/>
          <w:sz w:val="28"/>
        </w:rPr>
        <w:t xml:space="preserve"> </w:t>
      </w:r>
      <w:r>
        <w:rPr>
          <w:sz w:val="28"/>
        </w:rPr>
        <w:t>and</w:t>
      </w:r>
      <w:r>
        <w:rPr>
          <w:spacing w:val="-4"/>
          <w:sz w:val="28"/>
        </w:rPr>
        <w:t xml:space="preserve"> </w:t>
      </w:r>
      <w:r>
        <w:rPr>
          <w:spacing w:val="-2"/>
          <w:sz w:val="28"/>
        </w:rPr>
        <w:t>comparisons.</w:t>
      </w:r>
    </w:p>
    <w:p w14:paraId="4600631C">
      <w:pPr>
        <w:pStyle w:val="4"/>
        <w:numPr>
          <w:ilvl w:val="0"/>
          <w:numId w:val="15"/>
        </w:numPr>
        <w:tabs>
          <w:tab w:val="left" w:pos="728"/>
        </w:tabs>
        <w:spacing w:before="160" w:after="0" w:line="240" w:lineRule="auto"/>
        <w:ind w:left="728" w:right="0" w:hanging="280"/>
        <w:jc w:val="left"/>
      </w:pPr>
      <w:r>
        <w:t>SHA-256</w:t>
      </w:r>
      <w:r>
        <w:rPr>
          <w:spacing w:val="-8"/>
        </w:rPr>
        <w:t xml:space="preserve"> </w:t>
      </w:r>
      <w:r>
        <w:t>(Secure</w:t>
      </w:r>
      <w:r>
        <w:rPr>
          <w:spacing w:val="-5"/>
        </w:rPr>
        <w:t xml:space="preserve"> </w:t>
      </w:r>
      <w:r>
        <w:t>Hash</w:t>
      </w:r>
      <w:r>
        <w:rPr>
          <w:spacing w:val="-18"/>
        </w:rPr>
        <w:t xml:space="preserve"> </w:t>
      </w:r>
      <w:r>
        <w:t>Algorithm</w:t>
      </w:r>
      <w:r>
        <w:rPr>
          <w:spacing w:val="-7"/>
        </w:rPr>
        <w:t xml:space="preserve"> </w:t>
      </w:r>
      <w:r>
        <w:t>–</w:t>
      </w:r>
      <w:r>
        <w:rPr>
          <w:spacing w:val="-5"/>
        </w:rPr>
        <w:t xml:space="preserve"> </w:t>
      </w:r>
      <w:r>
        <w:t>256</w:t>
      </w:r>
      <w:r>
        <w:rPr>
          <w:spacing w:val="-5"/>
        </w:rPr>
        <w:t xml:space="preserve"> </w:t>
      </w:r>
      <w:r>
        <w:rPr>
          <w:spacing w:val="-2"/>
        </w:rPr>
        <w:t>bit):</w:t>
      </w:r>
    </w:p>
    <w:p w14:paraId="7AAD18AE">
      <w:pPr>
        <w:pStyle w:val="9"/>
        <w:numPr>
          <w:ilvl w:val="1"/>
          <w:numId w:val="15"/>
        </w:numPr>
        <w:tabs>
          <w:tab w:val="left" w:pos="1153"/>
        </w:tabs>
        <w:spacing w:before="241" w:after="0" w:line="240" w:lineRule="auto"/>
        <w:ind w:left="1153" w:right="0" w:hanging="359"/>
        <w:jc w:val="left"/>
        <w:rPr>
          <w:sz w:val="28"/>
        </w:rPr>
      </w:pPr>
      <w:r>
        <w:rPr>
          <w:sz w:val="28"/>
        </w:rPr>
        <w:t>Generates</w:t>
      </w:r>
      <w:r>
        <w:rPr>
          <w:spacing w:val="-4"/>
          <w:sz w:val="28"/>
        </w:rPr>
        <w:t xml:space="preserve"> </w:t>
      </w:r>
      <w:r>
        <w:rPr>
          <w:sz w:val="28"/>
        </w:rPr>
        <w:t>a</w:t>
      </w:r>
      <w:r>
        <w:rPr>
          <w:spacing w:val="-4"/>
          <w:sz w:val="28"/>
        </w:rPr>
        <w:t xml:space="preserve"> </w:t>
      </w:r>
      <w:r>
        <w:rPr>
          <w:sz w:val="28"/>
        </w:rPr>
        <w:t>256-bit</w:t>
      </w:r>
      <w:r>
        <w:rPr>
          <w:spacing w:val="-5"/>
          <w:sz w:val="28"/>
        </w:rPr>
        <w:t xml:space="preserve"> </w:t>
      </w:r>
      <w:r>
        <w:rPr>
          <w:sz w:val="28"/>
        </w:rPr>
        <w:t>hash</w:t>
      </w:r>
      <w:r>
        <w:rPr>
          <w:spacing w:val="-6"/>
          <w:sz w:val="28"/>
        </w:rPr>
        <w:t xml:space="preserve"> </w:t>
      </w:r>
      <w:r>
        <w:rPr>
          <w:sz w:val="28"/>
        </w:rPr>
        <w:t>value,</w:t>
      </w:r>
      <w:r>
        <w:rPr>
          <w:spacing w:val="-4"/>
          <w:sz w:val="28"/>
        </w:rPr>
        <w:t xml:space="preserve"> </w:t>
      </w:r>
      <w:r>
        <w:rPr>
          <w:sz w:val="28"/>
        </w:rPr>
        <w:t>part</w:t>
      </w:r>
      <w:r>
        <w:rPr>
          <w:spacing w:val="-2"/>
          <w:sz w:val="28"/>
        </w:rPr>
        <w:t xml:space="preserve"> </w:t>
      </w:r>
      <w:r>
        <w:rPr>
          <w:sz w:val="28"/>
        </w:rPr>
        <w:t>of</w:t>
      </w:r>
      <w:r>
        <w:rPr>
          <w:spacing w:val="-3"/>
          <w:sz w:val="28"/>
        </w:rPr>
        <w:t xml:space="preserve"> </w:t>
      </w:r>
      <w:r>
        <w:rPr>
          <w:sz w:val="28"/>
        </w:rPr>
        <w:t>the</w:t>
      </w:r>
      <w:r>
        <w:rPr>
          <w:spacing w:val="-6"/>
          <w:sz w:val="28"/>
        </w:rPr>
        <w:t xml:space="preserve"> </w:t>
      </w:r>
      <w:r>
        <w:rPr>
          <w:sz w:val="28"/>
        </w:rPr>
        <w:t>SHA-2</w:t>
      </w:r>
      <w:r>
        <w:rPr>
          <w:spacing w:val="-1"/>
          <w:sz w:val="28"/>
        </w:rPr>
        <w:t xml:space="preserve"> </w:t>
      </w:r>
      <w:r>
        <w:rPr>
          <w:spacing w:val="-2"/>
          <w:sz w:val="28"/>
        </w:rPr>
        <w:t>family.</w:t>
      </w:r>
    </w:p>
    <w:p w14:paraId="2FF6BB71">
      <w:pPr>
        <w:pStyle w:val="9"/>
        <w:numPr>
          <w:ilvl w:val="1"/>
          <w:numId w:val="15"/>
        </w:numPr>
        <w:tabs>
          <w:tab w:val="left" w:pos="1153"/>
        </w:tabs>
        <w:spacing w:before="47" w:after="0" w:line="240" w:lineRule="auto"/>
        <w:ind w:left="1153" w:right="0" w:hanging="359"/>
        <w:jc w:val="left"/>
        <w:rPr>
          <w:sz w:val="28"/>
        </w:rPr>
      </w:pPr>
      <w:r>
        <w:rPr>
          <w:sz w:val="28"/>
        </w:rPr>
        <w:t>Offers</w:t>
      </w:r>
      <w:r>
        <w:rPr>
          <w:spacing w:val="-9"/>
          <w:sz w:val="28"/>
        </w:rPr>
        <w:t xml:space="preserve"> </w:t>
      </w:r>
      <w:r>
        <w:rPr>
          <w:sz w:val="28"/>
        </w:rPr>
        <w:t>stronger</w:t>
      </w:r>
      <w:r>
        <w:rPr>
          <w:spacing w:val="-7"/>
          <w:sz w:val="28"/>
        </w:rPr>
        <w:t xml:space="preserve"> </w:t>
      </w:r>
      <w:r>
        <w:rPr>
          <w:sz w:val="28"/>
        </w:rPr>
        <w:t>security</w:t>
      </w:r>
      <w:r>
        <w:rPr>
          <w:spacing w:val="-5"/>
          <w:sz w:val="28"/>
        </w:rPr>
        <w:t xml:space="preserve"> </w:t>
      </w:r>
      <w:r>
        <w:rPr>
          <w:sz w:val="28"/>
        </w:rPr>
        <w:t>compared</w:t>
      </w:r>
      <w:r>
        <w:rPr>
          <w:spacing w:val="-10"/>
          <w:sz w:val="28"/>
        </w:rPr>
        <w:t xml:space="preserve"> </w:t>
      </w:r>
      <w:r>
        <w:rPr>
          <w:sz w:val="28"/>
        </w:rPr>
        <w:t>to</w:t>
      </w:r>
      <w:r>
        <w:rPr>
          <w:spacing w:val="-5"/>
          <w:sz w:val="28"/>
        </w:rPr>
        <w:t xml:space="preserve"> </w:t>
      </w:r>
      <w:r>
        <w:rPr>
          <w:spacing w:val="-4"/>
          <w:sz w:val="28"/>
        </w:rPr>
        <w:t>MD5.</w:t>
      </w:r>
    </w:p>
    <w:p w14:paraId="6A0A6DD7">
      <w:pPr>
        <w:pStyle w:val="9"/>
        <w:numPr>
          <w:ilvl w:val="1"/>
          <w:numId w:val="15"/>
        </w:numPr>
        <w:tabs>
          <w:tab w:val="left" w:pos="1153"/>
        </w:tabs>
        <w:spacing w:before="46" w:after="0" w:line="240" w:lineRule="auto"/>
        <w:ind w:left="1153" w:right="0" w:hanging="359"/>
        <w:jc w:val="left"/>
        <w:rPr>
          <w:sz w:val="28"/>
        </w:rPr>
      </w:pPr>
      <w:r>
        <w:rPr>
          <w:sz w:val="28"/>
        </w:rPr>
        <w:t>Widely</w:t>
      </w:r>
      <w:r>
        <w:rPr>
          <w:spacing w:val="-8"/>
          <w:sz w:val="28"/>
        </w:rPr>
        <w:t xml:space="preserve"> </w:t>
      </w:r>
      <w:r>
        <w:rPr>
          <w:sz w:val="28"/>
        </w:rPr>
        <w:t>considered</w:t>
      </w:r>
      <w:r>
        <w:rPr>
          <w:spacing w:val="-7"/>
          <w:sz w:val="28"/>
        </w:rPr>
        <w:t xml:space="preserve"> </w:t>
      </w:r>
      <w:r>
        <w:rPr>
          <w:sz w:val="28"/>
        </w:rPr>
        <w:t>secure</w:t>
      </w:r>
      <w:r>
        <w:rPr>
          <w:spacing w:val="-8"/>
          <w:sz w:val="28"/>
        </w:rPr>
        <w:t xml:space="preserve"> </w:t>
      </w:r>
      <w:r>
        <w:rPr>
          <w:sz w:val="28"/>
        </w:rPr>
        <w:t>for</w:t>
      </w:r>
      <w:r>
        <w:rPr>
          <w:spacing w:val="-8"/>
          <w:sz w:val="28"/>
        </w:rPr>
        <w:t xml:space="preserve"> </w:t>
      </w:r>
      <w:r>
        <w:rPr>
          <w:sz w:val="28"/>
        </w:rPr>
        <w:t>cryptographic</w:t>
      </w:r>
      <w:r>
        <w:rPr>
          <w:spacing w:val="-8"/>
          <w:sz w:val="28"/>
        </w:rPr>
        <w:t xml:space="preserve"> </w:t>
      </w:r>
      <w:r>
        <w:rPr>
          <w:sz w:val="28"/>
        </w:rPr>
        <w:t>and</w:t>
      </w:r>
      <w:r>
        <w:rPr>
          <w:spacing w:val="-7"/>
          <w:sz w:val="28"/>
        </w:rPr>
        <w:t xml:space="preserve"> </w:t>
      </w:r>
      <w:r>
        <w:rPr>
          <w:sz w:val="28"/>
        </w:rPr>
        <w:t>integrity</w:t>
      </w:r>
      <w:r>
        <w:rPr>
          <w:spacing w:val="-7"/>
          <w:sz w:val="28"/>
        </w:rPr>
        <w:t xml:space="preserve"> </w:t>
      </w:r>
      <w:r>
        <w:rPr>
          <w:spacing w:val="-2"/>
          <w:sz w:val="28"/>
        </w:rPr>
        <w:t>checks.</w:t>
      </w:r>
    </w:p>
    <w:p w14:paraId="6A8EE013">
      <w:pPr>
        <w:pStyle w:val="9"/>
        <w:numPr>
          <w:ilvl w:val="1"/>
          <w:numId w:val="15"/>
        </w:numPr>
        <w:tabs>
          <w:tab w:val="left" w:pos="1153"/>
        </w:tabs>
        <w:spacing w:before="47" w:after="0" w:line="271" w:lineRule="auto"/>
        <w:ind w:left="1153" w:right="9" w:hanging="360"/>
        <w:jc w:val="left"/>
        <w:rPr>
          <w:sz w:val="28"/>
        </w:rPr>
      </w:pPr>
      <w:r>
        <w:rPr>
          <w:sz w:val="28"/>
        </w:rPr>
        <w:t>Provides</w:t>
      </w:r>
      <w:r>
        <w:rPr>
          <w:spacing w:val="-17"/>
          <w:sz w:val="28"/>
        </w:rPr>
        <w:t xml:space="preserve"> </w:t>
      </w:r>
      <w:r>
        <w:rPr>
          <w:sz w:val="28"/>
        </w:rPr>
        <w:t>more</w:t>
      </w:r>
      <w:r>
        <w:rPr>
          <w:spacing w:val="-17"/>
          <w:sz w:val="28"/>
        </w:rPr>
        <w:t xml:space="preserve"> </w:t>
      </w:r>
      <w:r>
        <w:rPr>
          <w:sz w:val="28"/>
        </w:rPr>
        <w:t>reliable</w:t>
      </w:r>
      <w:r>
        <w:rPr>
          <w:spacing w:val="-17"/>
          <w:sz w:val="28"/>
        </w:rPr>
        <w:t xml:space="preserve"> </w:t>
      </w:r>
      <w:r>
        <w:rPr>
          <w:sz w:val="28"/>
        </w:rPr>
        <w:t>ransomware</w:t>
      </w:r>
      <w:r>
        <w:rPr>
          <w:spacing w:val="-18"/>
          <w:sz w:val="28"/>
        </w:rPr>
        <w:t xml:space="preserve"> </w:t>
      </w:r>
      <w:r>
        <w:rPr>
          <w:sz w:val="28"/>
        </w:rPr>
        <w:t>detection</w:t>
      </w:r>
      <w:r>
        <w:rPr>
          <w:spacing w:val="-17"/>
          <w:sz w:val="28"/>
        </w:rPr>
        <w:t xml:space="preserve"> </w:t>
      </w:r>
      <w:r>
        <w:rPr>
          <w:sz w:val="28"/>
        </w:rPr>
        <w:t>by</w:t>
      </w:r>
      <w:r>
        <w:rPr>
          <w:spacing w:val="-16"/>
          <w:sz w:val="28"/>
        </w:rPr>
        <w:t xml:space="preserve"> </w:t>
      </w:r>
      <w:r>
        <w:rPr>
          <w:sz w:val="28"/>
        </w:rPr>
        <w:t>comparing</w:t>
      </w:r>
      <w:r>
        <w:rPr>
          <w:spacing w:val="-16"/>
          <w:sz w:val="28"/>
        </w:rPr>
        <w:t xml:space="preserve"> </w:t>
      </w:r>
      <w:r>
        <w:rPr>
          <w:sz w:val="28"/>
        </w:rPr>
        <w:t>hashes</w:t>
      </w:r>
      <w:r>
        <w:rPr>
          <w:spacing w:val="-16"/>
          <w:sz w:val="28"/>
        </w:rPr>
        <w:t xml:space="preserve"> </w:t>
      </w:r>
      <w:r>
        <w:rPr>
          <w:sz w:val="28"/>
        </w:rPr>
        <w:t>against</w:t>
      </w:r>
      <w:r>
        <w:rPr>
          <w:spacing w:val="-18"/>
          <w:sz w:val="28"/>
        </w:rPr>
        <w:t xml:space="preserve"> </w:t>
      </w:r>
      <w:r>
        <w:rPr>
          <w:sz w:val="28"/>
        </w:rPr>
        <w:t>the known database.</w:t>
      </w:r>
    </w:p>
    <w:p w14:paraId="78DE22A5">
      <w:pPr>
        <w:pStyle w:val="9"/>
        <w:spacing w:after="0" w:line="271" w:lineRule="auto"/>
        <w:jc w:val="left"/>
        <w:rPr>
          <w:sz w:val="28"/>
        </w:rPr>
        <w:sectPr>
          <w:pgSz w:w="12240" w:h="15840"/>
          <w:pgMar w:top="1440" w:right="1417" w:bottom="1180" w:left="992" w:header="0" w:footer="986" w:gutter="0"/>
          <w:cols w:space="720" w:num="1"/>
        </w:sectPr>
      </w:pPr>
    </w:p>
    <w:p w14:paraId="108FEEAC">
      <w:pPr>
        <w:pStyle w:val="3"/>
        <w:spacing w:line="396" w:lineRule="auto"/>
        <w:ind w:left="3969" w:right="3537" w:hanging="14"/>
        <w:jc w:val="center"/>
      </w:pPr>
      <w:r>
        <w:t xml:space="preserve">CHAPTER – 4 </w:t>
      </w:r>
      <w:r>
        <w:rPr>
          <w:spacing w:val="-2"/>
        </w:rPr>
        <w:t>METHODOLOGY</w:t>
      </w:r>
    </w:p>
    <w:p w14:paraId="2E1AC913">
      <w:pPr>
        <w:pStyle w:val="7"/>
        <w:spacing w:before="212"/>
        <w:rPr>
          <w:b/>
        </w:rPr>
      </w:pPr>
    </w:p>
    <w:p w14:paraId="45A145B3">
      <w:pPr>
        <w:pStyle w:val="9"/>
        <w:numPr>
          <w:ilvl w:val="1"/>
          <w:numId w:val="16"/>
        </w:numPr>
        <w:tabs>
          <w:tab w:val="left" w:pos="855"/>
        </w:tabs>
        <w:spacing w:before="0" w:after="0" w:line="240" w:lineRule="auto"/>
        <w:ind w:left="855" w:right="0" w:hanging="421"/>
        <w:jc w:val="left"/>
        <w:rPr>
          <w:b/>
          <w:sz w:val="28"/>
        </w:rPr>
      </w:pPr>
      <w:r>
        <w:rPr>
          <w:b/>
          <w:spacing w:val="-2"/>
          <w:sz w:val="28"/>
        </w:rPr>
        <w:t>OVERVIEW</w:t>
      </w:r>
    </w:p>
    <w:p w14:paraId="15E851F2">
      <w:pPr>
        <w:pStyle w:val="7"/>
        <w:spacing w:before="208" w:line="271" w:lineRule="auto"/>
        <w:ind w:left="458" w:right="6" w:firstLine="403"/>
        <w:jc w:val="both"/>
      </w:pPr>
      <w:r>
        <w:t>The proposed system is designed to detect ransomware-infected files through a secure</w:t>
      </w:r>
      <w:r>
        <w:rPr>
          <w:spacing w:val="-10"/>
        </w:rPr>
        <w:t xml:space="preserve"> </w:t>
      </w:r>
      <w:r>
        <w:t>and</w:t>
      </w:r>
      <w:r>
        <w:rPr>
          <w:spacing w:val="-9"/>
        </w:rPr>
        <w:t xml:space="preserve"> </w:t>
      </w:r>
      <w:r>
        <w:t>straightforward</w:t>
      </w:r>
      <w:r>
        <w:rPr>
          <w:spacing w:val="-9"/>
        </w:rPr>
        <w:t xml:space="preserve"> </w:t>
      </w:r>
      <w:r>
        <w:t>web</w:t>
      </w:r>
      <w:r>
        <w:rPr>
          <w:spacing w:val="-9"/>
        </w:rPr>
        <w:t xml:space="preserve"> </w:t>
      </w:r>
      <w:r>
        <w:t>application.</w:t>
      </w:r>
      <w:r>
        <w:rPr>
          <w:spacing w:val="-11"/>
        </w:rPr>
        <w:t xml:space="preserve"> </w:t>
      </w:r>
      <w:r>
        <w:t>It</w:t>
      </w:r>
      <w:r>
        <w:rPr>
          <w:spacing w:val="-9"/>
        </w:rPr>
        <w:t xml:space="preserve"> </w:t>
      </w:r>
      <w:r>
        <w:t>allows</w:t>
      </w:r>
      <w:r>
        <w:rPr>
          <w:spacing w:val="-9"/>
        </w:rPr>
        <w:t xml:space="preserve"> </w:t>
      </w:r>
      <w:r>
        <w:t>users</w:t>
      </w:r>
      <w:r>
        <w:rPr>
          <w:spacing w:val="-9"/>
        </w:rPr>
        <w:t xml:space="preserve"> </w:t>
      </w:r>
      <w:r>
        <w:t>to</w:t>
      </w:r>
      <w:r>
        <w:rPr>
          <w:spacing w:val="-9"/>
        </w:rPr>
        <w:t xml:space="preserve"> </w:t>
      </w:r>
      <w:r>
        <w:t>upload</w:t>
      </w:r>
      <w:r>
        <w:rPr>
          <w:spacing w:val="-9"/>
        </w:rPr>
        <w:t xml:space="preserve"> </w:t>
      </w:r>
      <w:r>
        <w:t>files,</w:t>
      </w:r>
      <w:r>
        <w:rPr>
          <w:spacing w:val="-11"/>
        </w:rPr>
        <w:t xml:space="preserve"> </w:t>
      </w:r>
      <w:r>
        <w:t>then</w:t>
      </w:r>
      <w:r>
        <w:rPr>
          <w:spacing w:val="-9"/>
        </w:rPr>
        <w:t xml:space="preserve"> </w:t>
      </w:r>
      <w:r>
        <w:t>uses hashing techniques to compare their hash values against a predefined ransomware hash database. The system uses Flask for backend logic, HTML/CSS for the frontend,</w:t>
      </w:r>
      <w:r>
        <w:rPr>
          <w:spacing w:val="-4"/>
        </w:rPr>
        <w:t xml:space="preserve"> </w:t>
      </w:r>
      <w:r>
        <w:t>and</w:t>
      </w:r>
      <w:r>
        <w:rPr>
          <w:spacing w:val="-2"/>
        </w:rPr>
        <w:t xml:space="preserve"> </w:t>
      </w:r>
      <w:r>
        <w:t>MongoDB</w:t>
      </w:r>
      <w:r>
        <w:rPr>
          <w:spacing w:val="-3"/>
        </w:rPr>
        <w:t xml:space="preserve"> </w:t>
      </w:r>
      <w:r>
        <w:t>for</w:t>
      </w:r>
      <w:r>
        <w:rPr>
          <w:spacing w:val="-3"/>
        </w:rPr>
        <w:t xml:space="preserve"> </w:t>
      </w:r>
      <w:r>
        <w:t>storing</w:t>
      </w:r>
      <w:r>
        <w:rPr>
          <w:spacing w:val="-2"/>
        </w:rPr>
        <w:t xml:space="preserve"> </w:t>
      </w:r>
      <w:r>
        <w:t>data.</w:t>
      </w:r>
      <w:r>
        <w:rPr>
          <w:spacing w:val="-11"/>
        </w:rPr>
        <w:t xml:space="preserve"> </w:t>
      </w:r>
      <w:r>
        <w:t>The</w:t>
      </w:r>
      <w:r>
        <w:rPr>
          <w:spacing w:val="-3"/>
        </w:rPr>
        <w:t xml:space="preserve"> </w:t>
      </w:r>
      <w:r>
        <w:t>methodology</w:t>
      </w:r>
      <w:r>
        <w:rPr>
          <w:spacing w:val="-6"/>
        </w:rPr>
        <w:t xml:space="preserve"> </w:t>
      </w:r>
      <w:r>
        <w:t>includes</w:t>
      </w:r>
      <w:r>
        <w:rPr>
          <w:spacing w:val="-2"/>
        </w:rPr>
        <w:t xml:space="preserve"> </w:t>
      </w:r>
      <w:r>
        <w:t>several</w:t>
      </w:r>
      <w:r>
        <w:rPr>
          <w:spacing w:val="-2"/>
        </w:rPr>
        <w:t xml:space="preserve"> </w:t>
      </w:r>
      <w:r>
        <w:t>clearly defined steps to ensure accurate detection and response.</w:t>
      </w:r>
    </w:p>
    <w:p w14:paraId="2A358B18">
      <w:pPr>
        <w:pStyle w:val="7"/>
      </w:pPr>
    </w:p>
    <w:p w14:paraId="13AD0A8E">
      <w:pPr>
        <w:pStyle w:val="7"/>
        <w:spacing w:before="51"/>
      </w:pPr>
    </w:p>
    <w:p w14:paraId="08FFD909">
      <w:pPr>
        <w:pStyle w:val="3"/>
        <w:numPr>
          <w:ilvl w:val="1"/>
          <w:numId w:val="16"/>
        </w:numPr>
        <w:tabs>
          <w:tab w:val="left" w:pos="925"/>
        </w:tabs>
        <w:spacing w:before="1" w:after="0" w:line="240" w:lineRule="auto"/>
        <w:ind w:left="925" w:right="0" w:hanging="491"/>
        <w:jc w:val="left"/>
      </w:pPr>
      <w:r>
        <w:t>FRONT</w:t>
      </w:r>
      <w:r>
        <w:rPr>
          <w:spacing w:val="-16"/>
        </w:rPr>
        <w:t xml:space="preserve"> </w:t>
      </w:r>
      <w:r>
        <w:t>END</w:t>
      </w:r>
      <w:r>
        <w:rPr>
          <w:spacing w:val="-10"/>
        </w:rPr>
        <w:t xml:space="preserve"> </w:t>
      </w:r>
      <w:r>
        <w:t>(</w:t>
      </w:r>
      <w:r>
        <w:rPr>
          <w:spacing w:val="-10"/>
        </w:rPr>
        <w:t xml:space="preserve"> </w:t>
      </w:r>
      <w:r>
        <w:t>FILE</w:t>
      </w:r>
      <w:r>
        <w:rPr>
          <w:spacing w:val="-9"/>
        </w:rPr>
        <w:t xml:space="preserve"> </w:t>
      </w:r>
      <w:r>
        <w:t>UPLOAD</w:t>
      </w:r>
      <w:r>
        <w:rPr>
          <w:spacing w:val="-10"/>
        </w:rPr>
        <w:t xml:space="preserve"> </w:t>
      </w:r>
      <w:r>
        <w:t>INTERFACE</w:t>
      </w:r>
      <w:r>
        <w:rPr>
          <w:spacing w:val="-9"/>
        </w:rPr>
        <w:t xml:space="preserve"> </w:t>
      </w:r>
      <w:r>
        <w:rPr>
          <w:spacing w:val="-10"/>
        </w:rPr>
        <w:t>)</w:t>
      </w:r>
    </w:p>
    <w:p w14:paraId="51C06208">
      <w:pPr>
        <w:pStyle w:val="7"/>
        <w:spacing w:before="208" w:line="271" w:lineRule="auto"/>
        <w:ind w:left="458" w:right="8" w:firstLine="408"/>
        <w:jc w:val="both"/>
      </w:pPr>
      <w:r>
        <w:t>The frontend of the application is designed using HTML</w:t>
      </w:r>
      <w:r>
        <w:rPr>
          <w:spacing w:val="-2"/>
        </w:rPr>
        <w:t xml:space="preserve"> </w:t>
      </w:r>
      <w:r>
        <w:t>and CSS, providing a clean and responsive user interface where users can upload their files for ransomware</w:t>
      </w:r>
      <w:r>
        <w:rPr>
          <w:spacing w:val="-8"/>
        </w:rPr>
        <w:t xml:space="preserve"> </w:t>
      </w:r>
      <w:r>
        <w:t>detection.</w:t>
      </w:r>
      <w:r>
        <w:rPr>
          <w:spacing w:val="-14"/>
        </w:rPr>
        <w:t xml:space="preserve"> </w:t>
      </w:r>
      <w:r>
        <w:t>This</w:t>
      </w:r>
      <w:r>
        <w:rPr>
          <w:spacing w:val="-8"/>
        </w:rPr>
        <w:t xml:space="preserve"> </w:t>
      </w:r>
      <w:r>
        <w:t>module</w:t>
      </w:r>
      <w:r>
        <w:rPr>
          <w:spacing w:val="-9"/>
        </w:rPr>
        <w:t xml:space="preserve"> </w:t>
      </w:r>
      <w:r>
        <w:t>includes</w:t>
      </w:r>
      <w:r>
        <w:rPr>
          <w:spacing w:val="-8"/>
        </w:rPr>
        <w:t xml:space="preserve"> </w:t>
      </w:r>
      <w:r>
        <w:t>a</w:t>
      </w:r>
      <w:r>
        <w:rPr>
          <w:spacing w:val="-9"/>
        </w:rPr>
        <w:t xml:space="preserve"> </w:t>
      </w:r>
      <w:r>
        <w:t>file</w:t>
      </w:r>
      <w:r>
        <w:rPr>
          <w:spacing w:val="-11"/>
        </w:rPr>
        <w:t xml:space="preserve"> </w:t>
      </w:r>
      <w:r>
        <w:t>input</w:t>
      </w:r>
      <w:r>
        <w:rPr>
          <w:spacing w:val="-8"/>
        </w:rPr>
        <w:t xml:space="preserve"> </w:t>
      </w:r>
      <w:r>
        <w:t>form</w:t>
      </w:r>
      <w:r>
        <w:rPr>
          <w:spacing w:val="-9"/>
        </w:rPr>
        <w:t xml:space="preserve"> </w:t>
      </w:r>
      <w:r>
        <w:t>that</w:t>
      </w:r>
      <w:r>
        <w:rPr>
          <w:spacing w:val="-8"/>
        </w:rPr>
        <w:t xml:space="preserve"> </w:t>
      </w:r>
      <w:r>
        <w:t>supports</w:t>
      </w:r>
      <w:r>
        <w:rPr>
          <w:spacing w:val="-10"/>
        </w:rPr>
        <w:t xml:space="preserve"> </w:t>
      </w:r>
      <w:r>
        <w:t>multiple file</w:t>
      </w:r>
      <w:r>
        <w:rPr>
          <w:spacing w:val="-2"/>
        </w:rPr>
        <w:t xml:space="preserve"> </w:t>
      </w:r>
      <w:r>
        <w:t>types</w:t>
      </w:r>
      <w:r>
        <w:rPr>
          <w:spacing w:val="-2"/>
        </w:rPr>
        <w:t xml:space="preserve"> </w:t>
      </w:r>
      <w:r>
        <w:t>such</w:t>
      </w:r>
      <w:r>
        <w:rPr>
          <w:spacing w:val="-1"/>
        </w:rPr>
        <w:t xml:space="preserve"> </w:t>
      </w:r>
      <w:r>
        <w:t>as</w:t>
      </w:r>
      <w:r>
        <w:rPr>
          <w:spacing w:val="-1"/>
        </w:rPr>
        <w:t xml:space="preserve"> </w:t>
      </w:r>
      <w:r>
        <w:t>.jpg,</w:t>
      </w:r>
      <w:r>
        <w:rPr>
          <w:spacing w:val="-2"/>
        </w:rPr>
        <w:t xml:space="preserve"> </w:t>
      </w:r>
      <w:r>
        <w:t>.jpeg,</w:t>
      </w:r>
      <w:r>
        <w:rPr>
          <w:spacing w:val="-2"/>
        </w:rPr>
        <w:t xml:space="preserve"> </w:t>
      </w:r>
      <w:r>
        <w:t>.png,</w:t>
      </w:r>
      <w:r>
        <w:rPr>
          <w:spacing w:val="-2"/>
        </w:rPr>
        <w:t xml:space="preserve"> </w:t>
      </w:r>
      <w:r>
        <w:t>.pdf,</w:t>
      </w:r>
      <w:r>
        <w:rPr>
          <w:spacing w:val="-2"/>
        </w:rPr>
        <w:t xml:space="preserve"> </w:t>
      </w:r>
      <w:r>
        <w:t>.docx,</w:t>
      </w:r>
      <w:r>
        <w:rPr>
          <w:spacing w:val="-2"/>
        </w:rPr>
        <w:t xml:space="preserve"> </w:t>
      </w:r>
      <w:r>
        <w:t>.txt,</w:t>
      </w:r>
      <w:r>
        <w:rPr>
          <w:spacing w:val="-2"/>
        </w:rPr>
        <w:t xml:space="preserve"> </w:t>
      </w:r>
      <w:r>
        <w:t>.mp3,</w:t>
      </w:r>
      <w:r>
        <w:rPr>
          <w:spacing w:val="-2"/>
        </w:rPr>
        <w:t xml:space="preserve"> </w:t>
      </w:r>
      <w:r>
        <w:t>and</w:t>
      </w:r>
      <w:r>
        <w:rPr>
          <w:spacing w:val="-1"/>
        </w:rPr>
        <w:t xml:space="preserve"> </w:t>
      </w:r>
      <w:r>
        <w:t>.wav,</w:t>
      </w:r>
      <w:r>
        <w:rPr>
          <w:spacing w:val="-2"/>
        </w:rPr>
        <w:t xml:space="preserve"> </w:t>
      </w:r>
      <w:r>
        <w:t>with</w:t>
      </w:r>
      <w:r>
        <w:rPr>
          <w:spacing w:val="-1"/>
        </w:rPr>
        <w:t xml:space="preserve"> </w:t>
      </w:r>
      <w:r>
        <w:t>a</w:t>
      </w:r>
      <w:r>
        <w:rPr>
          <w:spacing w:val="-2"/>
        </w:rPr>
        <w:t xml:space="preserve"> </w:t>
      </w:r>
      <w:r>
        <w:t>strict</w:t>
      </w:r>
      <w:r>
        <w:rPr>
          <w:spacing w:val="-1"/>
        </w:rPr>
        <w:t xml:space="preserve"> </w:t>
      </w:r>
      <w:r>
        <w:t>file size limit of 64MB to maintain security and performance.</w:t>
      </w:r>
    </w:p>
    <w:p w14:paraId="35705848">
      <w:pPr>
        <w:pStyle w:val="4"/>
        <w:spacing w:before="159"/>
        <w:jc w:val="both"/>
      </w:pPr>
      <w:r>
        <w:rPr>
          <w:spacing w:val="-4"/>
        </w:rPr>
        <w:t>File</w:t>
      </w:r>
      <w:r>
        <w:rPr>
          <w:spacing w:val="-3"/>
        </w:rPr>
        <w:t xml:space="preserve"> </w:t>
      </w:r>
      <w:r>
        <w:rPr>
          <w:spacing w:val="-4"/>
        </w:rPr>
        <w:t>Types</w:t>
      </w:r>
      <w:r>
        <w:rPr>
          <w:spacing w:val="-12"/>
        </w:rPr>
        <w:t xml:space="preserve"> </w:t>
      </w:r>
      <w:r>
        <w:rPr>
          <w:spacing w:val="-4"/>
        </w:rPr>
        <w:t>Accepted:</w:t>
      </w:r>
    </w:p>
    <w:p w14:paraId="387591CA">
      <w:pPr>
        <w:pStyle w:val="9"/>
        <w:numPr>
          <w:ilvl w:val="2"/>
          <w:numId w:val="16"/>
        </w:numPr>
        <w:tabs>
          <w:tab w:val="left" w:pos="1153"/>
        </w:tabs>
        <w:spacing w:before="212" w:after="0" w:line="240" w:lineRule="auto"/>
        <w:ind w:left="1153" w:right="0" w:hanging="359"/>
        <w:jc w:val="left"/>
        <w:rPr>
          <w:sz w:val="28"/>
        </w:rPr>
      </w:pPr>
      <w:r>
        <w:rPr>
          <w:sz w:val="28"/>
        </w:rPr>
        <w:t>Images:</w:t>
      </w:r>
      <w:r>
        <w:rPr>
          <w:spacing w:val="-4"/>
          <w:sz w:val="28"/>
        </w:rPr>
        <w:t xml:space="preserve"> </w:t>
      </w:r>
      <w:r>
        <w:rPr>
          <w:sz w:val="28"/>
        </w:rPr>
        <w:t>.jpg,</w:t>
      </w:r>
      <w:r>
        <w:rPr>
          <w:spacing w:val="-5"/>
          <w:sz w:val="28"/>
        </w:rPr>
        <w:t xml:space="preserve"> </w:t>
      </w:r>
      <w:r>
        <w:rPr>
          <w:sz w:val="28"/>
        </w:rPr>
        <w:t>.jpeg,</w:t>
      </w:r>
      <w:r>
        <w:rPr>
          <w:spacing w:val="-5"/>
          <w:sz w:val="28"/>
        </w:rPr>
        <w:t xml:space="preserve"> </w:t>
      </w:r>
      <w:r>
        <w:rPr>
          <w:spacing w:val="-4"/>
          <w:sz w:val="28"/>
        </w:rPr>
        <w:t>.png</w:t>
      </w:r>
    </w:p>
    <w:p w14:paraId="232FB38E">
      <w:pPr>
        <w:pStyle w:val="9"/>
        <w:numPr>
          <w:ilvl w:val="2"/>
          <w:numId w:val="16"/>
        </w:numPr>
        <w:tabs>
          <w:tab w:val="left" w:pos="1153"/>
        </w:tabs>
        <w:spacing w:before="46" w:after="0" w:line="240" w:lineRule="auto"/>
        <w:ind w:left="1153" w:right="0" w:hanging="359"/>
        <w:jc w:val="left"/>
        <w:rPr>
          <w:sz w:val="28"/>
        </w:rPr>
      </w:pPr>
      <w:r>
        <w:rPr>
          <w:sz w:val="28"/>
        </w:rPr>
        <w:t>Documents:</w:t>
      </w:r>
      <w:r>
        <w:rPr>
          <w:spacing w:val="-5"/>
          <w:sz w:val="28"/>
        </w:rPr>
        <w:t xml:space="preserve"> </w:t>
      </w:r>
      <w:r>
        <w:rPr>
          <w:sz w:val="28"/>
        </w:rPr>
        <w:t>.pdf,</w:t>
      </w:r>
      <w:r>
        <w:rPr>
          <w:spacing w:val="-6"/>
          <w:sz w:val="28"/>
        </w:rPr>
        <w:t xml:space="preserve"> </w:t>
      </w:r>
      <w:r>
        <w:rPr>
          <w:sz w:val="28"/>
        </w:rPr>
        <w:t>.docx,</w:t>
      </w:r>
      <w:r>
        <w:rPr>
          <w:spacing w:val="-5"/>
          <w:sz w:val="28"/>
        </w:rPr>
        <w:t xml:space="preserve"> </w:t>
      </w:r>
      <w:r>
        <w:rPr>
          <w:spacing w:val="-4"/>
          <w:sz w:val="28"/>
        </w:rPr>
        <w:t>.txt</w:t>
      </w:r>
    </w:p>
    <w:p w14:paraId="6BBBBA8A">
      <w:pPr>
        <w:pStyle w:val="9"/>
        <w:numPr>
          <w:ilvl w:val="2"/>
          <w:numId w:val="16"/>
        </w:numPr>
        <w:tabs>
          <w:tab w:val="left" w:pos="1153"/>
        </w:tabs>
        <w:spacing w:before="47" w:after="0" w:line="240" w:lineRule="auto"/>
        <w:ind w:left="1153" w:right="0" w:hanging="359"/>
        <w:jc w:val="left"/>
        <w:rPr>
          <w:sz w:val="28"/>
        </w:rPr>
      </w:pPr>
      <w:r>
        <w:rPr>
          <w:sz w:val="28"/>
        </w:rPr>
        <w:t>Audio</w:t>
      </w:r>
      <w:r>
        <w:rPr>
          <w:spacing w:val="-5"/>
          <w:sz w:val="28"/>
        </w:rPr>
        <w:t xml:space="preserve"> </w:t>
      </w:r>
      <w:r>
        <w:rPr>
          <w:sz w:val="28"/>
        </w:rPr>
        <w:t>files:</w:t>
      </w:r>
      <w:r>
        <w:rPr>
          <w:spacing w:val="-4"/>
          <w:sz w:val="28"/>
        </w:rPr>
        <w:t xml:space="preserve"> </w:t>
      </w:r>
      <w:r>
        <w:rPr>
          <w:sz w:val="28"/>
        </w:rPr>
        <w:t>.mp3,</w:t>
      </w:r>
      <w:r>
        <w:rPr>
          <w:spacing w:val="-6"/>
          <w:sz w:val="28"/>
        </w:rPr>
        <w:t xml:space="preserve"> </w:t>
      </w:r>
      <w:r>
        <w:rPr>
          <w:spacing w:val="-4"/>
          <w:sz w:val="28"/>
        </w:rPr>
        <w:t>.wav</w:t>
      </w:r>
    </w:p>
    <w:p w14:paraId="7C079432">
      <w:pPr>
        <w:pStyle w:val="4"/>
        <w:spacing w:before="160"/>
      </w:pPr>
      <w:r>
        <w:t>File</w:t>
      </w:r>
      <w:r>
        <w:rPr>
          <w:spacing w:val="-5"/>
        </w:rPr>
        <w:t xml:space="preserve"> </w:t>
      </w:r>
      <w:r>
        <w:t>Size</w:t>
      </w:r>
      <w:r>
        <w:rPr>
          <w:spacing w:val="-3"/>
        </w:rPr>
        <w:t xml:space="preserve"> </w:t>
      </w:r>
      <w:r>
        <w:rPr>
          <w:spacing w:val="-2"/>
        </w:rPr>
        <w:t>Limit:</w:t>
      </w:r>
    </w:p>
    <w:p w14:paraId="32476D48">
      <w:pPr>
        <w:pStyle w:val="7"/>
        <w:spacing w:before="208"/>
        <w:ind w:left="1355"/>
      </w:pPr>
      <w:r>
        <w:t>Maximum</w:t>
      </w:r>
      <w:r>
        <w:rPr>
          <w:spacing w:val="-4"/>
        </w:rPr>
        <w:t xml:space="preserve"> </w:t>
      </w:r>
      <w:r>
        <w:t>upload</w:t>
      </w:r>
      <w:r>
        <w:rPr>
          <w:spacing w:val="-7"/>
        </w:rPr>
        <w:t xml:space="preserve"> </w:t>
      </w:r>
      <w:r>
        <w:t>size:</w:t>
      </w:r>
      <w:r>
        <w:rPr>
          <w:spacing w:val="-5"/>
        </w:rPr>
        <w:t xml:space="preserve"> </w:t>
      </w:r>
      <w:r>
        <w:rPr>
          <w:spacing w:val="-4"/>
        </w:rPr>
        <w:t>64MB</w:t>
      </w:r>
    </w:p>
    <w:p w14:paraId="512E995E">
      <w:pPr>
        <w:pStyle w:val="4"/>
        <w:numPr>
          <w:ilvl w:val="1"/>
          <w:numId w:val="16"/>
        </w:numPr>
        <w:tabs>
          <w:tab w:val="left" w:pos="867"/>
        </w:tabs>
        <w:spacing w:before="212" w:after="0" w:line="240" w:lineRule="auto"/>
        <w:ind w:left="867" w:right="0" w:hanging="349"/>
        <w:jc w:val="left"/>
      </w:pPr>
      <w:r>
        <w:rPr>
          <w:spacing w:val="-2"/>
        </w:rPr>
        <w:t>BACKEND</w:t>
      </w:r>
      <w:r>
        <w:rPr>
          <w:spacing w:val="-18"/>
        </w:rPr>
        <w:t xml:space="preserve"> </w:t>
      </w:r>
      <w:r>
        <w:rPr>
          <w:spacing w:val="-2"/>
        </w:rPr>
        <w:t>AND</w:t>
      </w:r>
      <w:r>
        <w:rPr>
          <w:spacing w:val="-14"/>
        </w:rPr>
        <w:t xml:space="preserve"> </w:t>
      </w:r>
      <w:r>
        <w:rPr>
          <w:spacing w:val="-2"/>
        </w:rPr>
        <w:t>FILE</w:t>
      </w:r>
      <w:r>
        <w:rPr>
          <w:spacing w:val="-12"/>
        </w:rPr>
        <w:t xml:space="preserve"> </w:t>
      </w:r>
      <w:r>
        <w:rPr>
          <w:spacing w:val="-2"/>
        </w:rPr>
        <w:t>VALIDATION</w:t>
      </w:r>
      <w:r>
        <w:rPr>
          <w:spacing w:val="-8"/>
        </w:rPr>
        <w:t xml:space="preserve"> </w:t>
      </w:r>
      <w:r>
        <w:rPr>
          <w:spacing w:val="-2"/>
        </w:rPr>
        <w:t>(</w:t>
      </w:r>
      <w:r>
        <w:rPr>
          <w:spacing w:val="-7"/>
        </w:rPr>
        <w:t xml:space="preserve"> </w:t>
      </w:r>
      <w:r>
        <w:rPr>
          <w:spacing w:val="-2"/>
        </w:rPr>
        <w:t>Flask)</w:t>
      </w:r>
    </w:p>
    <w:p w14:paraId="032F6B6A">
      <w:pPr>
        <w:pStyle w:val="7"/>
        <w:spacing w:before="211" w:line="271" w:lineRule="auto"/>
        <w:ind w:left="458" w:right="10" w:hanging="10"/>
        <w:jc w:val="both"/>
      </w:pPr>
      <w:r>
        <w:t>This</w:t>
      </w:r>
      <w:r>
        <w:rPr>
          <w:spacing w:val="-15"/>
        </w:rPr>
        <w:t xml:space="preserve"> </w:t>
      </w:r>
      <w:r>
        <w:t>module</w:t>
      </w:r>
      <w:r>
        <w:rPr>
          <w:spacing w:val="-18"/>
        </w:rPr>
        <w:t xml:space="preserve"> </w:t>
      </w:r>
      <w:r>
        <w:t>plays</w:t>
      </w:r>
      <w:r>
        <w:rPr>
          <w:spacing w:val="-15"/>
        </w:rPr>
        <w:t xml:space="preserve"> </w:t>
      </w:r>
      <w:r>
        <w:t>a</w:t>
      </w:r>
      <w:r>
        <w:rPr>
          <w:spacing w:val="-16"/>
        </w:rPr>
        <w:t xml:space="preserve"> </w:t>
      </w:r>
      <w:r>
        <w:t>crucial</w:t>
      </w:r>
      <w:r>
        <w:rPr>
          <w:spacing w:val="-15"/>
        </w:rPr>
        <w:t xml:space="preserve"> </w:t>
      </w:r>
      <w:r>
        <w:t>role</w:t>
      </w:r>
      <w:r>
        <w:rPr>
          <w:spacing w:val="-16"/>
        </w:rPr>
        <w:t xml:space="preserve"> </w:t>
      </w:r>
      <w:r>
        <w:t>in</w:t>
      </w:r>
      <w:r>
        <w:rPr>
          <w:spacing w:val="-15"/>
        </w:rPr>
        <w:t xml:space="preserve"> </w:t>
      </w:r>
      <w:r>
        <w:t>managing</w:t>
      </w:r>
      <w:r>
        <w:rPr>
          <w:spacing w:val="-15"/>
        </w:rPr>
        <w:t xml:space="preserve"> </w:t>
      </w:r>
      <w:r>
        <w:t>file</w:t>
      </w:r>
      <w:r>
        <w:rPr>
          <w:spacing w:val="-16"/>
        </w:rPr>
        <w:t xml:space="preserve"> </w:t>
      </w:r>
      <w:r>
        <w:t>uploads,</w:t>
      </w:r>
      <w:r>
        <w:rPr>
          <w:spacing w:val="-16"/>
        </w:rPr>
        <w:t xml:space="preserve"> </w:t>
      </w:r>
      <w:r>
        <w:t>enforcing</w:t>
      </w:r>
      <w:r>
        <w:rPr>
          <w:spacing w:val="-15"/>
        </w:rPr>
        <w:t xml:space="preserve"> </w:t>
      </w:r>
      <w:r>
        <w:t>restrictions,</w:t>
      </w:r>
      <w:r>
        <w:rPr>
          <w:spacing w:val="-16"/>
        </w:rPr>
        <w:t xml:space="preserve"> </w:t>
      </w:r>
      <w:r>
        <w:t>and preparing the file for hashing. It acts as the security checkpoint of the system, ensuring only safe and valid files move forward for hash comparison.</w:t>
      </w:r>
    </w:p>
    <w:p w14:paraId="7B010963">
      <w:pPr>
        <w:pStyle w:val="7"/>
        <w:spacing w:after="0" w:line="271" w:lineRule="auto"/>
        <w:jc w:val="both"/>
        <w:sectPr>
          <w:pgSz w:w="12240" w:h="15840"/>
          <w:pgMar w:top="1440" w:right="1417" w:bottom="1180" w:left="992" w:header="0" w:footer="986" w:gutter="0"/>
          <w:cols w:space="720" w:num="1"/>
        </w:sectPr>
      </w:pPr>
    </w:p>
    <w:p w14:paraId="7CBDBFD4">
      <w:pPr>
        <w:pStyle w:val="4"/>
        <w:numPr>
          <w:ilvl w:val="0"/>
          <w:numId w:val="17"/>
        </w:numPr>
        <w:tabs>
          <w:tab w:val="left" w:pos="644"/>
        </w:tabs>
        <w:spacing w:before="72" w:after="0" w:line="240" w:lineRule="auto"/>
        <w:ind w:left="644" w:right="0" w:hanging="210"/>
        <w:jc w:val="left"/>
      </w:pPr>
      <w:r>
        <w:t>File</w:t>
      </w:r>
      <w:r>
        <w:rPr>
          <w:spacing w:val="-4"/>
        </w:rPr>
        <w:t xml:space="preserve"> </w:t>
      </w:r>
      <w:r>
        <w:t>Upload</w:t>
      </w:r>
      <w:r>
        <w:rPr>
          <w:spacing w:val="-4"/>
        </w:rPr>
        <w:t xml:space="preserve"> </w:t>
      </w:r>
      <w:r>
        <w:rPr>
          <w:spacing w:val="-2"/>
        </w:rPr>
        <w:t>Handling:</w:t>
      </w:r>
    </w:p>
    <w:p w14:paraId="41D15E7B">
      <w:pPr>
        <w:pStyle w:val="9"/>
        <w:numPr>
          <w:ilvl w:val="1"/>
          <w:numId w:val="17"/>
        </w:numPr>
        <w:tabs>
          <w:tab w:val="left" w:pos="1153"/>
        </w:tabs>
        <w:spacing w:before="236" w:after="0" w:line="271" w:lineRule="auto"/>
        <w:ind w:left="1153" w:right="5" w:hanging="360"/>
        <w:jc w:val="left"/>
        <w:rPr>
          <w:sz w:val="28"/>
        </w:rPr>
      </w:pPr>
      <w:r>
        <w:rPr>
          <w:sz w:val="28"/>
        </w:rPr>
        <w:t>When</w:t>
      </w:r>
      <w:r>
        <w:rPr>
          <w:spacing w:val="-4"/>
          <w:sz w:val="28"/>
        </w:rPr>
        <w:t xml:space="preserve"> </w:t>
      </w:r>
      <w:r>
        <w:rPr>
          <w:sz w:val="28"/>
        </w:rPr>
        <w:t>a</w:t>
      </w:r>
      <w:r>
        <w:rPr>
          <w:spacing w:val="-5"/>
          <w:sz w:val="28"/>
        </w:rPr>
        <w:t xml:space="preserve"> </w:t>
      </w:r>
      <w:r>
        <w:rPr>
          <w:sz w:val="28"/>
        </w:rPr>
        <w:t>user</w:t>
      </w:r>
      <w:r>
        <w:rPr>
          <w:spacing w:val="-5"/>
          <w:sz w:val="28"/>
        </w:rPr>
        <w:t xml:space="preserve"> </w:t>
      </w:r>
      <w:r>
        <w:rPr>
          <w:sz w:val="28"/>
        </w:rPr>
        <w:t>uploads</w:t>
      </w:r>
      <w:r>
        <w:rPr>
          <w:spacing w:val="-7"/>
          <w:sz w:val="28"/>
        </w:rPr>
        <w:t xml:space="preserve"> </w:t>
      </w:r>
      <w:r>
        <w:rPr>
          <w:sz w:val="28"/>
        </w:rPr>
        <w:t>a</w:t>
      </w:r>
      <w:r>
        <w:rPr>
          <w:spacing w:val="-5"/>
          <w:sz w:val="28"/>
        </w:rPr>
        <w:t xml:space="preserve"> </w:t>
      </w:r>
      <w:r>
        <w:rPr>
          <w:sz w:val="28"/>
        </w:rPr>
        <w:t>file</w:t>
      </w:r>
      <w:r>
        <w:rPr>
          <w:spacing w:val="-5"/>
          <w:sz w:val="28"/>
        </w:rPr>
        <w:t xml:space="preserve"> </w:t>
      </w:r>
      <w:r>
        <w:rPr>
          <w:sz w:val="28"/>
        </w:rPr>
        <w:t>through</w:t>
      </w:r>
      <w:r>
        <w:rPr>
          <w:spacing w:val="-5"/>
          <w:sz w:val="28"/>
        </w:rPr>
        <w:t xml:space="preserve"> </w:t>
      </w:r>
      <w:r>
        <w:rPr>
          <w:sz w:val="28"/>
        </w:rPr>
        <w:t>the</w:t>
      </w:r>
      <w:r>
        <w:rPr>
          <w:spacing w:val="-5"/>
          <w:sz w:val="28"/>
        </w:rPr>
        <w:t xml:space="preserve"> </w:t>
      </w:r>
      <w:r>
        <w:rPr>
          <w:sz w:val="28"/>
        </w:rPr>
        <w:t>front-end</w:t>
      </w:r>
      <w:r>
        <w:rPr>
          <w:spacing w:val="-5"/>
          <w:sz w:val="28"/>
        </w:rPr>
        <w:t xml:space="preserve"> </w:t>
      </w:r>
      <w:r>
        <w:rPr>
          <w:sz w:val="28"/>
        </w:rPr>
        <w:t>interface,</w:t>
      </w:r>
      <w:r>
        <w:rPr>
          <w:spacing w:val="-6"/>
          <w:sz w:val="28"/>
        </w:rPr>
        <w:t xml:space="preserve"> </w:t>
      </w:r>
      <w:r>
        <w:rPr>
          <w:sz w:val="28"/>
        </w:rPr>
        <w:t>Flask</w:t>
      </w:r>
      <w:r>
        <w:rPr>
          <w:spacing w:val="-5"/>
          <w:sz w:val="28"/>
        </w:rPr>
        <w:t xml:space="preserve"> </w:t>
      </w:r>
      <w:r>
        <w:rPr>
          <w:sz w:val="28"/>
        </w:rPr>
        <w:t>retrieves</w:t>
      </w:r>
      <w:r>
        <w:rPr>
          <w:spacing w:val="-4"/>
          <w:sz w:val="28"/>
        </w:rPr>
        <w:t xml:space="preserve"> </w:t>
      </w:r>
      <w:r>
        <w:rPr>
          <w:sz w:val="28"/>
        </w:rPr>
        <w:t>the file via request files.</w:t>
      </w:r>
    </w:p>
    <w:p w14:paraId="6FEF70EF">
      <w:pPr>
        <w:pStyle w:val="9"/>
        <w:numPr>
          <w:ilvl w:val="1"/>
          <w:numId w:val="17"/>
        </w:numPr>
        <w:tabs>
          <w:tab w:val="left" w:pos="1153"/>
        </w:tabs>
        <w:spacing w:before="32" w:after="0" w:line="240" w:lineRule="auto"/>
        <w:ind w:left="1153" w:right="0" w:hanging="359"/>
        <w:jc w:val="left"/>
        <w:rPr>
          <w:sz w:val="28"/>
        </w:rPr>
      </w:pPr>
      <w:r>
        <w:rPr>
          <w:sz w:val="28"/>
        </w:rPr>
        <w:t>The</w:t>
      </w:r>
      <w:r>
        <w:rPr>
          <w:spacing w:val="-5"/>
          <w:sz w:val="28"/>
        </w:rPr>
        <w:t xml:space="preserve"> </w:t>
      </w:r>
      <w:r>
        <w:rPr>
          <w:sz w:val="28"/>
        </w:rPr>
        <w:t>file</w:t>
      </w:r>
      <w:r>
        <w:rPr>
          <w:spacing w:val="-4"/>
          <w:sz w:val="28"/>
        </w:rPr>
        <w:t xml:space="preserve"> </w:t>
      </w:r>
      <w:r>
        <w:rPr>
          <w:sz w:val="28"/>
        </w:rPr>
        <w:t>is</w:t>
      </w:r>
      <w:r>
        <w:rPr>
          <w:spacing w:val="-3"/>
          <w:sz w:val="28"/>
        </w:rPr>
        <w:t xml:space="preserve"> </w:t>
      </w:r>
      <w:r>
        <w:rPr>
          <w:sz w:val="28"/>
        </w:rPr>
        <w:t>temporarily</w:t>
      </w:r>
      <w:r>
        <w:rPr>
          <w:spacing w:val="-4"/>
          <w:sz w:val="28"/>
        </w:rPr>
        <w:t xml:space="preserve"> </w:t>
      </w:r>
      <w:r>
        <w:rPr>
          <w:sz w:val="28"/>
        </w:rPr>
        <w:t>stored</w:t>
      </w:r>
      <w:r>
        <w:rPr>
          <w:spacing w:val="-6"/>
          <w:sz w:val="28"/>
        </w:rPr>
        <w:t xml:space="preserve"> </w:t>
      </w:r>
      <w:r>
        <w:rPr>
          <w:sz w:val="28"/>
        </w:rPr>
        <w:t>in</w:t>
      </w:r>
      <w:r>
        <w:rPr>
          <w:spacing w:val="-7"/>
          <w:sz w:val="28"/>
        </w:rPr>
        <w:t xml:space="preserve"> </w:t>
      </w:r>
      <w:r>
        <w:rPr>
          <w:sz w:val="28"/>
        </w:rPr>
        <w:t>memory</w:t>
      </w:r>
      <w:r>
        <w:rPr>
          <w:spacing w:val="-6"/>
          <w:sz w:val="28"/>
        </w:rPr>
        <w:t xml:space="preserve"> </w:t>
      </w:r>
      <w:r>
        <w:rPr>
          <w:sz w:val="28"/>
        </w:rPr>
        <w:t>before</w:t>
      </w:r>
      <w:r>
        <w:rPr>
          <w:spacing w:val="-7"/>
          <w:sz w:val="28"/>
        </w:rPr>
        <w:t xml:space="preserve"> </w:t>
      </w:r>
      <w:r>
        <w:rPr>
          <w:sz w:val="28"/>
        </w:rPr>
        <w:t>processing</w:t>
      </w:r>
      <w:r>
        <w:rPr>
          <w:spacing w:val="-7"/>
          <w:sz w:val="28"/>
        </w:rPr>
        <w:t xml:space="preserve"> </w:t>
      </w:r>
      <w:r>
        <w:rPr>
          <w:spacing w:val="-2"/>
          <w:sz w:val="28"/>
        </w:rPr>
        <w:t>begins.</w:t>
      </w:r>
    </w:p>
    <w:p w14:paraId="5F020F20">
      <w:pPr>
        <w:pStyle w:val="4"/>
        <w:numPr>
          <w:ilvl w:val="0"/>
          <w:numId w:val="17"/>
        </w:numPr>
        <w:tabs>
          <w:tab w:val="left" w:pos="644"/>
        </w:tabs>
        <w:spacing w:before="161" w:after="0" w:line="240" w:lineRule="auto"/>
        <w:ind w:left="644" w:right="0" w:hanging="210"/>
        <w:jc w:val="left"/>
      </w:pPr>
      <w:r>
        <w:rPr>
          <w:spacing w:val="-2"/>
        </w:rPr>
        <w:t>File</w:t>
      </w:r>
      <w:r>
        <w:rPr>
          <w:spacing w:val="-12"/>
        </w:rPr>
        <w:t xml:space="preserve"> </w:t>
      </w:r>
      <w:r>
        <w:rPr>
          <w:spacing w:val="-2"/>
        </w:rPr>
        <w:t>Type</w:t>
      </w:r>
      <w:r>
        <w:rPr>
          <w:spacing w:val="-12"/>
        </w:rPr>
        <w:t xml:space="preserve"> </w:t>
      </w:r>
      <w:r>
        <w:rPr>
          <w:spacing w:val="-2"/>
        </w:rPr>
        <w:t>Validation:</w:t>
      </w:r>
    </w:p>
    <w:p w14:paraId="7954F4B5">
      <w:pPr>
        <w:pStyle w:val="7"/>
        <w:spacing w:before="208" w:line="271" w:lineRule="auto"/>
        <w:ind w:left="458" w:right="8" w:hanging="10"/>
      </w:pPr>
      <w:r>
        <w:t>The system restricts uploads to only specific file types that are commonly targeted by ransomware.</w:t>
      </w:r>
    </w:p>
    <w:p w14:paraId="30375FC7">
      <w:pPr>
        <w:pStyle w:val="7"/>
        <w:spacing w:before="171"/>
        <w:ind w:left="448"/>
      </w:pPr>
      <w:r>
        <w:t>Allowed</w:t>
      </w:r>
      <w:r>
        <w:rPr>
          <w:spacing w:val="-5"/>
        </w:rPr>
        <w:t xml:space="preserve"> </w:t>
      </w:r>
      <w:r>
        <w:t>file</w:t>
      </w:r>
      <w:r>
        <w:rPr>
          <w:spacing w:val="-5"/>
        </w:rPr>
        <w:t xml:space="preserve"> </w:t>
      </w:r>
      <w:r>
        <w:t>types</w:t>
      </w:r>
      <w:r>
        <w:rPr>
          <w:spacing w:val="-8"/>
        </w:rPr>
        <w:t xml:space="preserve"> </w:t>
      </w:r>
      <w:r>
        <w:rPr>
          <w:spacing w:val="-2"/>
        </w:rPr>
        <w:t>include:</w:t>
      </w:r>
    </w:p>
    <w:p w14:paraId="55A0B00B">
      <w:pPr>
        <w:pStyle w:val="9"/>
        <w:numPr>
          <w:ilvl w:val="1"/>
          <w:numId w:val="17"/>
        </w:numPr>
        <w:tabs>
          <w:tab w:val="left" w:pos="1153"/>
        </w:tabs>
        <w:spacing w:before="238" w:after="0" w:line="240" w:lineRule="auto"/>
        <w:ind w:left="1153" w:right="0" w:hanging="359"/>
        <w:jc w:val="left"/>
        <w:rPr>
          <w:sz w:val="28"/>
        </w:rPr>
      </w:pPr>
      <w:r>
        <w:rPr>
          <w:b/>
          <w:sz w:val="28"/>
        </w:rPr>
        <w:t>Documents</w:t>
      </w:r>
      <w:r>
        <w:rPr>
          <w:sz w:val="28"/>
        </w:rPr>
        <w:t>:</w:t>
      </w:r>
      <w:r>
        <w:rPr>
          <w:spacing w:val="-4"/>
          <w:sz w:val="28"/>
        </w:rPr>
        <w:t xml:space="preserve"> </w:t>
      </w:r>
      <w:r>
        <w:rPr>
          <w:sz w:val="28"/>
        </w:rPr>
        <w:t>.pdf,</w:t>
      </w:r>
      <w:r>
        <w:rPr>
          <w:spacing w:val="-5"/>
          <w:sz w:val="28"/>
        </w:rPr>
        <w:t xml:space="preserve"> </w:t>
      </w:r>
      <w:r>
        <w:rPr>
          <w:sz w:val="28"/>
        </w:rPr>
        <w:t>.docx,</w:t>
      </w:r>
      <w:r>
        <w:rPr>
          <w:spacing w:val="-5"/>
          <w:sz w:val="28"/>
        </w:rPr>
        <w:t xml:space="preserve"> </w:t>
      </w:r>
      <w:r>
        <w:rPr>
          <w:spacing w:val="-4"/>
          <w:sz w:val="28"/>
        </w:rPr>
        <w:t>.txt</w:t>
      </w:r>
    </w:p>
    <w:p w14:paraId="30C1B17D">
      <w:pPr>
        <w:pStyle w:val="9"/>
        <w:numPr>
          <w:ilvl w:val="1"/>
          <w:numId w:val="17"/>
        </w:numPr>
        <w:tabs>
          <w:tab w:val="left" w:pos="1153"/>
        </w:tabs>
        <w:spacing w:before="46" w:after="0" w:line="240" w:lineRule="auto"/>
        <w:ind w:left="1153" w:right="0" w:hanging="359"/>
        <w:jc w:val="left"/>
        <w:rPr>
          <w:sz w:val="28"/>
        </w:rPr>
      </w:pPr>
      <w:r>
        <w:rPr>
          <w:b/>
          <w:sz w:val="28"/>
        </w:rPr>
        <w:t>Images</w:t>
      </w:r>
      <w:r>
        <w:rPr>
          <w:sz w:val="28"/>
        </w:rPr>
        <w:t>:</w:t>
      </w:r>
      <w:r>
        <w:rPr>
          <w:spacing w:val="-6"/>
          <w:sz w:val="28"/>
        </w:rPr>
        <w:t xml:space="preserve"> </w:t>
      </w:r>
      <w:r>
        <w:rPr>
          <w:sz w:val="28"/>
        </w:rPr>
        <w:t>.jpg,</w:t>
      </w:r>
      <w:r>
        <w:rPr>
          <w:spacing w:val="-4"/>
          <w:sz w:val="28"/>
        </w:rPr>
        <w:t xml:space="preserve"> </w:t>
      </w:r>
      <w:r>
        <w:rPr>
          <w:sz w:val="28"/>
        </w:rPr>
        <w:t>.jpeg,</w:t>
      </w:r>
      <w:r>
        <w:rPr>
          <w:spacing w:val="-4"/>
          <w:sz w:val="28"/>
        </w:rPr>
        <w:t xml:space="preserve"> .png</w:t>
      </w:r>
    </w:p>
    <w:p w14:paraId="14634526">
      <w:pPr>
        <w:pStyle w:val="9"/>
        <w:numPr>
          <w:ilvl w:val="1"/>
          <w:numId w:val="17"/>
        </w:numPr>
        <w:tabs>
          <w:tab w:val="left" w:pos="1153"/>
        </w:tabs>
        <w:spacing w:before="47" w:after="0" w:line="240" w:lineRule="auto"/>
        <w:ind w:left="1153" w:right="0" w:hanging="359"/>
        <w:jc w:val="left"/>
        <w:rPr>
          <w:sz w:val="28"/>
        </w:rPr>
      </w:pPr>
      <w:r>
        <w:rPr>
          <w:b/>
          <w:sz w:val="28"/>
        </w:rPr>
        <w:t>Audio</w:t>
      </w:r>
      <w:r>
        <w:rPr>
          <w:sz w:val="28"/>
        </w:rPr>
        <w:t>:</w:t>
      </w:r>
      <w:r>
        <w:rPr>
          <w:spacing w:val="-6"/>
          <w:sz w:val="28"/>
        </w:rPr>
        <w:t xml:space="preserve"> </w:t>
      </w:r>
      <w:r>
        <w:rPr>
          <w:sz w:val="28"/>
        </w:rPr>
        <w:t>.mp3,</w:t>
      </w:r>
      <w:r>
        <w:rPr>
          <w:spacing w:val="-4"/>
          <w:sz w:val="28"/>
        </w:rPr>
        <w:t xml:space="preserve"> .wav</w:t>
      </w:r>
    </w:p>
    <w:p w14:paraId="3439FA69">
      <w:pPr>
        <w:pStyle w:val="7"/>
        <w:spacing w:before="45"/>
        <w:ind w:left="448"/>
      </w:pPr>
      <w:r>
        <w:t>This</w:t>
      </w:r>
      <w:r>
        <w:rPr>
          <w:spacing w:val="-6"/>
        </w:rPr>
        <w:t xml:space="preserve"> </w:t>
      </w:r>
      <w:r>
        <w:t>reduces</w:t>
      </w:r>
      <w:r>
        <w:rPr>
          <w:spacing w:val="-6"/>
        </w:rPr>
        <w:t xml:space="preserve"> </w:t>
      </w:r>
      <w:r>
        <w:t>the</w:t>
      </w:r>
      <w:r>
        <w:rPr>
          <w:spacing w:val="-4"/>
        </w:rPr>
        <w:t xml:space="preserve"> </w:t>
      </w:r>
      <w:r>
        <w:t>risk</w:t>
      </w:r>
      <w:r>
        <w:rPr>
          <w:spacing w:val="-7"/>
        </w:rPr>
        <w:t xml:space="preserve"> </w:t>
      </w:r>
      <w:r>
        <w:t>of</w:t>
      </w:r>
      <w:r>
        <w:rPr>
          <w:spacing w:val="-4"/>
        </w:rPr>
        <w:t xml:space="preserve"> </w:t>
      </w:r>
      <w:r>
        <w:t>executing</w:t>
      </w:r>
      <w:r>
        <w:rPr>
          <w:spacing w:val="-7"/>
        </w:rPr>
        <w:t xml:space="preserve"> </w:t>
      </w:r>
      <w:r>
        <w:t>dangerous</w:t>
      </w:r>
      <w:r>
        <w:rPr>
          <w:spacing w:val="-3"/>
        </w:rPr>
        <w:t xml:space="preserve"> </w:t>
      </w:r>
      <w:r>
        <w:t>file</w:t>
      </w:r>
      <w:r>
        <w:rPr>
          <w:spacing w:val="-4"/>
        </w:rPr>
        <w:t xml:space="preserve"> </w:t>
      </w:r>
      <w:r>
        <w:t>types</w:t>
      </w:r>
      <w:r>
        <w:rPr>
          <w:spacing w:val="-6"/>
        </w:rPr>
        <w:t xml:space="preserve"> </w:t>
      </w:r>
      <w:r>
        <w:t>like</w:t>
      </w:r>
      <w:r>
        <w:rPr>
          <w:spacing w:val="-4"/>
        </w:rPr>
        <w:t xml:space="preserve"> </w:t>
      </w:r>
      <w:r>
        <w:t>.exe</w:t>
      </w:r>
      <w:r>
        <w:rPr>
          <w:spacing w:val="-7"/>
        </w:rPr>
        <w:t xml:space="preserve"> </w:t>
      </w:r>
      <w:r>
        <w:t>or</w:t>
      </w:r>
      <w:r>
        <w:rPr>
          <w:spacing w:val="-4"/>
        </w:rPr>
        <w:t xml:space="preserve"> </w:t>
      </w:r>
      <w:r>
        <w:rPr>
          <w:spacing w:val="-2"/>
        </w:rPr>
        <w:t>scripts.</w:t>
      </w:r>
    </w:p>
    <w:p w14:paraId="17EA72DF">
      <w:pPr>
        <w:pStyle w:val="4"/>
        <w:numPr>
          <w:ilvl w:val="0"/>
          <w:numId w:val="17"/>
        </w:numPr>
        <w:tabs>
          <w:tab w:val="left" w:pos="644"/>
        </w:tabs>
        <w:spacing w:before="213" w:after="0" w:line="240" w:lineRule="auto"/>
        <w:ind w:left="644" w:right="0" w:hanging="210"/>
        <w:jc w:val="left"/>
      </w:pPr>
      <w:r>
        <w:t>File</w:t>
      </w:r>
      <w:r>
        <w:rPr>
          <w:spacing w:val="-4"/>
        </w:rPr>
        <w:t xml:space="preserve"> </w:t>
      </w:r>
      <w:r>
        <w:t>Size</w:t>
      </w:r>
      <w:r>
        <w:rPr>
          <w:spacing w:val="-8"/>
        </w:rPr>
        <w:t xml:space="preserve"> </w:t>
      </w:r>
      <w:r>
        <w:rPr>
          <w:spacing w:val="-2"/>
        </w:rPr>
        <w:t>Verification:</w:t>
      </w:r>
    </w:p>
    <w:p w14:paraId="53CB484E">
      <w:pPr>
        <w:pStyle w:val="9"/>
        <w:numPr>
          <w:ilvl w:val="1"/>
          <w:numId w:val="17"/>
        </w:numPr>
        <w:tabs>
          <w:tab w:val="left" w:pos="1153"/>
        </w:tabs>
        <w:spacing w:before="236" w:after="0" w:line="240" w:lineRule="auto"/>
        <w:ind w:left="1153" w:right="0" w:hanging="359"/>
        <w:jc w:val="left"/>
        <w:rPr>
          <w:sz w:val="28"/>
        </w:rPr>
      </w:pPr>
      <w:r>
        <w:rPr>
          <w:sz w:val="28"/>
        </w:rPr>
        <w:t>The</w:t>
      </w:r>
      <w:r>
        <w:rPr>
          <w:spacing w:val="-4"/>
          <w:sz w:val="28"/>
        </w:rPr>
        <w:t xml:space="preserve"> </w:t>
      </w:r>
      <w:r>
        <w:rPr>
          <w:sz w:val="28"/>
        </w:rPr>
        <w:t>maximum</w:t>
      </w:r>
      <w:r>
        <w:rPr>
          <w:spacing w:val="-5"/>
          <w:sz w:val="28"/>
        </w:rPr>
        <w:t xml:space="preserve"> </w:t>
      </w:r>
      <w:r>
        <w:rPr>
          <w:sz w:val="28"/>
        </w:rPr>
        <w:t>allowed</w:t>
      </w:r>
      <w:r>
        <w:rPr>
          <w:spacing w:val="-3"/>
          <w:sz w:val="28"/>
        </w:rPr>
        <w:t xml:space="preserve"> </w:t>
      </w:r>
      <w:r>
        <w:rPr>
          <w:sz w:val="28"/>
        </w:rPr>
        <w:t>file</w:t>
      </w:r>
      <w:r>
        <w:rPr>
          <w:spacing w:val="-6"/>
          <w:sz w:val="28"/>
        </w:rPr>
        <w:t xml:space="preserve"> </w:t>
      </w:r>
      <w:r>
        <w:rPr>
          <w:sz w:val="28"/>
        </w:rPr>
        <w:t>size</w:t>
      </w:r>
      <w:r>
        <w:rPr>
          <w:spacing w:val="-4"/>
          <w:sz w:val="28"/>
        </w:rPr>
        <w:t xml:space="preserve"> </w:t>
      </w:r>
      <w:r>
        <w:rPr>
          <w:sz w:val="28"/>
        </w:rPr>
        <w:t>is</w:t>
      </w:r>
      <w:r>
        <w:rPr>
          <w:spacing w:val="-3"/>
          <w:sz w:val="28"/>
        </w:rPr>
        <w:t xml:space="preserve"> </w:t>
      </w:r>
      <w:r>
        <w:rPr>
          <w:spacing w:val="-2"/>
          <w:sz w:val="28"/>
        </w:rPr>
        <w:t>64MB.</w:t>
      </w:r>
    </w:p>
    <w:p w14:paraId="31C2BB41">
      <w:pPr>
        <w:pStyle w:val="9"/>
        <w:numPr>
          <w:ilvl w:val="1"/>
          <w:numId w:val="17"/>
        </w:numPr>
        <w:tabs>
          <w:tab w:val="left" w:pos="1153"/>
        </w:tabs>
        <w:spacing w:before="47" w:after="0" w:line="271" w:lineRule="auto"/>
        <w:ind w:left="1153" w:right="14" w:hanging="360"/>
        <w:jc w:val="left"/>
        <w:rPr>
          <w:sz w:val="28"/>
        </w:rPr>
      </w:pPr>
      <w:r>
        <w:rPr>
          <w:sz w:val="28"/>
        </w:rPr>
        <w:t>Flask’s MAX_CONTENT_LENGTH configuration is used to automatically reject files larger than this limit.</w:t>
      </w:r>
    </w:p>
    <w:p w14:paraId="090E370B">
      <w:pPr>
        <w:pStyle w:val="9"/>
        <w:numPr>
          <w:ilvl w:val="1"/>
          <w:numId w:val="17"/>
        </w:numPr>
        <w:tabs>
          <w:tab w:val="left" w:pos="1153"/>
        </w:tabs>
        <w:spacing w:before="39" w:after="0" w:line="271" w:lineRule="auto"/>
        <w:ind w:left="1153" w:right="16" w:hanging="360"/>
        <w:jc w:val="left"/>
        <w:rPr>
          <w:sz w:val="28"/>
        </w:rPr>
      </w:pPr>
      <w:r>
        <w:rPr>
          <w:sz w:val="28"/>
        </w:rPr>
        <w:t xml:space="preserve">If the file exceeds the limit, an error response is generated and the upload is </w:t>
      </w:r>
      <w:r>
        <w:rPr>
          <w:spacing w:val="-2"/>
          <w:sz w:val="28"/>
        </w:rPr>
        <w:t>aborted.</w:t>
      </w:r>
    </w:p>
    <w:p w14:paraId="6651617B">
      <w:pPr>
        <w:pStyle w:val="4"/>
        <w:numPr>
          <w:ilvl w:val="0"/>
          <w:numId w:val="17"/>
        </w:numPr>
        <w:tabs>
          <w:tab w:val="left" w:pos="644"/>
        </w:tabs>
        <w:spacing w:before="160" w:after="0" w:line="240" w:lineRule="auto"/>
        <w:ind w:left="644" w:right="0" w:hanging="210"/>
        <w:jc w:val="left"/>
      </w:pPr>
      <w:r>
        <w:t>Trigger</w:t>
      </w:r>
      <w:r>
        <w:rPr>
          <w:spacing w:val="-19"/>
        </w:rPr>
        <w:t xml:space="preserve"> </w:t>
      </w:r>
      <w:r>
        <w:t>to</w:t>
      </w:r>
      <w:r>
        <w:rPr>
          <w:spacing w:val="-12"/>
        </w:rPr>
        <w:t xml:space="preserve"> </w:t>
      </w:r>
      <w:r>
        <w:t>Hashing</w:t>
      </w:r>
      <w:r>
        <w:rPr>
          <w:spacing w:val="-12"/>
        </w:rPr>
        <w:t xml:space="preserve"> </w:t>
      </w:r>
      <w:r>
        <w:rPr>
          <w:spacing w:val="-2"/>
        </w:rPr>
        <w:t>Logic:</w:t>
      </w:r>
    </w:p>
    <w:p w14:paraId="29BCCDF8">
      <w:pPr>
        <w:pStyle w:val="7"/>
        <w:spacing w:before="209" w:line="271" w:lineRule="auto"/>
        <w:ind w:left="458" w:right="8" w:firstLine="393"/>
      </w:pPr>
      <w:r>
        <w:t>After</w:t>
      </w:r>
      <w:r>
        <w:rPr>
          <w:spacing w:val="-10"/>
        </w:rPr>
        <w:t xml:space="preserve"> </w:t>
      </w:r>
      <w:r>
        <w:t>validation,</w:t>
      </w:r>
      <w:r>
        <w:rPr>
          <w:spacing w:val="-13"/>
        </w:rPr>
        <w:t xml:space="preserve"> </w:t>
      </w:r>
      <w:r>
        <w:t>the</w:t>
      </w:r>
      <w:r>
        <w:rPr>
          <w:spacing w:val="-10"/>
        </w:rPr>
        <w:t xml:space="preserve"> </w:t>
      </w:r>
      <w:r>
        <w:t>file</w:t>
      </w:r>
      <w:r>
        <w:rPr>
          <w:spacing w:val="-10"/>
        </w:rPr>
        <w:t xml:space="preserve"> </w:t>
      </w:r>
      <w:r>
        <w:t>is</w:t>
      </w:r>
      <w:r>
        <w:rPr>
          <w:spacing w:val="-9"/>
        </w:rPr>
        <w:t xml:space="preserve"> </w:t>
      </w:r>
      <w:r>
        <w:t>passed</w:t>
      </w:r>
      <w:r>
        <w:rPr>
          <w:spacing w:val="-9"/>
        </w:rPr>
        <w:t xml:space="preserve"> </w:t>
      </w:r>
      <w:r>
        <w:t>to</w:t>
      </w:r>
      <w:r>
        <w:rPr>
          <w:spacing w:val="-9"/>
        </w:rPr>
        <w:t xml:space="preserve"> </w:t>
      </w:r>
      <w:r>
        <w:t>the</w:t>
      </w:r>
      <w:r>
        <w:rPr>
          <w:spacing w:val="-12"/>
        </w:rPr>
        <w:t xml:space="preserve"> </w:t>
      </w:r>
      <w:r>
        <w:t>next</w:t>
      </w:r>
      <w:r>
        <w:rPr>
          <w:spacing w:val="-9"/>
        </w:rPr>
        <w:t xml:space="preserve"> </w:t>
      </w:r>
      <w:r>
        <w:t>stage</w:t>
      </w:r>
      <w:r>
        <w:rPr>
          <w:spacing w:val="-10"/>
        </w:rPr>
        <w:t xml:space="preserve"> </w:t>
      </w:r>
      <w:r>
        <w:t>(Module</w:t>
      </w:r>
      <w:r>
        <w:rPr>
          <w:spacing w:val="-10"/>
        </w:rPr>
        <w:t xml:space="preserve"> </w:t>
      </w:r>
      <w:r>
        <w:t>3),</w:t>
      </w:r>
      <w:r>
        <w:rPr>
          <w:spacing w:val="-11"/>
        </w:rPr>
        <w:t xml:space="preserve"> </w:t>
      </w:r>
      <w:r>
        <w:t>where</w:t>
      </w:r>
      <w:r>
        <w:rPr>
          <w:spacing w:val="-10"/>
        </w:rPr>
        <w:t xml:space="preserve"> </w:t>
      </w:r>
      <w:r>
        <w:t>both</w:t>
      </w:r>
      <w:r>
        <w:rPr>
          <w:spacing w:val="-9"/>
        </w:rPr>
        <w:t xml:space="preserve"> </w:t>
      </w:r>
      <w:r>
        <w:t>MD5 and SHA-256 hashes are generated and compared against the hash database.</w:t>
      </w:r>
    </w:p>
    <w:p w14:paraId="1AD08DD0">
      <w:pPr>
        <w:pStyle w:val="3"/>
        <w:numPr>
          <w:ilvl w:val="1"/>
          <w:numId w:val="16"/>
        </w:numPr>
        <w:tabs>
          <w:tab w:val="left" w:pos="939"/>
        </w:tabs>
        <w:spacing w:before="170" w:after="0" w:line="240" w:lineRule="auto"/>
        <w:ind w:left="939" w:right="0" w:hanging="421"/>
        <w:jc w:val="left"/>
      </w:pPr>
      <w:r>
        <w:t>HASH</w:t>
      </w:r>
      <w:r>
        <w:rPr>
          <w:spacing w:val="-3"/>
        </w:rPr>
        <w:t xml:space="preserve"> </w:t>
      </w:r>
      <w:r>
        <w:rPr>
          <w:spacing w:val="-2"/>
        </w:rPr>
        <w:t>GENERATION</w:t>
      </w:r>
    </w:p>
    <w:p w14:paraId="7F33562B">
      <w:pPr>
        <w:pStyle w:val="7"/>
        <w:spacing w:before="211" w:line="271" w:lineRule="auto"/>
        <w:ind w:left="458" w:right="8" w:firstLine="710"/>
      </w:pPr>
      <w:r>
        <w:t>In this core module, the backend reads the file in binary mode and computes two cryptographic hashes:</w:t>
      </w:r>
    </w:p>
    <w:p w14:paraId="7E0E5BCF">
      <w:pPr>
        <w:pStyle w:val="4"/>
        <w:spacing w:before="163"/>
      </w:pPr>
      <w:r>
        <w:t>Hashing</w:t>
      </w:r>
      <w:r>
        <w:rPr>
          <w:spacing w:val="-18"/>
        </w:rPr>
        <w:t xml:space="preserve"> </w:t>
      </w:r>
      <w:r>
        <w:t>Algorithms</w:t>
      </w:r>
      <w:r>
        <w:rPr>
          <w:spacing w:val="-13"/>
        </w:rPr>
        <w:t xml:space="preserve"> </w:t>
      </w:r>
      <w:r>
        <w:rPr>
          <w:spacing w:val="-2"/>
        </w:rPr>
        <w:t>Used:</w:t>
      </w:r>
    </w:p>
    <w:p w14:paraId="65B1407A">
      <w:pPr>
        <w:pStyle w:val="9"/>
        <w:numPr>
          <w:ilvl w:val="2"/>
          <w:numId w:val="16"/>
        </w:numPr>
        <w:tabs>
          <w:tab w:val="left" w:pos="1153"/>
        </w:tabs>
        <w:spacing w:before="243" w:after="0" w:line="240" w:lineRule="auto"/>
        <w:ind w:left="1153" w:right="0" w:hanging="359"/>
        <w:jc w:val="left"/>
        <w:rPr>
          <w:sz w:val="28"/>
        </w:rPr>
      </w:pPr>
      <w:r>
        <w:rPr>
          <w:sz w:val="28"/>
        </w:rPr>
        <w:t>MD5</w:t>
      </w:r>
      <w:r>
        <w:rPr>
          <w:spacing w:val="-8"/>
          <w:sz w:val="28"/>
        </w:rPr>
        <w:t xml:space="preserve"> </w:t>
      </w:r>
      <w:r>
        <w:rPr>
          <w:sz w:val="28"/>
        </w:rPr>
        <w:t>(Message</w:t>
      </w:r>
      <w:r>
        <w:rPr>
          <w:spacing w:val="-7"/>
          <w:sz w:val="28"/>
        </w:rPr>
        <w:t xml:space="preserve"> </w:t>
      </w:r>
      <w:r>
        <w:rPr>
          <w:sz w:val="28"/>
        </w:rPr>
        <w:t>Digest</w:t>
      </w:r>
      <w:r>
        <w:rPr>
          <w:spacing w:val="-17"/>
          <w:sz w:val="28"/>
        </w:rPr>
        <w:t xml:space="preserve"> </w:t>
      </w:r>
      <w:r>
        <w:rPr>
          <w:sz w:val="28"/>
        </w:rPr>
        <w:t>Algorithm</w:t>
      </w:r>
      <w:r>
        <w:rPr>
          <w:spacing w:val="-9"/>
          <w:sz w:val="28"/>
        </w:rPr>
        <w:t xml:space="preserve"> </w:t>
      </w:r>
      <w:r>
        <w:rPr>
          <w:spacing w:val="-5"/>
          <w:sz w:val="28"/>
        </w:rPr>
        <w:t>5)</w:t>
      </w:r>
    </w:p>
    <w:p w14:paraId="660BF64A">
      <w:pPr>
        <w:pStyle w:val="9"/>
        <w:numPr>
          <w:ilvl w:val="2"/>
          <w:numId w:val="16"/>
        </w:numPr>
        <w:tabs>
          <w:tab w:val="left" w:pos="1153"/>
        </w:tabs>
        <w:spacing w:before="47" w:after="0" w:line="240" w:lineRule="auto"/>
        <w:ind w:left="1153" w:right="0" w:hanging="359"/>
        <w:jc w:val="left"/>
        <w:rPr>
          <w:sz w:val="28"/>
        </w:rPr>
      </w:pPr>
      <w:r>
        <w:rPr>
          <w:sz w:val="28"/>
        </w:rPr>
        <w:t>SHA-256</w:t>
      </w:r>
      <w:r>
        <w:rPr>
          <w:spacing w:val="-12"/>
          <w:sz w:val="28"/>
        </w:rPr>
        <w:t xml:space="preserve"> </w:t>
      </w:r>
      <w:r>
        <w:rPr>
          <w:sz w:val="28"/>
        </w:rPr>
        <w:t>(Secure</w:t>
      </w:r>
      <w:r>
        <w:rPr>
          <w:spacing w:val="-7"/>
          <w:sz w:val="28"/>
        </w:rPr>
        <w:t xml:space="preserve"> </w:t>
      </w:r>
      <w:r>
        <w:rPr>
          <w:sz w:val="28"/>
        </w:rPr>
        <w:t>Hash</w:t>
      </w:r>
      <w:r>
        <w:rPr>
          <w:spacing w:val="-17"/>
          <w:sz w:val="28"/>
        </w:rPr>
        <w:t xml:space="preserve"> </w:t>
      </w:r>
      <w:r>
        <w:rPr>
          <w:sz w:val="28"/>
        </w:rPr>
        <w:t>Algorithm</w:t>
      </w:r>
      <w:r>
        <w:rPr>
          <w:spacing w:val="-9"/>
          <w:sz w:val="28"/>
        </w:rPr>
        <w:t xml:space="preserve"> </w:t>
      </w:r>
      <w:r>
        <w:rPr>
          <w:sz w:val="28"/>
        </w:rPr>
        <w:t>256-</w:t>
      </w:r>
      <w:r>
        <w:rPr>
          <w:spacing w:val="-4"/>
          <w:sz w:val="28"/>
        </w:rPr>
        <w:t>bit)</w:t>
      </w:r>
    </w:p>
    <w:p w14:paraId="403C69E0">
      <w:pPr>
        <w:pStyle w:val="9"/>
        <w:spacing w:after="0" w:line="240" w:lineRule="auto"/>
        <w:jc w:val="left"/>
        <w:rPr>
          <w:sz w:val="28"/>
        </w:rPr>
        <w:sectPr>
          <w:pgSz w:w="12240" w:h="15840"/>
          <w:pgMar w:top="1440" w:right="1417" w:bottom="1180" w:left="992" w:header="0" w:footer="986" w:gutter="0"/>
          <w:cols w:space="720" w:num="1"/>
        </w:sectPr>
      </w:pPr>
    </w:p>
    <w:p w14:paraId="55E9F56C">
      <w:pPr>
        <w:pStyle w:val="7"/>
        <w:spacing w:before="72" w:line="271" w:lineRule="auto"/>
        <w:ind w:left="458" w:hanging="10"/>
      </w:pPr>
      <w:r>
        <w:t>These hashes are generated using Python’s built-in hashlib module.</w:t>
      </w:r>
      <w:r>
        <w:rPr>
          <w:spacing w:val="-2"/>
        </w:rPr>
        <w:t xml:space="preserve"> </w:t>
      </w:r>
      <w:r>
        <w:t>The output is a unique string that represents the content of the file.</w:t>
      </w:r>
    </w:p>
    <w:p w14:paraId="52EDE8C1">
      <w:pPr>
        <w:pStyle w:val="4"/>
        <w:spacing w:before="163"/>
        <w:ind w:left="503"/>
      </w:pPr>
      <w:r>
        <w:rPr>
          <w:spacing w:val="-2"/>
        </w:rPr>
        <w:t>Process:</w:t>
      </w:r>
    </w:p>
    <w:p w14:paraId="5C1E8B8F">
      <w:pPr>
        <w:pStyle w:val="9"/>
        <w:numPr>
          <w:ilvl w:val="2"/>
          <w:numId w:val="16"/>
        </w:numPr>
        <w:tabs>
          <w:tab w:val="left" w:pos="1153"/>
        </w:tabs>
        <w:spacing w:before="241" w:after="0" w:line="240" w:lineRule="auto"/>
        <w:ind w:left="1153" w:right="0" w:hanging="359"/>
        <w:jc w:val="left"/>
        <w:rPr>
          <w:sz w:val="28"/>
        </w:rPr>
      </w:pPr>
      <w:r>
        <w:rPr>
          <w:sz w:val="28"/>
        </w:rPr>
        <w:t>The</w:t>
      </w:r>
      <w:r>
        <w:rPr>
          <w:spacing w:val="-4"/>
          <w:sz w:val="28"/>
        </w:rPr>
        <w:t xml:space="preserve"> </w:t>
      </w:r>
      <w:r>
        <w:rPr>
          <w:sz w:val="28"/>
        </w:rPr>
        <w:t>file</w:t>
      </w:r>
      <w:r>
        <w:rPr>
          <w:spacing w:val="-4"/>
          <w:sz w:val="28"/>
        </w:rPr>
        <w:t xml:space="preserve"> </w:t>
      </w:r>
      <w:r>
        <w:rPr>
          <w:sz w:val="28"/>
        </w:rPr>
        <w:t>is</w:t>
      </w:r>
      <w:r>
        <w:rPr>
          <w:spacing w:val="-3"/>
          <w:sz w:val="28"/>
        </w:rPr>
        <w:t xml:space="preserve"> </w:t>
      </w:r>
      <w:r>
        <w:rPr>
          <w:sz w:val="28"/>
        </w:rPr>
        <w:t>opened</w:t>
      </w:r>
      <w:r>
        <w:rPr>
          <w:spacing w:val="-3"/>
          <w:sz w:val="28"/>
        </w:rPr>
        <w:t xml:space="preserve"> </w:t>
      </w:r>
      <w:r>
        <w:rPr>
          <w:sz w:val="28"/>
        </w:rPr>
        <w:t>in</w:t>
      </w:r>
      <w:r>
        <w:rPr>
          <w:spacing w:val="-7"/>
          <w:sz w:val="28"/>
        </w:rPr>
        <w:t xml:space="preserve"> </w:t>
      </w:r>
      <w:r>
        <w:rPr>
          <w:sz w:val="28"/>
        </w:rPr>
        <w:t>binary</w:t>
      </w:r>
      <w:r>
        <w:rPr>
          <w:spacing w:val="-3"/>
          <w:sz w:val="28"/>
        </w:rPr>
        <w:t xml:space="preserve"> </w:t>
      </w:r>
      <w:r>
        <w:rPr>
          <w:sz w:val="28"/>
        </w:rPr>
        <w:t>mode</w:t>
      </w:r>
      <w:r>
        <w:rPr>
          <w:spacing w:val="-3"/>
          <w:sz w:val="28"/>
        </w:rPr>
        <w:t xml:space="preserve"> </w:t>
      </w:r>
      <w:r>
        <w:rPr>
          <w:spacing w:val="-2"/>
          <w:sz w:val="28"/>
        </w:rPr>
        <w:t>(rb).</w:t>
      </w:r>
    </w:p>
    <w:p w14:paraId="5152B931">
      <w:pPr>
        <w:pStyle w:val="9"/>
        <w:numPr>
          <w:ilvl w:val="2"/>
          <w:numId w:val="16"/>
        </w:numPr>
        <w:tabs>
          <w:tab w:val="left" w:pos="1153"/>
        </w:tabs>
        <w:spacing w:before="46" w:after="0" w:line="240" w:lineRule="auto"/>
        <w:ind w:left="1153" w:right="0" w:hanging="359"/>
        <w:jc w:val="left"/>
        <w:rPr>
          <w:sz w:val="28"/>
        </w:rPr>
      </w:pPr>
      <w:r>
        <w:rPr>
          <w:sz w:val="28"/>
        </w:rPr>
        <w:t>A</w:t>
      </w:r>
      <w:r>
        <w:rPr>
          <w:spacing w:val="-20"/>
          <w:sz w:val="28"/>
        </w:rPr>
        <w:t xml:space="preserve"> </w:t>
      </w:r>
      <w:r>
        <w:rPr>
          <w:sz w:val="28"/>
        </w:rPr>
        <w:t>hash</w:t>
      </w:r>
      <w:r>
        <w:rPr>
          <w:spacing w:val="-9"/>
          <w:sz w:val="28"/>
        </w:rPr>
        <w:t xml:space="preserve"> </w:t>
      </w:r>
      <w:r>
        <w:rPr>
          <w:sz w:val="28"/>
        </w:rPr>
        <w:t>object</w:t>
      </w:r>
      <w:r>
        <w:rPr>
          <w:spacing w:val="-3"/>
          <w:sz w:val="28"/>
        </w:rPr>
        <w:t xml:space="preserve"> </w:t>
      </w:r>
      <w:r>
        <w:rPr>
          <w:sz w:val="28"/>
        </w:rPr>
        <w:t>is</w:t>
      </w:r>
      <w:r>
        <w:rPr>
          <w:spacing w:val="-3"/>
          <w:sz w:val="28"/>
        </w:rPr>
        <w:t xml:space="preserve"> </w:t>
      </w:r>
      <w:r>
        <w:rPr>
          <w:sz w:val="28"/>
        </w:rPr>
        <w:t>created</w:t>
      </w:r>
      <w:r>
        <w:rPr>
          <w:spacing w:val="-4"/>
          <w:sz w:val="28"/>
        </w:rPr>
        <w:t xml:space="preserve"> </w:t>
      </w:r>
      <w:r>
        <w:rPr>
          <w:sz w:val="28"/>
        </w:rPr>
        <w:t>using</w:t>
      </w:r>
      <w:r>
        <w:rPr>
          <w:spacing w:val="-3"/>
          <w:sz w:val="28"/>
        </w:rPr>
        <w:t xml:space="preserve"> </w:t>
      </w:r>
      <w:r>
        <w:rPr>
          <w:sz w:val="28"/>
        </w:rPr>
        <w:t>hashlib.md5()</w:t>
      </w:r>
      <w:r>
        <w:rPr>
          <w:spacing w:val="-4"/>
          <w:sz w:val="28"/>
        </w:rPr>
        <w:t xml:space="preserve"> </w:t>
      </w:r>
      <w:r>
        <w:rPr>
          <w:sz w:val="28"/>
        </w:rPr>
        <w:t>and</w:t>
      </w:r>
      <w:r>
        <w:rPr>
          <w:spacing w:val="-3"/>
          <w:sz w:val="28"/>
        </w:rPr>
        <w:t xml:space="preserve"> </w:t>
      </w:r>
      <w:r>
        <w:rPr>
          <w:spacing w:val="-2"/>
          <w:sz w:val="28"/>
        </w:rPr>
        <w:t>hashlib.sha256().</w:t>
      </w:r>
    </w:p>
    <w:p w14:paraId="436660A8">
      <w:pPr>
        <w:pStyle w:val="9"/>
        <w:numPr>
          <w:ilvl w:val="2"/>
          <w:numId w:val="16"/>
        </w:numPr>
        <w:tabs>
          <w:tab w:val="left" w:pos="1153"/>
        </w:tabs>
        <w:spacing w:before="47" w:after="0" w:line="240" w:lineRule="auto"/>
        <w:ind w:left="1153" w:right="0" w:hanging="359"/>
        <w:jc w:val="left"/>
        <w:rPr>
          <w:sz w:val="28"/>
        </w:rPr>
      </w:pPr>
      <w:r>
        <w:rPr>
          <w:sz w:val="28"/>
        </w:rPr>
        <w:t>File</w:t>
      </w:r>
      <w:r>
        <w:rPr>
          <w:spacing w:val="-7"/>
          <w:sz w:val="28"/>
        </w:rPr>
        <w:t xml:space="preserve"> </w:t>
      </w:r>
      <w:r>
        <w:rPr>
          <w:sz w:val="28"/>
        </w:rPr>
        <w:t>content</w:t>
      </w:r>
      <w:r>
        <w:rPr>
          <w:spacing w:val="-3"/>
          <w:sz w:val="28"/>
        </w:rPr>
        <w:t xml:space="preserve"> </w:t>
      </w:r>
      <w:r>
        <w:rPr>
          <w:sz w:val="28"/>
        </w:rPr>
        <w:t>is</w:t>
      </w:r>
      <w:r>
        <w:rPr>
          <w:spacing w:val="-3"/>
          <w:sz w:val="28"/>
        </w:rPr>
        <w:t xml:space="preserve"> </w:t>
      </w:r>
      <w:r>
        <w:rPr>
          <w:sz w:val="28"/>
        </w:rPr>
        <w:t>passed</w:t>
      </w:r>
      <w:r>
        <w:rPr>
          <w:spacing w:val="-5"/>
          <w:sz w:val="28"/>
        </w:rPr>
        <w:t xml:space="preserve"> </w:t>
      </w:r>
      <w:r>
        <w:rPr>
          <w:sz w:val="28"/>
        </w:rPr>
        <w:t>through</w:t>
      </w:r>
      <w:r>
        <w:rPr>
          <w:spacing w:val="-3"/>
          <w:sz w:val="28"/>
        </w:rPr>
        <w:t xml:space="preserve"> </w:t>
      </w:r>
      <w:r>
        <w:rPr>
          <w:sz w:val="28"/>
        </w:rPr>
        <w:t>the</w:t>
      </w:r>
      <w:r>
        <w:rPr>
          <w:spacing w:val="-7"/>
          <w:sz w:val="28"/>
        </w:rPr>
        <w:t xml:space="preserve"> </w:t>
      </w:r>
      <w:r>
        <w:rPr>
          <w:sz w:val="28"/>
        </w:rPr>
        <w:t>hash</w:t>
      </w:r>
      <w:r>
        <w:rPr>
          <w:spacing w:val="-2"/>
          <w:sz w:val="28"/>
        </w:rPr>
        <w:t xml:space="preserve"> function.</w:t>
      </w:r>
    </w:p>
    <w:p w14:paraId="52963AD0">
      <w:pPr>
        <w:pStyle w:val="9"/>
        <w:numPr>
          <w:ilvl w:val="2"/>
          <w:numId w:val="16"/>
        </w:numPr>
        <w:tabs>
          <w:tab w:val="left" w:pos="1153"/>
        </w:tabs>
        <w:spacing w:before="46" w:after="0" w:line="240" w:lineRule="auto"/>
        <w:ind w:left="1153" w:right="0" w:hanging="359"/>
        <w:jc w:val="left"/>
        <w:rPr>
          <w:sz w:val="28"/>
        </w:rPr>
      </w:pPr>
      <w:r>
        <w:rPr>
          <w:sz w:val="28"/>
        </w:rPr>
        <w:t>Output</w:t>
      </w:r>
      <w:r>
        <w:rPr>
          <w:spacing w:val="-4"/>
          <w:sz w:val="28"/>
        </w:rPr>
        <w:t xml:space="preserve"> </w:t>
      </w:r>
      <w:r>
        <w:rPr>
          <w:sz w:val="28"/>
        </w:rPr>
        <w:t>is</w:t>
      </w:r>
      <w:r>
        <w:rPr>
          <w:spacing w:val="-3"/>
          <w:sz w:val="28"/>
        </w:rPr>
        <w:t xml:space="preserve"> </w:t>
      </w:r>
      <w:r>
        <w:rPr>
          <w:sz w:val="28"/>
        </w:rPr>
        <w:t>a</w:t>
      </w:r>
      <w:r>
        <w:rPr>
          <w:spacing w:val="-5"/>
          <w:sz w:val="28"/>
        </w:rPr>
        <w:t xml:space="preserve"> </w:t>
      </w:r>
      <w:r>
        <w:rPr>
          <w:sz w:val="28"/>
        </w:rPr>
        <w:t>hexadecimal</w:t>
      </w:r>
      <w:r>
        <w:rPr>
          <w:spacing w:val="-5"/>
          <w:sz w:val="28"/>
        </w:rPr>
        <w:t xml:space="preserve"> </w:t>
      </w:r>
      <w:r>
        <w:rPr>
          <w:spacing w:val="-2"/>
          <w:sz w:val="28"/>
        </w:rPr>
        <w:t>digest</w:t>
      </w:r>
    </w:p>
    <w:p w14:paraId="07CFAFB4">
      <w:pPr>
        <w:pStyle w:val="7"/>
        <w:spacing w:before="160"/>
        <w:ind w:left="1775"/>
      </w:pPr>
      <w:r>
        <w:rPr>
          <w:b/>
        </w:rPr>
        <w:t>MD5:</w:t>
      </w:r>
      <w:r>
        <w:rPr>
          <w:b/>
          <w:spacing w:val="-1"/>
        </w:rPr>
        <w:t xml:space="preserve"> </w:t>
      </w:r>
      <w:r>
        <w:rPr>
          <w:spacing w:val="-2"/>
        </w:rPr>
        <w:t>e99a18c428cb38d5f260853678922e03</w:t>
      </w:r>
    </w:p>
    <w:p w14:paraId="3C4E640C">
      <w:pPr>
        <w:spacing w:before="212"/>
        <w:ind w:left="1775" w:right="0" w:firstLine="0"/>
        <w:jc w:val="left"/>
        <w:rPr>
          <w:sz w:val="28"/>
        </w:rPr>
      </w:pPr>
      <w:r>
        <w:rPr>
          <w:b/>
          <w:sz w:val="28"/>
        </w:rPr>
        <w:t>SHA-256:</w:t>
      </w:r>
      <w:r>
        <w:rPr>
          <w:b/>
          <w:spacing w:val="-8"/>
          <w:sz w:val="28"/>
        </w:rPr>
        <w:t xml:space="preserve"> </w:t>
      </w:r>
      <w:r>
        <w:rPr>
          <w:spacing w:val="-2"/>
          <w:sz w:val="28"/>
        </w:rPr>
        <w:t>9f86d081884c7d659a2feaa0c55ad015a3</w:t>
      </w:r>
    </w:p>
    <w:p w14:paraId="1458A416">
      <w:pPr>
        <w:pStyle w:val="7"/>
        <w:spacing w:before="216"/>
        <w:ind w:left="3528"/>
      </w:pPr>
      <w:r>
        <w:rPr>
          <w:spacing w:val="-2"/>
        </w:rPr>
        <w:t>Bf4f1b2b0b822cd15d6c15b0f00a08</w:t>
      </w:r>
    </w:p>
    <w:p w14:paraId="076F7917">
      <w:pPr>
        <w:pStyle w:val="4"/>
        <w:spacing w:before="45"/>
        <w:ind w:left="503"/>
        <w:jc w:val="both"/>
      </w:pPr>
      <w:r>
        <w:t>Hashing</w:t>
      </w:r>
      <w:r>
        <w:rPr>
          <w:spacing w:val="-5"/>
        </w:rPr>
        <w:t xml:space="preserve"> </w:t>
      </w:r>
      <w:r>
        <w:t>uses</w:t>
      </w:r>
      <w:r>
        <w:rPr>
          <w:spacing w:val="-4"/>
        </w:rPr>
        <w:t xml:space="preserve"> </w:t>
      </w:r>
      <w:r>
        <w:rPr>
          <w:spacing w:val="-10"/>
        </w:rPr>
        <w:t>:</w:t>
      </w:r>
    </w:p>
    <w:p w14:paraId="202F8A10">
      <w:pPr>
        <w:pStyle w:val="9"/>
        <w:numPr>
          <w:ilvl w:val="2"/>
          <w:numId w:val="16"/>
        </w:numPr>
        <w:tabs>
          <w:tab w:val="left" w:pos="1153"/>
        </w:tabs>
        <w:spacing w:before="241" w:after="0" w:line="240" w:lineRule="auto"/>
        <w:ind w:left="1153" w:right="0" w:hanging="359"/>
        <w:jc w:val="left"/>
        <w:rPr>
          <w:sz w:val="28"/>
        </w:rPr>
      </w:pPr>
      <w:r>
        <w:rPr>
          <w:sz w:val="28"/>
        </w:rPr>
        <w:t>Hashes</w:t>
      </w:r>
      <w:r>
        <w:rPr>
          <w:spacing w:val="-5"/>
          <w:sz w:val="28"/>
        </w:rPr>
        <w:t xml:space="preserve"> </w:t>
      </w:r>
      <w:r>
        <w:rPr>
          <w:sz w:val="28"/>
        </w:rPr>
        <w:t>are</w:t>
      </w:r>
      <w:r>
        <w:rPr>
          <w:spacing w:val="-7"/>
          <w:sz w:val="28"/>
        </w:rPr>
        <w:t xml:space="preserve"> </w:t>
      </w:r>
      <w:r>
        <w:rPr>
          <w:sz w:val="28"/>
        </w:rPr>
        <w:t>fixed-size,</w:t>
      </w:r>
      <w:r>
        <w:rPr>
          <w:spacing w:val="-6"/>
          <w:sz w:val="28"/>
        </w:rPr>
        <w:t xml:space="preserve"> </w:t>
      </w:r>
      <w:r>
        <w:rPr>
          <w:sz w:val="28"/>
        </w:rPr>
        <w:t>making</w:t>
      </w:r>
      <w:r>
        <w:rPr>
          <w:spacing w:val="-5"/>
          <w:sz w:val="28"/>
        </w:rPr>
        <w:t xml:space="preserve"> </w:t>
      </w:r>
      <w:r>
        <w:rPr>
          <w:sz w:val="28"/>
        </w:rPr>
        <w:t>comparison</w:t>
      </w:r>
      <w:r>
        <w:rPr>
          <w:spacing w:val="-8"/>
          <w:sz w:val="28"/>
        </w:rPr>
        <w:t xml:space="preserve"> </w:t>
      </w:r>
      <w:r>
        <w:rPr>
          <w:spacing w:val="-2"/>
          <w:sz w:val="28"/>
        </w:rPr>
        <w:t>easy.</w:t>
      </w:r>
    </w:p>
    <w:p w14:paraId="5683FB33">
      <w:pPr>
        <w:pStyle w:val="9"/>
        <w:numPr>
          <w:ilvl w:val="2"/>
          <w:numId w:val="16"/>
        </w:numPr>
        <w:tabs>
          <w:tab w:val="left" w:pos="1153"/>
        </w:tabs>
        <w:spacing w:before="46" w:after="0" w:line="240" w:lineRule="auto"/>
        <w:ind w:left="1153" w:right="0" w:hanging="359"/>
        <w:jc w:val="left"/>
        <w:rPr>
          <w:sz w:val="28"/>
        </w:rPr>
      </w:pPr>
      <w:r>
        <w:rPr>
          <w:sz w:val="28"/>
        </w:rPr>
        <w:t>Ensures</w:t>
      </w:r>
      <w:r>
        <w:rPr>
          <w:spacing w:val="-8"/>
          <w:sz w:val="28"/>
        </w:rPr>
        <w:t xml:space="preserve"> </w:t>
      </w:r>
      <w:r>
        <w:rPr>
          <w:sz w:val="28"/>
        </w:rPr>
        <w:t>fast</w:t>
      </w:r>
      <w:r>
        <w:rPr>
          <w:spacing w:val="-5"/>
          <w:sz w:val="28"/>
        </w:rPr>
        <w:t xml:space="preserve"> </w:t>
      </w:r>
      <w:r>
        <w:rPr>
          <w:sz w:val="28"/>
        </w:rPr>
        <w:t>detection</w:t>
      </w:r>
      <w:r>
        <w:rPr>
          <w:spacing w:val="-5"/>
          <w:sz w:val="28"/>
        </w:rPr>
        <w:t xml:space="preserve"> </w:t>
      </w:r>
      <w:r>
        <w:rPr>
          <w:sz w:val="28"/>
        </w:rPr>
        <w:t>without</w:t>
      </w:r>
      <w:r>
        <w:rPr>
          <w:spacing w:val="-5"/>
          <w:sz w:val="28"/>
        </w:rPr>
        <w:t xml:space="preserve"> </w:t>
      </w:r>
      <w:r>
        <w:rPr>
          <w:sz w:val="28"/>
        </w:rPr>
        <w:t>scanning</w:t>
      </w:r>
      <w:r>
        <w:rPr>
          <w:spacing w:val="-5"/>
          <w:sz w:val="28"/>
        </w:rPr>
        <w:t xml:space="preserve"> </w:t>
      </w:r>
      <w:r>
        <w:rPr>
          <w:sz w:val="28"/>
        </w:rPr>
        <w:t>the</w:t>
      </w:r>
      <w:r>
        <w:rPr>
          <w:spacing w:val="-6"/>
          <w:sz w:val="28"/>
        </w:rPr>
        <w:t xml:space="preserve"> </w:t>
      </w:r>
      <w:r>
        <w:rPr>
          <w:sz w:val="28"/>
        </w:rPr>
        <w:t>entire</w:t>
      </w:r>
      <w:r>
        <w:rPr>
          <w:spacing w:val="-6"/>
          <w:sz w:val="28"/>
        </w:rPr>
        <w:t xml:space="preserve"> </w:t>
      </w:r>
      <w:r>
        <w:rPr>
          <w:sz w:val="28"/>
        </w:rPr>
        <w:t>file</w:t>
      </w:r>
      <w:r>
        <w:rPr>
          <w:spacing w:val="-6"/>
          <w:sz w:val="28"/>
        </w:rPr>
        <w:t xml:space="preserve"> </w:t>
      </w:r>
      <w:r>
        <w:rPr>
          <w:spacing w:val="-2"/>
          <w:sz w:val="28"/>
        </w:rPr>
        <w:t>content.</w:t>
      </w:r>
    </w:p>
    <w:p w14:paraId="1F7BD8C0">
      <w:pPr>
        <w:pStyle w:val="9"/>
        <w:numPr>
          <w:ilvl w:val="2"/>
          <w:numId w:val="16"/>
        </w:numPr>
        <w:tabs>
          <w:tab w:val="left" w:pos="1153"/>
        </w:tabs>
        <w:spacing w:before="46" w:after="0" w:line="240" w:lineRule="auto"/>
        <w:ind w:left="1153" w:right="0" w:hanging="359"/>
        <w:jc w:val="left"/>
        <w:rPr>
          <w:sz w:val="28"/>
        </w:rPr>
      </w:pPr>
      <w:r>
        <w:rPr>
          <w:sz w:val="28"/>
        </w:rPr>
        <w:t>Prevents</w:t>
      </w:r>
      <w:r>
        <w:rPr>
          <w:spacing w:val="-4"/>
          <w:sz w:val="28"/>
        </w:rPr>
        <w:t xml:space="preserve"> </w:t>
      </w:r>
      <w:r>
        <w:rPr>
          <w:sz w:val="28"/>
        </w:rPr>
        <w:t>reverse</w:t>
      </w:r>
      <w:r>
        <w:rPr>
          <w:spacing w:val="-5"/>
          <w:sz w:val="28"/>
        </w:rPr>
        <w:t xml:space="preserve"> </w:t>
      </w:r>
      <w:r>
        <w:rPr>
          <w:sz w:val="28"/>
        </w:rPr>
        <w:t>engineering</w:t>
      </w:r>
      <w:r>
        <w:rPr>
          <w:spacing w:val="-7"/>
          <w:sz w:val="28"/>
        </w:rPr>
        <w:t xml:space="preserve"> </w:t>
      </w:r>
      <w:r>
        <w:rPr>
          <w:sz w:val="28"/>
        </w:rPr>
        <w:t>of</w:t>
      </w:r>
      <w:r>
        <w:rPr>
          <w:spacing w:val="-5"/>
          <w:sz w:val="28"/>
        </w:rPr>
        <w:t xml:space="preserve"> </w:t>
      </w:r>
      <w:r>
        <w:rPr>
          <w:sz w:val="28"/>
        </w:rPr>
        <w:t>file</w:t>
      </w:r>
      <w:r>
        <w:rPr>
          <w:spacing w:val="-4"/>
          <w:sz w:val="28"/>
        </w:rPr>
        <w:t xml:space="preserve"> </w:t>
      </w:r>
      <w:r>
        <w:rPr>
          <w:spacing w:val="-2"/>
          <w:sz w:val="28"/>
        </w:rPr>
        <w:t>content.</w:t>
      </w:r>
    </w:p>
    <w:p w14:paraId="268A3DB8">
      <w:pPr>
        <w:pStyle w:val="7"/>
        <w:spacing w:before="93"/>
      </w:pPr>
    </w:p>
    <w:p w14:paraId="16B35D10">
      <w:pPr>
        <w:pStyle w:val="3"/>
        <w:numPr>
          <w:ilvl w:val="1"/>
          <w:numId w:val="16"/>
        </w:numPr>
        <w:tabs>
          <w:tab w:val="left" w:pos="869"/>
        </w:tabs>
        <w:spacing w:before="1" w:after="0" w:line="240" w:lineRule="auto"/>
        <w:ind w:left="869" w:right="0" w:hanging="421"/>
        <w:jc w:val="left"/>
      </w:pPr>
      <w:r>
        <w:t>HASH</w:t>
      </w:r>
      <w:r>
        <w:rPr>
          <w:spacing w:val="-3"/>
        </w:rPr>
        <w:t xml:space="preserve"> </w:t>
      </w:r>
      <w:r>
        <w:rPr>
          <w:spacing w:val="-2"/>
        </w:rPr>
        <w:t>COMPARISON</w:t>
      </w:r>
    </w:p>
    <w:p w14:paraId="676D2462">
      <w:pPr>
        <w:pStyle w:val="7"/>
        <w:spacing w:before="208" w:line="271" w:lineRule="auto"/>
        <w:ind w:left="458" w:right="6" w:firstLine="408"/>
        <w:jc w:val="both"/>
      </w:pPr>
      <w:r>
        <w:t>Once the hash values are generated, they are compared against a MongoDB database</w:t>
      </w:r>
      <w:r>
        <w:rPr>
          <w:spacing w:val="-3"/>
        </w:rPr>
        <w:t xml:space="preserve"> </w:t>
      </w:r>
      <w:r>
        <w:t>containing</w:t>
      </w:r>
      <w:r>
        <w:rPr>
          <w:spacing w:val="-1"/>
        </w:rPr>
        <w:t xml:space="preserve"> </w:t>
      </w:r>
      <w:r>
        <w:t>a</w:t>
      </w:r>
      <w:r>
        <w:rPr>
          <w:spacing w:val="-4"/>
        </w:rPr>
        <w:t xml:space="preserve"> </w:t>
      </w:r>
      <w:r>
        <w:t>collection</w:t>
      </w:r>
      <w:r>
        <w:rPr>
          <w:spacing w:val="-2"/>
        </w:rPr>
        <w:t xml:space="preserve"> </w:t>
      </w:r>
      <w:r>
        <w:t>of</w:t>
      </w:r>
      <w:r>
        <w:rPr>
          <w:spacing w:val="-1"/>
        </w:rPr>
        <w:t xml:space="preserve"> </w:t>
      </w:r>
      <w:r>
        <w:t>known</w:t>
      </w:r>
      <w:r>
        <w:rPr>
          <w:spacing w:val="-2"/>
        </w:rPr>
        <w:t xml:space="preserve"> </w:t>
      </w:r>
      <w:r>
        <w:t>ransomware</w:t>
      </w:r>
      <w:r>
        <w:rPr>
          <w:spacing w:val="-1"/>
        </w:rPr>
        <w:t xml:space="preserve"> </w:t>
      </w:r>
      <w:r>
        <w:t>file</w:t>
      </w:r>
      <w:r>
        <w:rPr>
          <w:spacing w:val="-3"/>
        </w:rPr>
        <w:t xml:space="preserve"> </w:t>
      </w:r>
      <w:r>
        <w:t>hashes.</w:t>
      </w:r>
      <w:r>
        <w:rPr>
          <w:spacing w:val="-7"/>
        </w:rPr>
        <w:t xml:space="preserve"> </w:t>
      </w:r>
      <w:r>
        <w:t>This</w:t>
      </w:r>
      <w:r>
        <w:rPr>
          <w:spacing w:val="-2"/>
        </w:rPr>
        <w:t xml:space="preserve"> </w:t>
      </w:r>
      <w:r>
        <w:t>database</w:t>
      </w:r>
      <w:r>
        <w:rPr>
          <w:spacing w:val="-2"/>
        </w:rPr>
        <w:t xml:space="preserve"> </w:t>
      </w:r>
      <w:r>
        <w:t>is manually curated and includes both MD5 and SHA-256 hashes</w:t>
      </w:r>
      <w:r>
        <w:rPr>
          <w:spacing w:val="-1"/>
        </w:rPr>
        <w:t xml:space="preserve"> </w:t>
      </w:r>
      <w:r>
        <w:t xml:space="preserve">of real ransomware </w:t>
      </w:r>
      <w:r>
        <w:rPr>
          <w:spacing w:val="-2"/>
        </w:rPr>
        <w:t>files.</w:t>
      </w:r>
    </w:p>
    <w:p w14:paraId="3BEEB615">
      <w:pPr>
        <w:pStyle w:val="4"/>
        <w:spacing w:before="167"/>
        <w:jc w:val="both"/>
      </w:pPr>
      <w:r>
        <w:t>MongoDB</w:t>
      </w:r>
      <w:r>
        <w:rPr>
          <w:spacing w:val="-6"/>
        </w:rPr>
        <w:t xml:space="preserve"> </w:t>
      </w:r>
      <w:r>
        <w:rPr>
          <w:spacing w:val="-2"/>
        </w:rPr>
        <w:t>Integration:</w:t>
      </w:r>
    </w:p>
    <w:p w14:paraId="07F7446D">
      <w:pPr>
        <w:pStyle w:val="9"/>
        <w:numPr>
          <w:ilvl w:val="2"/>
          <w:numId w:val="16"/>
        </w:numPr>
        <w:tabs>
          <w:tab w:val="left" w:pos="1153"/>
        </w:tabs>
        <w:spacing w:before="238" w:after="0" w:line="240" w:lineRule="auto"/>
        <w:ind w:left="1153" w:right="0" w:hanging="359"/>
        <w:jc w:val="left"/>
        <w:rPr>
          <w:sz w:val="28"/>
        </w:rPr>
      </w:pPr>
      <w:r>
        <w:rPr>
          <w:sz w:val="28"/>
        </w:rPr>
        <w:t>Stores</w:t>
      </w:r>
      <w:r>
        <w:rPr>
          <w:spacing w:val="-7"/>
          <w:sz w:val="28"/>
        </w:rPr>
        <w:t xml:space="preserve"> </w:t>
      </w:r>
      <w:r>
        <w:rPr>
          <w:sz w:val="28"/>
        </w:rPr>
        <w:t>ransomware</w:t>
      </w:r>
      <w:r>
        <w:rPr>
          <w:spacing w:val="-6"/>
          <w:sz w:val="28"/>
        </w:rPr>
        <w:t xml:space="preserve"> </w:t>
      </w:r>
      <w:r>
        <w:rPr>
          <w:spacing w:val="-2"/>
          <w:sz w:val="28"/>
        </w:rPr>
        <w:t>hashes.</w:t>
      </w:r>
    </w:p>
    <w:p w14:paraId="5CDA9AC5">
      <w:pPr>
        <w:pStyle w:val="9"/>
        <w:numPr>
          <w:ilvl w:val="2"/>
          <w:numId w:val="16"/>
        </w:numPr>
        <w:tabs>
          <w:tab w:val="left" w:pos="1153"/>
        </w:tabs>
        <w:spacing w:before="47" w:after="0" w:line="240" w:lineRule="auto"/>
        <w:ind w:left="1153" w:right="0" w:hanging="359"/>
        <w:jc w:val="left"/>
        <w:rPr>
          <w:sz w:val="28"/>
        </w:rPr>
      </w:pPr>
      <w:r>
        <w:rPr>
          <w:sz w:val="28"/>
        </w:rPr>
        <w:t>Supports</w:t>
      </w:r>
      <w:r>
        <w:rPr>
          <w:spacing w:val="-4"/>
          <w:sz w:val="28"/>
        </w:rPr>
        <w:t xml:space="preserve"> </w:t>
      </w:r>
      <w:r>
        <w:rPr>
          <w:sz w:val="28"/>
        </w:rPr>
        <w:t>fast</w:t>
      </w:r>
      <w:r>
        <w:rPr>
          <w:spacing w:val="-6"/>
          <w:sz w:val="28"/>
        </w:rPr>
        <w:t xml:space="preserve"> </w:t>
      </w:r>
      <w:r>
        <w:rPr>
          <w:sz w:val="28"/>
        </w:rPr>
        <w:t>lookups</w:t>
      </w:r>
      <w:r>
        <w:rPr>
          <w:spacing w:val="-6"/>
          <w:sz w:val="28"/>
        </w:rPr>
        <w:t xml:space="preserve"> </w:t>
      </w:r>
      <w:r>
        <w:rPr>
          <w:sz w:val="28"/>
        </w:rPr>
        <w:t>using</w:t>
      </w:r>
      <w:r>
        <w:rPr>
          <w:spacing w:val="-4"/>
          <w:sz w:val="28"/>
        </w:rPr>
        <w:t xml:space="preserve"> </w:t>
      </w:r>
      <w:r>
        <w:rPr>
          <w:sz w:val="28"/>
        </w:rPr>
        <w:t>hash</w:t>
      </w:r>
      <w:r>
        <w:rPr>
          <w:spacing w:val="-3"/>
          <w:sz w:val="28"/>
        </w:rPr>
        <w:t xml:space="preserve"> </w:t>
      </w:r>
      <w:r>
        <w:rPr>
          <w:spacing w:val="-2"/>
          <w:sz w:val="28"/>
        </w:rPr>
        <w:t>matching.</w:t>
      </w:r>
    </w:p>
    <w:p w14:paraId="2AADD7BF">
      <w:pPr>
        <w:pStyle w:val="9"/>
        <w:numPr>
          <w:ilvl w:val="2"/>
          <w:numId w:val="16"/>
        </w:numPr>
        <w:tabs>
          <w:tab w:val="left" w:pos="1153"/>
        </w:tabs>
        <w:spacing w:before="47" w:after="0" w:line="240" w:lineRule="auto"/>
        <w:ind w:left="1153" w:right="0" w:hanging="359"/>
        <w:jc w:val="left"/>
        <w:rPr>
          <w:sz w:val="28"/>
        </w:rPr>
      </w:pPr>
      <w:r>
        <w:rPr>
          <w:sz w:val="28"/>
        </w:rPr>
        <w:t>Can</w:t>
      </w:r>
      <w:r>
        <w:rPr>
          <w:spacing w:val="-10"/>
          <w:sz w:val="28"/>
        </w:rPr>
        <w:t xml:space="preserve"> </w:t>
      </w:r>
      <w:r>
        <w:rPr>
          <w:sz w:val="28"/>
        </w:rPr>
        <w:t>be</w:t>
      </w:r>
      <w:r>
        <w:rPr>
          <w:spacing w:val="-4"/>
          <w:sz w:val="28"/>
        </w:rPr>
        <w:t xml:space="preserve"> </w:t>
      </w:r>
      <w:r>
        <w:rPr>
          <w:sz w:val="28"/>
        </w:rPr>
        <w:t>updated</w:t>
      </w:r>
      <w:r>
        <w:rPr>
          <w:spacing w:val="-4"/>
          <w:sz w:val="28"/>
        </w:rPr>
        <w:t xml:space="preserve"> </w:t>
      </w:r>
      <w:r>
        <w:rPr>
          <w:sz w:val="28"/>
        </w:rPr>
        <w:t>manually</w:t>
      </w:r>
      <w:r>
        <w:rPr>
          <w:spacing w:val="-3"/>
          <w:sz w:val="28"/>
        </w:rPr>
        <w:t xml:space="preserve"> </w:t>
      </w:r>
      <w:r>
        <w:rPr>
          <w:sz w:val="28"/>
        </w:rPr>
        <w:t>with</w:t>
      </w:r>
      <w:r>
        <w:rPr>
          <w:spacing w:val="-8"/>
          <w:sz w:val="28"/>
        </w:rPr>
        <w:t xml:space="preserve"> </w:t>
      </w:r>
      <w:r>
        <w:rPr>
          <w:sz w:val="28"/>
        </w:rPr>
        <w:t>new</w:t>
      </w:r>
      <w:r>
        <w:rPr>
          <w:spacing w:val="-5"/>
          <w:sz w:val="28"/>
        </w:rPr>
        <w:t xml:space="preserve"> </w:t>
      </w:r>
      <w:r>
        <w:rPr>
          <w:sz w:val="28"/>
        </w:rPr>
        <w:t>ransomware</w:t>
      </w:r>
      <w:r>
        <w:rPr>
          <w:spacing w:val="-4"/>
          <w:sz w:val="28"/>
        </w:rPr>
        <w:t xml:space="preserve"> </w:t>
      </w:r>
      <w:r>
        <w:rPr>
          <w:spacing w:val="-2"/>
          <w:sz w:val="28"/>
        </w:rPr>
        <w:t>entries.</w:t>
      </w:r>
    </w:p>
    <w:p w14:paraId="02D3DE27">
      <w:pPr>
        <w:pStyle w:val="4"/>
        <w:spacing w:before="156"/>
      </w:pPr>
      <w:r>
        <w:t>Detection</w:t>
      </w:r>
      <w:r>
        <w:rPr>
          <w:spacing w:val="-9"/>
        </w:rPr>
        <w:t xml:space="preserve"> </w:t>
      </w:r>
      <w:r>
        <w:rPr>
          <w:spacing w:val="-2"/>
        </w:rPr>
        <w:t>Logic:</w:t>
      </w:r>
    </w:p>
    <w:p w14:paraId="4AA1AC46">
      <w:pPr>
        <w:pStyle w:val="9"/>
        <w:numPr>
          <w:ilvl w:val="2"/>
          <w:numId w:val="16"/>
        </w:numPr>
        <w:tabs>
          <w:tab w:val="left" w:pos="1153"/>
          <w:tab w:val="left" w:pos="2899"/>
        </w:tabs>
        <w:spacing w:before="240" w:after="0" w:line="355" w:lineRule="auto"/>
        <w:ind w:left="2899" w:right="839" w:hanging="2106"/>
        <w:jc w:val="left"/>
        <w:rPr>
          <w:sz w:val="28"/>
        </w:rPr>
      </w:pPr>
      <w:r>
        <w:rPr>
          <w:sz w:val="28"/>
        </w:rPr>
        <w:t>If</w:t>
      </w:r>
      <w:r>
        <w:rPr>
          <w:spacing w:val="-5"/>
          <w:sz w:val="28"/>
        </w:rPr>
        <w:t xml:space="preserve"> </w:t>
      </w:r>
      <w:r>
        <w:rPr>
          <w:sz w:val="28"/>
        </w:rPr>
        <w:t>the</w:t>
      </w:r>
      <w:r>
        <w:rPr>
          <w:spacing w:val="-6"/>
          <w:sz w:val="28"/>
        </w:rPr>
        <w:t xml:space="preserve"> </w:t>
      </w:r>
      <w:r>
        <w:rPr>
          <w:sz w:val="28"/>
        </w:rPr>
        <w:t>file’s</w:t>
      </w:r>
      <w:r>
        <w:rPr>
          <w:spacing w:val="-4"/>
          <w:sz w:val="28"/>
        </w:rPr>
        <w:t xml:space="preserve"> </w:t>
      </w:r>
      <w:r>
        <w:rPr>
          <w:sz w:val="28"/>
        </w:rPr>
        <w:t>MD5</w:t>
      </w:r>
      <w:r>
        <w:rPr>
          <w:spacing w:val="-4"/>
          <w:sz w:val="28"/>
        </w:rPr>
        <w:t xml:space="preserve"> </w:t>
      </w:r>
      <w:r>
        <w:rPr>
          <w:sz w:val="28"/>
        </w:rPr>
        <w:t>or</w:t>
      </w:r>
      <w:r>
        <w:rPr>
          <w:spacing w:val="-5"/>
          <w:sz w:val="28"/>
        </w:rPr>
        <w:t xml:space="preserve"> </w:t>
      </w:r>
      <w:r>
        <w:rPr>
          <w:sz w:val="28"/>
        </w:rPr>
        <w:t>SHA-256</w:t>
      </w:r>
      <w:r>
        <w:rPr>
          <w:spacing w:val="-4"/>
          <w:sz w:val="28"/>
        </w:rPr>
        <w:t xml:space="preserve"> </w:t>
      </w:r>
      <w:r>
        <w:rPr>
          <w:sz w:val="28"/>
        </w:rPr>
        <w:t>hash</w:t>
      </w:r>
      <w:r>
        <w:rPr>
          <w:spacing w:val="-4"/>
          <w:sz w:val="28"/>
        </w:rPr>
        <w:t xml:space="preserve"> </w:t>
      </w:r>
      <w:r>
        <w:rPr>
          <w:sz w:val="28"/>
        </w:rPr>
        <w:t>matches</w:t>
      </w:r>
      <w:r>
        <w:rPr>
          <w:spacing w:val="-4"/>
          <w:sz w:val="28"/>
        </w:rPr>
        <w:t xml:space="preserve"> </w:t>
      </w:r>
      <w:r>
        <w:rPr>
          <w:sz w:val="28"/>
        </w:rPr>
        <w:t>any</w:t>
      </w:r>
      <w:r>
        <w:rPr>
          <w:spacing w:val="-4"/>
          <w:sz w:val="28"/>
        </w:rPr>
        <w:t xml:space="preserve"> </w:t>
      </w:r>
      <w:r>
        <w:rPr>
          <w:sz w:val="28"/>
        </w:rPr>
        <w:t>entry</w:t>
      </w:r>
      <w:r>
        <w:rPr>
          <w:spacing w:val="-4"/>
          <w:sz w:val="28"/>
        </w:rPr>
        <w:t xml:space="preserve"> </w:t>
      </w:r>
      <w:r>
        <w:rPr>
          <w:sz w:val="28"/>
        </w:rPr>
        <w:t>in</w:t>
      </w:r>
      <w:r>
        <w:rPr>
          <w:spacing w:val="-8"/>
          <w:sz w:val="28"/>
        </w:rPr>
        <w:t xml:space="preserve"> </w:t>
      </w:r>
      <w:r>
        <w:rPr>
          <w:sz w:val="28"/>
        </w:rPr>
        <w:t>the</w:t>
      </w:r>
      <w:r>
        <w:rPr>
          <w:spacing w:val="-8"/>
          <w:sz w:val="28"/>
        </w:rPr>
        <w:t xml:space="preserve"> </w:t>
      </w:r>
      <w:r>
        <w:rPr>
          <w:sz w:val="28"/>
        </w:rPr>
        <w:t>database: File is flagged as ransomware.</w:t>
      </w:r>
    </w:p>
    <w:p w14:paraId="248D9F4E">
      <w:pPr>
        <w:pStyle w:val="9"/>
        <w:numPr>
          <w:ilvl w:val="2"/>
          <w:numId w:val="16"/>
        </w:numPr>
        <w:tabs>
          <w:tab w:val="left" w:pos="1153"/>
        </w:tabs>
        <w:spacing w:before="90" w:after="0" w:line="240" w:lineRule="auto"/>
        <w:ind w:left="1153" w:right="0" w:hanging="359"/>
        <w:jc w:val="left"/>
        <w:rPr>
          <w:sz w:val="28"/>
        </w:rPr>
      </w:pPr>
      <w:r>
        <w:rPr>
          <w:sz w:val="28"/>
        </w:rPr>
        <w:t>If</w:t>
      </w:r>
      <w:r>
        <w:rPr>
          <w:spacing w:val="-1"/>
          <w:sz w:val="28"/>
        </w:rPr>
        <w:t xml:space="preserve"> </w:t>
      </w:r>
      <w:r>
        <w:rPr>
          <w:sz w:val="28"/>
        </w:rPr>
        <w:t>no</w:t>
      </w:r>
      <w:r>
        <w:rPr>
          <w:spacing w:val="-2"/>
          <w:sz w:val="28"/>
        </w:rPr>
        <w:t xml:space="preserve"> </w:t>
      </w:r>
      <w:r>
        <w:rPr>
          <w:sz w:val="28"/>
        </w:rPr>
        <w:t>match</w:t>
      </w:r>
      <w:r>
        <w:rPr>
          <w:spacing w:val="-3"/>
          <w:sz w:val="28"/>
        </w:rPr>
        <w:t xml:space="preserve"> </w:t>
      </w:r>
      <w:r>
        <w:rPr>
          <w:sz w:val="28"/>
        </w:rPr>
        <w:t>is</w:t>
      </w:r>
      <w:r>
        <w:rPr>
          <w:spacing w:val="1"/>
          <w:sz w:val="28"/>
        </w:rPr>
        <w:t xml:space="preserve"> </w:t>
      </w:r>
      <w:r>
        <w:rPr>
          <w:spacing w:val="-2"/>
          <w:sz w:val="28"/>
        </w:rPr>
        <w:t>found:</w:t>
      </w:r>
    </w:p>
    <w:p w14:paraId="146F359F">
      <w:pPr>
        <w:pStyle w:val="7"/>
        <w:spacing w:before="163"/>
        <w:ind w:left="2829"/>
      </w:pPr>
      <w:r>
        <w:t>File</w:t>
      </w:r>
      <w:r>
        <w:rPr>
          <w:spacing w:val="-9"/>
        </w:rPr>
        <w:t xml:space="preserve"> </w:t>
      </w:r>
      <w:r>
        <w:t>is</w:t>
      </w:r>
      <w:r>
        <w:rPr>
          <w:spacing w:val="-2"/>
        </w:rPr>
        <w:t xml:space="preserve"> </w:t>
      </w:r>
      <w:r>
        <w:t>considered</w:t>
      </w:r>
      <w:r>
        <w:rPr>
          <w:spacing w:val="-2"/>
        </w:rPr>
        <w:t xml:space="preserve"> </w:t>
      </w:r>
      <w:r>
        <w:rPr>
          <w:spacing w:val="-4"/>
        </w:rPr>
        <w:t>safe.</w:t>
      </w:r>
    </w:p>
    <w:p w14:paraId="62C74152">
      <w:pPr>
        <w:pStyle w:val="7"/>
        <w:spacing w:after="0"/>
        <w:sectPr>
          <w:pgSz w:w="12240" w:h="15840"/>
          <w:pgMar w:top="1440" w:right="1417" w:bottom="1180" w:left="992" w:header="0" w:footer="986" w:gutter="0"/>
          <w:cols w:space="720" w:num="1"/>
        </w:sectPr>
      </w:pPr>
    </w:p>
    <w:p w14:paraId="44657C28">
      <w:pPr>
        <w:pStyle w:val="3"/>
        <w:numPr>
          <w:ilvl w:val="1"/>
          <w:numId w:val="16"/>
        </w:numPr>
        <w:tabs>
          <w:tab w:val="left" w:pos="855"/>
        </w:tabs>
        <w:spacing w:before="72" w:after="0" w:line="240" w:lineRule="auto"/>
        <w:ind w:left="855" w:right="0" w:hanging="421"/>
        <w:jc w:val="left"/>
      </w:pPr>
      <w:r>
        <w:t>OUTPUT</w:t>
      </w:r>
      <w:r>
        <w:rPr>
          <w:spacing w:val="-20"/>
        </w:rPr>
        <w:t xml:space="preserve"> </w:t>
      </w:r>
      <w:r>
        <w:t>AND</w:t>
      </w:r>
      <w:r>
        <w:rPr>
          <w:spacing w:val="-12"/>
        </w:rPr>
        <w:t xml:space="preserve"> </w:t>
      </w:r>
      <w:r>
        <w:rPr>
          <w:spacing w:val="-2"/>
        </w:rPr>
        <w:t>RESULT</w:t>
      </w:r>
    </w:p>
    <w:p w14:paraId="6C23AD64">
      <w:pPr>
        <w:pStyle w:val="7"/>
        <w:spacing w:before="209" w:line="271" w:lineRule="auto"/>
        <w:ind w:left="458" w:right="5" w:firstLine="403"/>
        <w:jc w:val="both"/>
      </w:pPr>
      <w:r>
        <w:t>The Result Module is the final and most user-facing component of the ransomware</w:t>
      </w:r>
      <w:r>
        <w:rPr>
          <w:spacing w:val="-12"/>
        </w:rPr>
        <w:t xml:space="preserve"> </w:t>
      </w:r>
      <w:r>
        <w:t>detector</w:t>
      </w:r>
      <w:r>
        <w:rPr>
          <w:spacing w:val="-15"/>
        </w:rPr>
        <w:t xml:space="preserve"> </w:t>
      </w:r>
      <w:r>
        <w:t>system.</w:t>
      </w:r>
      <w:r>
        <w:rPr>
          <w:spacing w:val="-11"/>
        </w:rPr>
        <w:t xml:space="preserve"> </w:t>
      </w:r>
      <w:r>
        <w:t>It</w:t>
      </w:r>
      <w:r>
        <w:rPr>
          <w:spacing w:val="-12"/>
        </w:rPr>
        <w:t xml:space="preserve"> </w:t>
      </w:r>
      <w:r>
        <w:t>is</w:t>
      </w:r>
      <w:r>
        <w:rPr>
          <w:spacing w:val="-12"/>
        </w:rPr>
        <w:t xml:space="preserve"> </w:t>
      </w:r>
      <w:r>
        <w:t>responsible</w:t>
      </w:r>
      <w:r>
        <w:rPr>
          <w:spacing w:val="-12"/>
        </w:rPr>
        <w:t xml:space="preserve"> </w:t>
      </w:r>
      <w:r>
        <w:t>for</w:t>
      </w:r>
      <w:r>
        <w:rPr>
          <w:spacing w:val="-10"/>
        </w:rPr>
        <w:t xml:space="preserve"> </w:t>
      </w:r>
      <w:r>
        <w:t>analyzing</w:t>
      </w:r>
      <w:r>
        <w:rPr>
          <w:spacing w:val="-11"/>
        </w:rPr>
        <w:t xml:space="preserve"> </w:t>
      </w:r>
      <w:r>
        <w:t>the</w:t>
      </w:r>
      <w:r>
        <w:rPr>
          <w:spacing w:val="-12"/>
        </w:rPr>
        <w:t xml:space="preserve"> </w:t>
      </w:r>
      <w:r>
        <w:t>output</w:t>
      </w:r>
      <w:r>
        <w:rPr>
          <w:spacing w:val="-9"/>
        </w:rPr>
        <w:t xml:space="preserve"> </w:t>
      </w:r>
      <w:r>
        <w:t>from</w:t>
      </w:r>
      <w:r>
        <w:rPr>
          <w:spacing w:val="-13"/>
        </w:rPr>
        <w:t xml:space="preserve"> </w:t>
      </w:r>
      <w:r>
        <w:t>the</w:t>
      </w:r>
      <w:r>
        <w:rPr>
          <w:spacing w:val="-12"/>
        </w:rPr>
        <w:t xml:space="preserve"> </w:t>
      </w:r>
      <w:r>
        <w:t>hash comparison</w:t>
      </w:r>
      <w:r>
        <w:rPr>
          <w:spacing w:val="-4"/>
        </w:rPr>
        <w:t xml:space="preserve"> </w:t>
      </w:r>
      <w:r>
        <w:t>logic</w:t>
      </w:r>
      <w:r>
        <w:rPr>
          <w:spacing w:val="-5"/>
        </w:rPr>
        <w:t xml:space="preserve"> </w:t>
      </w:r>
      <w:r>
        <w:t>and</w:t>
      </w:r>
      <w:r>
        <w:rPr>
          <w:spacing w:val="-6"/>
        </w:rPr>
        <w:t xml:space="preserve"> </w:t>
      </w:r>
      <w:r>
        <w:t>generating</w:t>
      </w:r>
      <w:r>
        <w:rPr>
          <w:spacing w:val="-4"/>
        </w:rPr>
        <w:t xml:space="preserve"> </w:t>
      </w:r>
      <w:r>
        <w:t>a</w:t>
      </w:r>
      <w:r>
        <w:rPr>
          <w:spacing w:val="-6"/>
        </w:rPr>
        <w:t xml:space="preserve"> </w:t>
      </w:r>
      <w:r>
        <w:t>clear,</w:t>
      </w:r>
      <w:r>
        <w:rPr>
          <w:spacing w:val="-6"/>
        </w:rPr>
        <w:t xml:space="preserve"> </w:t>
      </w:r>
      <w:r>
        <w:t>user-friendly</w:t>
      </w:r>
      <w:r>
        <w:rPr>
          <w:spacing w:val="-4"/>
        </w:rPr>
        <w:t xml:space="preserve"> </w:t>
      </w:r>
      <w:r>
        <w:t>result</w:t>
      </w:r>
      <w:r>
        <w:rPr>
          <w:spacing w:val="-4"/>
        </w:rPr>
        <w:t xml:space="preserve"> </w:t>
      </w:r>
      <w:r>
        <w:t>to</w:t>
      </w:r>
      <w:r>
        <w:rPr>
          <w:spacing w:val="-4"/>
        </w:rPr>
        <w:t xml:space="preserve"> </w:t>
      </w:r>
      <w:r>
        <w:t>indicate</w:t>
      </w:r>
      <w:r>
        <w:rPr>
          <w:spacing w:val="-5"/>
        </w:rPr>
        <w:t xml:space="preserve"> </w:t>
      </w:r>
      <w:r>
        <w:t>whether</w:t>
      </w:r>
      <w:r>
        <w:rPr>
          <w:spacing w:val="-5"/>
        </w:rPr>
        <w:t xml:space="preserve"> </w:t>
      </w:r>
      <w:r>
        <w:t>the uploaded file is safe or potentially malicious.</w:t>
      </w:r>
    </w:p>
    <w:p w14:paraId="711B8BA6">
      <w:pPr>
        <w:pStyle w:val="4"/>
        <w:numPr>
          <w:ilvl w:val="0"/>
          <w:numId w:val="18"/>
        </w:numPr>
        <w:tabs>
          <w:tab w:val="left" w:pos="644"/>
        </w:tabs>
        <w:spacing w:before="162" w:after="0" w:line="240" w:lineRule="auto"/>
        <w:ind w:left="644" w:right="0" w:hanging="210"/>
        <w:jc w:val="both"/>
      </w:pPr>
      <w:r>
        <w:t>Hash</w:t>
      </w:r>
      <w:r>
        <w:rPr>
          <w:spacing w:val="-8"/>
        </w:rPr>
        <w:t xml:space="preserve"> </w:t>
      </w:r>
      <w:r>
        <w:t>Comparison</w:t>
      </w:r>
      <w:r>
        <w:rPr>
          <w:spacing w:val="-10"/>
        </w:rPr>
        <w:t xml:space="preserve"> </w:t>
      </w:r>
      <w:r>
        <w:rPr>
          <w:spacing w:val="-2"/>
        </w:rPr>
        <w:t>Output:</w:t>
      </w:r>
    </w:p>
    <w:p w14:paraId="70491BF5">
      <w:pPr>
        <w:pStyle w:val="9"/>
        <w:numPr>
          <w:ilvl w:val="1"/>
          <w:numId w:val="18"/>
        </w:numPr>
        <w:tabs>
          <w:tab w:val="left" w:pos="1153"/>
        </w:tabs>
        <w:spacing w:before="243" w:after="0" w:line="271" w:lineRule="auto"/>
        <w:ind w:left="1153" w:right="12" w:hanging="360"/>
        <w:jc w:val="both"/>
        <w:rPr>
          <w:sz w:val="28"/>
        </w:rPr>
      </w:pPr>
      <w:r>
        <w:rPr>
          <w:sz w:val="28"/>
        </w:rPr>
        <w:t>After the uploaded file passes through the hashing module (Module 3), its MD5 and SHA-256 hash values are compared with the database of known ransomware hashes.</w:t>
      </w:r>
    </w:p>
    <w:p w14:paraId="6FCEAB38">
      <w:pPr>
        <w:pStyle w:val="9"/>
        <w:numPr>
          <w:ilvl w:val="1"/>
          <w:numId w:val="18"/>
        </w:numPr>
        <w:tabs>
          <w:tab w:val="left" w:pos="1153"/>
        </w:tabs>
        <w:spacing w:before="36" w:after="0" w:line="271" w:lineRule="auto"/>
        <w:ind w:left="1153" w:right="12" w:hanging="360"/>
        <w:jc w:val="both"/>
        <w:rPr>
          <w:sz w:val="28"/>
        </w:rPr>
      </w:pPr>
      <w:r>
        <w:rPr>
          <w:sz w:val="28"/>
        </w:rPr>
        <w:t>If</w:t>
      </w:r>
      <w:r>
        <w:rPr>
          <w:spacing w:val="-12"/>
          <w:sz w:val="28"/>
        </w:rPr>
        <w:t xml:space="preserve"> </w:t>
      </w:r>
      <w:r>
        <w:rPr>
          <w:sz w:val="28"/>
        </w:rPr>
        <w:t>either</w:t>
      </w:r>
      <w:r>
        <w:rPr>
          <w:spacing w:val="-15"/>
          <w:sz w:val="28"/>
        </w:rPr>
        <w:t xml:space="preserve"> </w:t>
      </w:r>
      <w:r>
        <w:rPr>
          <w:sz w:val="28"/>
        </w:rPr>
        <w:t>hash</w:t>
      </w:r>
      <w:r>
        <w:rPr>
          <w:spacing w:val="-12"/>
          <w:sz w:val="28"/>
        </w:rPr>
        <w:t xml:space="preserve"> </w:t>
      </w:r>
      <w:r>
        <w:rPr>
          <w:sz w:val="28"/>
        </w:rPr>
        <w:t>matches</w:t>
      </w:r>
      <w:r>
        <w:rPr>
          <w:spacing w:val="-14"/>
          <w:sz w:val="28"/>
        </w:rPr>
        <w:t xml:space="preserve"> </w:t>
      </w:r>
      <w:r>
        <w:rPr>
          <w:sz w:val="28"/>
        </w:rPr>
        <w:t>with</w:t>
      </w:r>
      <w:r>
        <w:rPr>
          <w:spacing w:val="-12"/>
          <w:sz w:val="28"/>
        </w:rPr>
        <w:t xml:space="preserve"> </w:t>
      </w:r>
      <w:r>
        <w:rPr>
          <w:sz w:val="28"/>
        </w:rPr>
        <w:t>an</w:t>
      </w:r>
      <w:r>
        <w:rPr>
          <w:spacing w:val="-12"/>
          <w:sz w:val="28"/>
        </w:rPr>
        <w:t xml:space="preserve"> </w:t>
      </w:r>
      <w:r>
        <w:rPr>
          <w:sz w:val="28"/>
        </w:rPr>
        <w:t>existing</w:t>
      </w:r>
      <w:r>
        <w:rPr>
          <w:spacing w:val="-12"/>
          <w:sz w:val="28"/>
        </w:rPr>
        <w:t xml:space="preserve"> </w:t>
      </w:r>
      <w:r>
        <w:rPr>
          <w:sz w:val="28"/>
        </w:rPr>
        <w:t>entry</w:t>
      </w:r>
      <w:r>
        <w:rPr>
          <w:spacing w:val="-12"/>
          <w:sz w:val="28"/>
        </w:rPr>
        <w:t xml:space="preserve"> </w:t>
      </w:r>
      <w:r>
        <w:rPr>
          <w:sz w:val="28"/>
        </w:rPr>
        <w:t>in</w:t>
      </w:r>
      <w:r>
        <w:rPr>
          <w:spacing w:val="-14"/>
          <w:sz w:val="28"/>
        </w:rPr>
        <w:t xml:space="preserve"> </w:t>
      </w:r>
      <w:r>
        <w:rPr>
          <w:sz w:val="28"/>
        </w:rPr>
        <w:t>the</w:t>
      </w:r>
      <w:r>
        <w:rPr>
          <w:spacing w:val="-12"/>
          <w:sz w:val="28"/>
        </w:rPr>
        <w:t xml:space="preserve"> </w:t>
      </w:r>
      <w:r>
        <w:rPr>
          <w:sz w:val="28"/>
        </w:rPr>
        <w:t>database,</w:t>
      </w:r>
      <w:r>
        <w:rPr>
          <w:spacing w:val="-13"/>
          <w:sz w:val="28"/>
        </w:rPr>
        <w:t xml:space="preserve"> </w:t>
      </w:r>
      <w:r>
        <w:rPr>
          <w:sz w:val="28"/>
        </w:rPr>
        <w:t>the</w:t>
      </w:r>
      <w:r>
        <w:rPr>
          <w:spacing w:val="-15"/>
          <w:sz w:val="28"/>
        </w:rPr>
        <w:t xml:space="preserve"> </w:t>
      </w:r>
      <w:r>
        <w:rPr>
          <w:sz w:val="28"/>
        </w:rPr>
        <w:t>file</w:t>
      </w:r>
      <w:r>
        <w:rPr>
          <w:spacing w:val="-12"/>
          <w:sz w:val="28"/>
        </w:rPr>
        <w:t xml:space="preserve"> </w:t>
      </w:r>
      <w:r>
        <w:rPr>
          <w:sz w:val="28"/>
        </w:rPr>
        <w:t>is</w:t>
      </w:r>
      <w:r>
        <w:rPr>
          <w:spacing w:val="-12"/>
          <w:sz w:val="28"/>
        </w:rPr>
        <w:t xml:space="preserve"> </w:t>
      </w:r>
      <w:r>
        <w:rPr>
          <w:sz w:val="28"/>
        </w:rPr>
        <w:t>flagged as “Infected”.</w:t>
      </w:r>
    </w:p>
    <w:p w14:paraId="6481DB31">
      <w:pPr>
        <w:pStyle w:val="7"/>
        <w:spacing w:before="208"/>
      </w:pPr>
    </w:p>
    <w:p w14:paraId="43041E07">
      <w:pPr>
        <w:pStyle w:val="4"/>
        <w:numPr>
          <w:ilvl w:val="0"/>
          <w:numId w:val="18"/>
        </w:numPr>
        <w:tabs>
          <w:tab w:val="left" w:pos="708"/>
        </w:tabs>
        <w:spacing w:before="0" w:after="0" w:line="240" w:lineRule="auto"/>
        <w:ind w:left="708" w:right="0" w:hanging="274"/>
        <w:jc w:val="left"/>
      </w:pPr>
      <w:r>
        <w:rPr>
          <w:spacing w:val="-4"/>
        </w:rPr>
        <w:t>Verdict</w:t>
      </w:r>
      <w:r>
        <w:rPr>
          <w:spacing w:val="-3"/>
        </w:rPr>
        <w:t xml:space="preserve"> </w:t>
      </w:r>
      <w:r>
        <w:rPr>
          <w:spacing w:val="-2"/>
        </w:rPr>
        <w:t>Generation:</w:t>
      </w:r>
    </w:p>
    <w:p w14:paraId="50256CAE">
      <w:pPr>
        <w:pStyle w:val="9"/>
        <w:numPr>
          <w:ilvl w:val="1"/>
          <w:numId w:val="18"/>
        </w:numPr>
        <w:tabs>
          <w:tab w:val="left" w:pos="1153"/>
        </w:tabs>
        <w:spacing w:before="243" w:after="0" w:line="240" w:lineRule="auto"/>
        <w:ind w:left="1153" w:right="0" w:hanging="359"/>
        <w:jc w:val="left"/>
        <w:rPr>
          <w:sz w:val="28"/>
        </w:rPr>
      </w:pPr>
      <w:r>
        <w:rPr>
          <w:sz w:val="28"/>
        </w:rPr>
        <w:t>The</w:t>
      </w:r>
      <w:r>
        <w:rPr>
          <w:spacing w:val="-6"/>
          <w:sz w:val="28"/>
        </w:rPr>
        <w:t xml:space="preserve"> </w:t>
      </w:r>
      <w:r>
        <w:rPr>
          <w:sz w:val="28"/>
        </w:rPr>
        <w:t>system</w:t>
      </w:r>
      <w:r>
        <w:rPr>
          <w:spacing w:val="-6"/>
          <w:sz w:val="28"/>
        </w:rPr>
        <w:t xml:space="preserve"> </w:t>
      </w:r>
      <w:r>
        <w:rPr>
          <w:sz w:val="28"/>
        </w:rPr>
        <w:t>generates</w:t>
      </w:r>
      <w:r>
        <w:rPr>
          <w:spacing w:val="-5"/>
          <w:sz w:val="28"/>
        </w:rPr>
        <w:t xml:space="preserve"> </w:t>
      </w:r>
      <w:r>
        <w:rPr>
          <w:sz w:val="28"/>
        </w:rPr>
        <w:t>a</w:t>
      </w:r>
      <w:r>
        <w:rPr>
          <w:spacing w:val="-4"/>
          <w:sz w:val="28"/>
        </w:rPr>
        <w:t xml:space="preserve"> </w:t>
      </w:r>
      <w:r>
        <w:rPr>
          <w:sz w:val="28"/>
        </w:rPr>
        <w:t>verdict</w:t>
      </w:r>
      <w:r>
        <w:rPr>
          <w:spacing w:val="-2"/>
          <w:sz w:val="28"/>
        </w:rPr>
        <w:t xml:space="preserve"> </w:t>
      </w:r>
      <w:r>
        <w:rPr>
          <w:sz w:val="28"/>
        </w:rPr>
        <w:t>based</w:t>
      </w:r>
      <w:r>
        <w:rPr>
          <w:spacing w:val="-7"/>
          <w:sz w:val="28"/>
        </w:rPr>
        <w:t xml:space="preserve"> </w:t>
      </w:r>
      <w:r>
        <w:rPr>
          <w:sz w:val="28"/>
        </w:rPr>
        <w:t>on</w:t>
      </w:r>
      <w:r>
        <w:rPr>
          <w:spacing w:val="-6"/>
          <w:sz w:val="28"/>
        </w:rPr>
        <w:t xml:space="preserve"> </w:t>
      </w:r>
      <w:r>
        <w:rPr>
          <w:sz w:val="28"/>
        </w:rPr>
        <w:t>the</w:t>
      </w:r>
      <w:r>
        <w:rPr>
          <w:spacing w:val="-3"/>
          <w:sz w:val="28"/>
        </w:rPr>
        <w:t xml:space="preserve"> </w:t>
      </w:r>
      <w:r>
        <w:rPr>
          <w:spacing w:val="-2"/>
          <w:sz w:val="28"/>
        </w:rPr>
        <w:t>comparison:</w:t>
      </w:r>
    </w:p>
    <w:p w14:paraId="583FB1D9">
      <w:pPr>
        <w:pStyle w:val="9"/>
        <w:numPr>
          <w:ilvl w:val="1"/>
          <w:numId w:val="18"/>
        </w:numPr>
        <w:tabs>
          <w:tab w:val="left" w:pos="1153"/>
        </w:tabs>
        <w:spacing w:before="47" w:after="0" w:line="240" w:lineRule="auto"/>
        <w:ind w:left="1153" w:right="0" w:hanging="359"/>
        <w:jc w:val="left"/>
        <w:rPr>
          <w:sz w:val="28"/>
        </w:rPr>
      </w:pPr>
      <w:r>
        <w:rPr>
          <w:sz w:val="28"/>
        </w:rPr>
        <w:t>If</w:t>
      </w:r>
      <w:r>
        <w:rPr>
          <w:spacing w:val="-4"/>
          <w:sz w:val="28"/>
        </w:rPr>
        <w:t xml:space="preserve"> </w:t>
      </w:r>
      <w:r>
        <w:rPr>
          <w:sz w:val="28"/>
        </w:rPr>
        <w:t>a</w:t>
      </w:r>
      <w:r>
        <w:rPr>
          <w:spacing w:val="-4"/>
          <w:sz w:val="28"/>
        </w:rPr>
        <w:t xml:space="preserve"> </w:t>
      </w:r>
      <w:r>
        <w:rPr>
          <w:sz w:val="28"/>
        </w:rPr>
        <w:t>match</w:t>
      </w:r>
      <w:r>
        <w:rPr>
          <w:spacing w:val="-6"/>
          <w:sz w:val="28"/>
        </w:rPr>
        <w:t xml:space="preserve"> </w:t>
      </w:r>
      <w:r>
        <w:rPr>
          <w:sz w:val="28"/>
        </w:rPr>
        <w:t>is</w:t>
      </w:r>
      <w:r>
        <w:rPr>
          <w:spacing w:val="-3"/>
          <w:sz w:val="28"/>
        </w:rPr>
        <w:t xml:space="preserve"> </w:t>
      </w:r>
      <w:r>
        <w:rPr>
          <w:sz w:val="28"/>
        </w:rPr>
        <w:t>found:</w:t>
      </w:r>
      <w:r>
        <w:rPr>
          <w:spacing w:val="-2"/>
          <w:sz w:val="28"/>
        </w:rPr>
        <w:t xml:space="preserve"> </w:t>
      </w:r>
      <w:r>
        <w:rPr>
          <w:sz w:val="28"/>
        </w:rPr>
        <w:t>“Ransomware</w:t>
      </w:r>
      <w:r>
        <w:rPr>
          <w:spacing w:val="-3"/>
          <w:sz w:val="28"/>
        </w:rPr>
        <w:t xml:space="preserve"> </w:t>
      </w:r>
      <w:r>
        <w:rPr>
          <w:spacing w:val="-2"/>
          <w:sz w:val="28"/>
        </w:rPr>
        <w:t>Detected”</w:t>
      </w:r>
    </w:p>
    <w:p w14:paraId="3CEF2B25">
      <w:pPr>
        <w:pStyle w:val="9"/>
        <w:numPr>
          <w:ilvl w:val="1"/>
          <w:numId w:val="18"/>
        </w:numPr>
        <w:tabs>
          <w:tab w:val="left" w:pos="1153"/>
        </w:tabs>
        <w:spacing w:before="46" w:after="0" w:line="240" w:lineRule="auto"/>
        <w:ind w:left="1153" w:right="0" w:hanging="359"/>
        <w:jc w:val="left"/>
        <w:rPr>
          <w:sz w:val="28"/>
        </w:rPr>
      </w:pPr>
      <w:r>
        <w:rPr>
          <w:sz w:val="28"/>
        </w:rPr>
        <w:t>If</w:t>
      </w:r>
      <w:r>
        <w:rPr>
          <w:spacing w:val="-4"/>
          <w:sz w:val="28"/>
        </w:rPr>
        <w:t xml:space="preserve"> </w:t>
      </w:r>
      <w:r>
        <w:rPr>
          <w:sz w:val="28"/>
        </w:rPr>
        <w:t>no</w:t>
      </w:r>
      <w:r>
        <w:rPr>
          <w:spacing w:val="-4"/>
          <w:sz w:val="28"/>
        </w:rPr>
        <w:t xml:space="preserve"> </w:t>
      </w:r>
      <w:r>
        <w:rPr>
          <w:sz w:val="28"/>
        </w:rPr>
        <w:t>match</w:t>
      </w:r>
      <w:r>
        <w:rPr>
          <w:spacing w:val="-5"/>
          <w:sz w:val="28"/>
        </w:rPr>
        <w:t xml:space="preserve"> </w:t>
      </w:r>
      <w:r>
        <w:rPr>
          <w:sz w:val="28"/>
        </w:rPr>
        <w:t>is</w:t>
      </w:r>
      <w:r>
        <w:rPr>
          <w:spacing w:val="-2"/>
          <w:sz w:val="28"/>
        </w:rPr>
        <w:t xml:space="preserve"> </w:t>
      </w:r>
      <w:r>
        <w:rPr>
          <w:sz w:val="28"/>
        </w:rPr>
        <w:t>found:</w:t>
      </w:r>
      <w:r>
        <w:rPr>
          <w:spacing w:val="-5"/>
          <w:sz w:val="28"/>
        </w:rPr>
        <w:t xml:space="preserve"> </w:t>
      </w:r>
      <w:r>
        <w:rPr>
          <w:sz w:val="28"/>
        </w:rPr>
        <w:t>“No</w:t>
      </w:r>
      <w:r>
        <w:rPr>
          <w:spacing w:val="-2"/>
          <w:sz w:val="28"/>
        </w:rPr>
        <w:t xml:space="preserve"> </w:t>
      </w:r>
      <w:r>
        <w:rPr>
          <w:sz w:val="28"/>
        </w:rPr>
        <w:t>Ransomware</w:t>
      </w:r>
      <w:r>
        <w:rPr>
          <w:spacing w:val="-3"/>
          <w:sz w:val="28"/>
        </w:rPr>
        <w:t xml:space="preserve"> </w:t>
      </w:r>
      <w:r>
        <w:rPr>
          <w:spacing w:val="-2"/>
          <w:sz w:val="28"/>
        </w:rPr>
        <w:t>Detected”</w:t>
      </w:r>
    </w:p>
    <w:p w14:paraId="02632B14">
      <w:pPr>
        <w:pStyle w:val="9"/>
        <w:numPr>
          <w:ilvl w:val="1"/>
          <w:numId w:val="18"/>
        </w:numPr>
        <w:tabs>
          <w:tab w:val="left" w:pos="1153"/>
        </w:tabs>
        <w:spacing w:before="47" w:after="0" w:line="240" w:lineRule="auto"/>
        <w:ind w:left="1153" w:right="0" w:hanging="359"/>
        <w:jc w:val="left"/>
        <w:rPr>
          <w:sz w:val="28"/>
        </w:rPr>
      </w:pPr>
      <w:r>
        <w:rPr>
          <w:sz w:val="28"/>
        </w:rPr>
        <w:t>This</w:t>
      </w:r>
      <w:r>
        <w:rPr>
          <w:spacing w:val="-6"/>
          <w:sz w:val="28"/>
        </w:rPr>
        <w:t xml:space="preserve"> </w:t>
      </w:r>
      <w:r>
        <w:rPr>
          <w:sz w:val="28"/>
        </w:rPr>
        <w:t>decision</w:t>
      </w:r>
      <w:r>
        <w:rPr>
          <w:spacing w:val="-4"/>
          <w:sz w:val="28"/>
        </w:rPr>
        <w:t xml:space="preserve"> </w:t>
      </w:r>
      <w:r>
        <w:rPr>
          <w:sz w:val="28"/>
        </w:rPr>
        <w:t>is</w:t>
      </w:r>
      <w:r>
        <w:rPr>
          <w:spacing w:val="-4"/>
          <w:sz w:val="28"/>
        </w:rPr>
        <w:t xml:space="preserve"> </w:t>
      </w:r>
      <w:r>
        <w:rPr>
          <w:sz w:val="28"/>
        </w:rPr>
        <w:t>stored</w:t>
      </w:r>
      <w:r>
        <w:rPr>
          <w:spacing w:val="-4"/>
          <w:sz w:val="28"/>
        </w:rPr>
        <w:t xml:space="preserve"> </w:t>
      </w:r>
      <w:r>
        <w:rPr>
          <w:sz w:val="28"/>
        </w:rPr>
        <w:t>temporarily</w:t>
      </w:r>
      <w:r>
        <w:rPr>
          <w:spacing w:val="-4"/>
          <w:sz w:val="28"/>
        </w:rPr>
        <w:t xml:space="preserve"> </w:t>
      </w:r>
      <w:r>
        <w:rPr>
          <w:sz w:val="28"/>
        </w:rPr>
        <w:t>and</w:t>
      </w:r>
      <w:r>
        <w:rPr>
          <w:spacing w:val="-4"/>
          <w:sz w:val="28"/>
        </w:rPr>
        <w:t xml:space="preserve"> </w:t>
      </w:r>
      <w:r>
        <w:rPr>
          <w:sz w:val="28"/>
        </w:rPr>
        <w:t>rendered</w:t>
      </w:r>
      <w:r>
        <w:rPr>
          <w:spacing w:val="-4"/>
          <w:sz w:val="28"/>
        </w:rPr>
        <w:t xml:space="preserve"> </w:t>
      </w:r>
      <w:r>
        <w:rPr>
          <w:sz w:val="28"/>
        </w:rPr>
        <w:t>on</w:t>
      </w:r>
      <w:r>
        <w:rPr>
          <w:spacing w:val="-4"/>
          <w:sz w:val="28"/>
        </w:rPr>
        <w:t xml:space="preserve"> </w:t>
      </w:r>
      <w:r>
        <w:rPr>
          <w:sz w:val="28"/>
        </w:rPr>
        <w:t>the</w:t>
      </w:r>
      <w:r>
        <w:rPr>
          <w:spacing w:val="-4"/>
          <w:sz w:val="28"/>
        </w:rPr>
        <w:t xml:space="preserve"> </w:t>
      </w:r>
      <w:r>
        <w:rPr>
          <w:spacing w:val="-2"/>
          <w:sz w:val="28"/>
        </w:rPr>
        <w:t>frontend.</w:t>
      </w:r>
    </w:p>
    <w:p w14:paraId="342C9E4B">
      <w:pPr>
        <w:pStyle w:val="7"/>
      </w:pPr>
    </w:p>
    <w:p w14:paraId="25DB0B45">
      <w:pPr>
        <w:pStyle w:val="7"/>
        <w:spacing w:before="44"/>
      </w:pPr>
    </w:p>
    <w:p w14:paraId="367DF44C">
      <w:pPr>
        <w:pStyle w:val="4"/>
        <w:numPr>
          <w:ilvl w:val="0"/>
          <w:numId w:val="18"/>
        </w:numPr>
        <w:tabs>
          <w:tab w:val="left" w:pos="643"/>
        </w:tabs>
        <w:spacing w:before="0" w:after="0" w:line="240" w:lineRule="auto"/>
        <w:ind w:left="643" w:right="0" w:hanging="209"/>
        <w:jc w:val="both"/>
      </w:pPr>
      <w:r>
        <w:t>Display</w:t>
      </w:r>
      <w:r>
        <w:rPr>
          <w:spacing w:val="-6"/>
        </w:rPr>
        <w:t xml:space="preserve"> </w:t>
      </w:r>
      <w:r>
        <w:t>to</w:t>
      </w:r>
      <w:r>
        <w:rPr>
          <w:spacing w:val="-5"/>
        </w:rPr>
        <w:t xml:space="preserve"> </w:t>
      </w:r>
      <w:r>
        <w:t>User</w:t>
      </w:r>
      <w:r>
        <w:rPr>
          <w:spacing w:val="-11"/>
        </w:rPr>
        <w:t xml:space="preserve"> </w:t>
      </w:r>
      <w:r>
        <w:t>(Frontend</w:t>
      </w:r>
      <w:r>
        <w:rPr>
          <w:spacing w:val="-7"/>
        </w:rPr>
        <w:t xml:space="preserve"> </w:t>
      </w:r>
      <w:r>
        <w:rPr>
          <w:spacing w:val="-2"/>
        </w:rPr>
        <w:t>Integration):</w:t>
      </w:r>
    </w:p>
    <w:p w14:paraId="561192AE">
      <w:pPr>
        <w:pStyle w:val="7"/>
        <w:spacing w:before="284"/>
        <w:rPr>
          <w:b/>
        </w:rPr>
      </w:pPr>
    </w:p>
    <w:p w14:paraId="75C0362C">
      <w:pPr>
        <w:pStyle w:val="9"/>
        <w:numPr>
          <w:ilvl w:val="1"/>
          <w:numId w:val="18"/>
        </w:numPr>
        <w:tabs>
          <w:tab w:val="left" w:pos="1153"/>
        </w:tabs>
        <w:spacing w:before="0" w:after="0" w:line="240" w:lineRule="auto"/>
        <w:ind w:left="1153" w:right="0" w:hanging="359"/>
        <w:jc w:val="left"/>
        <w:rPr>
          <w:sz w:val="28"/>
        </w:rPr>
      </w:pPr>
      <w:r>
        <w:rPr>
          <w:sz w:val="28"/>
        </w:rPr>
        <w:t>Using</w:t>
      </w:r>
      <w:r>
        <w:rPr>
          <w:spacing w:val="-3"/>
          <w:sz w:val="28"/>
        </w:rPr>
        <w:t xml:space="preserve"> </w:t>
      </w:r>
      <w:r>
        <w:rPr>
          <w:sz w:val="28"/>
        </w:rPr>
        <w:t>HTML</w:t>
      </w:r>
      <w:r>
        <w:rPr>
          <w:spacing w:val="-14"/>
          <w:sz w:val="28"/>
        </w:rPr>
        <w:t xml:space="preserve"> </w:t>
      </w:r>
      <w:r>
        <w:rPr>
          <w:sz w:val="28"/>
        </w:rPr>
        <w:t>and</w:t>
      </w:r>
      <w:r>
        <w:rPr>
          <w:spacing w:val="-2"/>
          <w:sz w:val="28"/>
        </w:rPr>
        <w:t xml:space="preserve"> </w:t>
      </w:r>
      <w:r>
        <w:rPr>
          <w:sz w:val="28"/>
        </w:rPr>
        <w:t>CSS,</w:t>
      </w:r>
      <w:r>
        <w:rPr>
          <w:spacing w:val="-5"/>
          <w:sz w:val="28"/>
        </w:rPr>
        <w:t xml:space="preserve"> </w:t>
      </w:r>
      <w:r>
        <w:rPr>
          <w:sz w:val="28"/>
        </w:rPr>
        <w:t>a</w:t>
      </w:r>
      <w:r>
        <w:rPr>
          <w:spacing w:val="-4"/>
          <w:sz w:val="28"/>
        </w:rPr>
        <w:t xml:space="preserve"> </w:t>
      </w:r>
      <w:r>
        <w:rPr>
          <w:sz w:val="28"/>
        </w:rPr>
        <w:t>styled</w:t>
      </w:r>
      <w:r>
        <w:rPr>
          <w:spacing w:val="-2"/>
          <w:sz w:val="28"/>
        </w:rPr>
        <w:t xml:space="preserve"> </w:t>
      </w:r>
      <w:r>
        <w:rPr>
          <w:sz w:val="28"/>
        </w:rPr>
        <w:t>message</w:t>
      </w:r>
      <w:r>
        <w:rPr>
          <w:spacing w:val="-3"/>
          <w:sz w:val="28"/>
        </w:rPr>
        <w:t xml:space="preserve"> </w:t>
      </w:r>
      <w:r>
        <w:rPr>
          <w:sz w:val="28"/>
        </w:rPr>
        <w:t>is</w:t>
      </w:r>
      <w:r>
        <w:rPr>
          <w:spacing w:val="-5"/>
          <w:sz w:val="28"/>
        </w:rPr>
        <w:t xml:space="preserve"> </w:t>
      </w:r>
      <w:r>
        <w:rPr>
          <w:sz w:val="28"/>
        </w:rPr>
        <w:t>displayed</w:t>
      </w:r>
      <w:r>
        <w:rPr>
          <w:spacing w:val="-2"/>
          <w:sz w:val="28"/>
        </w:rPr>
        <w:t xml:space="preserve"> </w:t>
      </w:r>
      <w:r>
        <w:rPr>
          <w:sz w:val="28"/>
        </w:rPr>
        <w:t>to</w:t>
      </w:r>
      <w:r>
        <w:rPr>
          <w:spacing w:val="-2"/>
          <w:sz w:val="28"/>
        </w:rPr>
        <w:t xml:space="preserve"> </w:t>
      </w:r>
      <w:r>
        <w:rPr>
          <w:sz w:val="28"/>
        </w:rPr>
        <w:t>the</w:t>
      </w:r>
      <w:r>
        <w:rPr>
          <w:spacing w:val="-6"/>
          <w:sz w:val="28"/>
        </w:rPr>
        <w:t xml:space="preserve"> </w:t>
      </w:r>
      <w:r>
        <w:rPr>
          <w:spacing w:val="-2"/>
          <w:sz w:val="28"/>
        </w:rPr>
        <w:t>user:</w:t>
      </w:r>
    </w:p>
    <w:p w14:paraId="1FEAECF4">
      <w:pPr>
        <w:pStyle w:val="9"/>
        <w:numPr>
          <w:ilvl w:val="1"/>
          <w:numId w:val="18"/>
        </w:numPr>
        <w:tabs>
          <w:tab w:val="left" w:pos="1153"/>
        </w:tabs>
        <w:spacing w:before="46" w:after="0" w:line="240" w:lineRule="auto"/>
        <w:ind w:left="1153" w:right="0" w:hanging="359"/>
        <w:jc w:val="left"/>
        <w:rPr>
          <w:sz w:val="28"/>
        </w:rPr>
      </w:pPr>
      <w:r>
        <w:rPr>
          <w:sz w:val="28"/>
        </w:rPr>
        <w:t>For</w:t>
      </w:r>
      <w:r>
        <w:rPr>
          <w:spacing w:val="-5"/>
          <w:sz w:val="28"/>
        </w:rPr>
        <w:t xml:space="preserve"> </w:t>
      </w:r>
      <w:r>
        <w:rPr>
          <w:sz w:val="28"/>
        </w:rPr>
        <w:t>safe</w:t>
      </w:r>
      <w:r>
        <w:rPr>
          <w:spacing w:val="-3"/>
          <w:sz w:val="28"/>
        </w:rPr>
        <w:t xml:space="preserve"> </w:t>
      </w:r>
      <w:r>
        <w:rPr>
          <w:sz w:val="28"/>
        </w:rPr>
        <w:t>files,</w:t>
      </w:r>
      <w:r>
        <w:rPr>
          <w:spacing w:val="-3"/>
          <w:sz w:val="28"/>
        </w:rPr>
        <w:t xml:space="preserve"> </w:t>
      </w:r>
      <w:r>
        <w:rPr>
          <w:sz w:val="28"/>
        </w:rPr>
        <w:t>a</w:t>
      </w:r>
      <w:r>
        <w:rPr>
          <w:spacing w:val="-3"/>
          <w:sz w:val="28"/>
        </w:rPr>
        <w:t xml:space="preserve"> </w:t>
      </w:r>
      <w:r>
        <w:rPr>
          <w:sz w:val="28"/>
        </w:rPr>
        <w:t>green</w:t>
      </w:r>
      <w:r>
        <w:rPr>
          <w:spacing w:val="-3"/>
          <w:sz w:val="28"/>
        </w:rPr>
        <w:t xml:space="preserve"> </w:t>
      </w:r>
      <w:r>
        <w:rPr>
          <w:sz w:val="28"/>
        </w:rPr>
        <w:t>message</w:t>
      </w:r>
      <w:r>
        <w:rPr>
          <w:spacing w:val="-3"/>
          <w:sz w:val="28"/>
        </w:rPr>
        <w:t xml:space="preserve"> </w:t>
      </w:r>
      <w:r>
        <w:rPr>
          <w:sz w:val="28"/>
        </w:rPr>
        <w:t>box</w:t>
      </w:r>
      <w:r>
        <w:rPr>
          <w:spacing w:val="-5"/>
          <w:sz w:val="28"/>
        </w:rPr>
        <w:t xml:space="preserve"> </w:t>
      </w:r>
      <w:r>
        <w:rPr>
          <w:sz w:val="28"/>
        </w:rPr>
        <w:t>or</w:t>
      </w:r>
      <w:r>
        <w:rPr>
          <w:spacing w:val="-2"/>
          <w:sz w:val="28"/>
        </w:rPr>
        <w:t xml:space="preserve"> </w:t>
      </w:r>
      <w:r>
        <w:rPr>
          <w:sz w:val="28"/>
        </w:rPr>
        <w:t>icon</w:t>
      </w:r>
      <w:r>
        <w:rPr>
          <w:spacing w:val="-6"/>
          <w:sz w:val="28"/>
        </w:rPr>
        <w:t xml:space="preserve"> </w:t>
      </w:r>
      <w:r>
        <w:rPr>
          <w:sz w:val="28"/>
        </w:rPr>
        <w:t>shows</w:t>
      </w:r>
      <w:r>
        <w:rPr>
          <w:spacing w:val="-1"/>
          <w:sz w:val="28"/>
        </w:rPr>
        <w:t xml:space="preserve"> </w:t>
      </w:r>
      <w:r>
        <w:rPr>
          <w:sz w:val="28"/>
        </w:rPr>
        <w:t>“File</w:t>
      </w:r>
      <w:r>
        <w:rPr>
          <w:spacing w:val="-3"/>
          <w:sz w:val="28"/>
        </w:rPr>
        <w:t xml:space="preserve"> </w:t>
      </w:r>
      <w:r>
        <w:rPr>
          <w:sz w:val="28"/>
        </w:rPr>
        <w:t>is</w:t>
      </w:r>
      <w:r>
        <w:rPr>
          <w:spacing w:val="-1"/>
          <w:sz w:val="28"/>
        </w:rPr>
        <w:t xml:space="preserve"> </w:t>
      </w:r>
      <w:r>
        <w:rPr>
          <w:spacing w:val="-2"/>
          <w:sz w:val="28"/>
        </w:rPr>
        <w:t>safe.”</w:t>
      </w:r>
    </w:p>
    <w:p w14:paraId="2D3459E3">
      <w:pPr>
        <w:pStyle w:val="9"/>
        <w:numPr>
          <w:ilvl w:val="1"/>
          <w:numId w:val="18"/>
        </w:numPr>
        <w:tabs>
          <w:tab w:val="left" w:pos="1153"/>
        </w:tabs>
        <w:spacing w:before="47" w:after="0" w:line="271" w:lineRule="auto"/>
        <w:ind w:left="1153" w:right="16" w:hanging="360"/>
        <w:jc w:val="left"/>
        <w:rPr>
          <w:sz w:val="28"/>
        </w:rPr>
      </w:pPr>
      <w:r>
        <w:rPr>
          <w:sz w:val="28"/>
        </w:rPr>
        <w:t>For infected files, a red warning box shows “Ransomware detected! Do not open this file.”</w:t>
      </w:r>
    </w:p>
    <w:p w14:paraId="3AA4D9FA">
      <w:pPr>
        <w:pStyle w:val="7"/>
      </w:pPr>
    </w:p>
    <w:p w14:paraId="640D4ED7">
      <w:pPr>
        <w:pStyle w:val="7"/>
        <w:spacing w:before="49"/>
      </w:pPr>
    </w:p>
    <w:p w14:paraId="072A3DA4">
      <w:pPr>
        <w:pStyle w:val="7"/>
        <w:spacing w:before="1" w:line="271" w:lineRule="auto"/>
        <w:ind w:left="458" w:right="12" w:firstLine="408"/>
        <w:jc w:val="both"/>
      </w:pPr>
      <w:r>
        <w:t>In</w:t>
      </w:r>
      <w:r>
        <w:rPr>
          <w:spacing w:val="-14"/>
        </w:rPr>
        <w:t xml:space="preserve"> </w:t>
      </w:r>
      <w:r>
        <w:t>addition</w:t>
      </w:r>
      <w:r>
        <w:rPr>
          <w:spacing w:val="-14"/>
        </w:rPr>
        <w:t xml:space="preserve"> </w:t>
      </w:r>
      <w:r>
        <w:t>to</w:t>
      </w:r>
      <w:r>
        <w:rPr>
          <w:spacing w:val="-14"/>
        </w:rPr>
        <w:t xml:space="preserve"> </w:t>
      </w:r>
      <w:r>
        <w:t>simply</w:t>
      </w:r>
      <w:r>
        <w:rPr>
          <w:spacing w:val="-14"/>
        </w:rPr>
        <w:t xml:space="preserve"> </w:t>
      </w:r>
      <w:r>
        <w:t>showing</w:t>
      </w:r>
      <w:r>
        <w:rPr>
          <w:spacing w:val="-14"/>
        </w:rPr>
        <w:t xml:space="preserve"> </w:t>
      </w:r>
      <w:r>
        <w:t>whether</w:t>
      </w:r>
      <w:r>
        <w:rPr>
          <w:spacing w:val="-17"/>
        </w:rPr>
        <w:t xml:space="preserve"> </w:t>
      </w:r>
      <w:r>
        <w:t>a</w:t>
      </w:r>
      <w:r>
        <w:rPr>
          <w:spacing w:val="-15"/>
        </w:rPr>
        <w:t xml:space="preserve"> </w:t>
      </w:r>
      <w:r>
        <w:t>file</w:t>
      </w:r>
      <w:r>
        <w:rPr>
          <w:spacing w:val="-15"/>
        </w:rPr>
        <w:t xml:space="preserve"> </w:t>
      </w:r>
      <w:r>
        <w:t>is</w:t>
      </w:r>
      <w:r>
        <w:rPr>
          <w:spacing w:val="-14"/>
        </w:rPr>
        <w:t xml:space="preserve"> </w:t>
      </w:r>
      <w:r>
        <w:t>infected</w:t>
      </w:r>
      <w:r>
        <w:rPr>
          <w:spacing w:val="-14"/>
        </w:rPr>
        <w:t xml:space="preserve"> </w:t>
      </w:r>
      <w:r>
        <w:t>or</w:t>
      </w:r>
      <w:r>
        <w:rPr>
          <w:spacing w:val="-15"/>
        </w:rPr>
        <w:t xml:space="preserve"> </w:t>
      </w:r>
      <w:r>
        <w:t>not,</w:t>
      </w:r>
      <w:r>
        <w:rPr>
          <w:spacing w:val="-15"/>
        </w:rPr>
        <w:t xml:space="preserve"> </w:t>
      </w:r>
      <w:r>
        <w:t>the</w:t>
      </w:r>
      <w:r>
        <w:rPr>
          <w:spacing w:val="-15"/>
        </w:rPr>
        <w:t xml:space="preserve"> </w:t>
      </w:r>
      <w:r>
        <w:t>output</w:t>
      </w:r>
      <w:r>
        <w:rPr>
          <w:spacing w:val="-14"/>
        </w:rPr>
        <w:t xml:space="preserve"> </w:t>
      </w:r>
      <w:r>
        <w:t>module enhances the overall user experience by offering contextual feedback, clear file status reporting, and future-ready features. This module ensures that even nontechnical users can easily interpret the results and take action accordingly.</w:t>
      </w:r>
    </w:p>
    <w:p w14:paraId="20046B19">
      <w:pPr>
        <w:pStyle w:val="7"/>
        <w:spacing w:after="0" w:line="271" w:lineRule="auto"/>
        <w:jc w:val="both"/>
        <w:sectPr>
          <w:pgSz w:w="12240" w:h="15840"/>
          <w:pgMar w:top="1440" w:right="1417" w:bottom="1180" w:left="992" w:header="0" w:footer="986" w:gutter="0"/>
          <w:cols w:space="720" w:num="1"/>
        </w:sectPr>
      </w:pPr>
    </w:p>
    <w:p w14:paraId="4737E9F7">
      <w:pPr>
        <w:pStyle w:val="7"/>
      </w:pPr>
    </w:p>
    <w:p w14:paraId="30E7BB8B">
      <w:pPr>
        <w:pStyle w:val="7"/>
      </w:pPr>
    </w:p>
    <w:p w14:paraId="47B478B9">
      <w:pPr>
        <w:pStyle w:val="7"/>
        <w:spacing w:before="169"/>
      </w:pPr>
    </w:p>
    <w:p w14:paraId="513B920B">
      <w:pPr>
        <w:pStyle w:val="3"/>
        <w:numPr>
          <w:ilvl w:val="1"/>
          <w:numId w:val="8"/>
        </w:numPr>
        <w:tabs>
          <w:tab w:val="left" w:pos="855"/>
        </w:tabs>
        <w:spacing w:before="1" w:after="0" w:line="240" w:lineRule="auto"/>
        <w:ind w:left="855" w:right="0" w:hanging="421"/>
        <w:jc w:val="left"/>
      </w:pPr>
      <w:r>
        <w:rPr>
          <w:spacing w:val="-2"/>
        </w:rPr>
        <w:t>OVERVIEW</w:t>
      </w:r>
    </w:p>
    <w:p w14:paraId="2169EEE3">
      <w:pPr>
        <w:spacing w:before="72" w:line="396" w:lineRule="auto"/>
        <w:ind w:left="434" w:right="3383" w:firstLine="345"/>
        <w:jc w:val="left"/>
        <w:rPr>
          <w:b/>
          <w:sz w:val="28"/>
        </w:rPr>
      </w:pPr>
      <w:r>
        <w:br w:type="column"/>
      </w:r>
      <w:r>
        <w:rPr>
          <w:b/>
          <w:sz w:val="28"/>
        </w:rPr>
        <w:t xml:space="preserve">CHAPTER – 5 </w:t>
      </w:r>
      <w:r>
        <w:rPr>
          <w:b/>
          <w:spacing w:val="-4"/>
          <w:sz w:val="28"/>
        </w:rPr>
        <w:t>IMPLEMENTATION</w:t>
      </w:r>
    </w:p>
    <w:p w14:paraId="07450ACD">
      <w:pPr>
        <w:spacing w:after="0" w:line="396" w:lineRule="auto"/>
        <w:jc w:val="left"/>
        <w:rPr>
          <w:b/>
          <w:sz w:val="28"/>
        </w:rPr>
        <w:sectPr>
          <w:pgSz w:w="12240" w:h="15840"/>
          <w:pgMar w:top="1440" w:right="1417" w:bottom="1180" w:left="992" w:header="0" w:footer="986" w:gutter="0"/>
          <w:cols w:equalWidth="0" w:num="2">
            <w:col w:w="2473" w:space="904"/>
            <w:col w:w="6454"/>
          </w:cols>
        </w:sectPr>
      </w:pPr>
    </w:p>
    <w:p w14:paraId="5A8FF2F5">
      <w:pPr>
        <w:pStyle w:val="7"/>
        <w:spacing w:before="208" w:line="271" w:lineRule="auto"/>
        <w:ind w:left="458" w:right="8" w:firstLine="403"/>
        <w:jc w:val="both"/>
      </w:pPr>
      <w:r>
        <w:t>The implementation of the ransomware detection system is carried out in a stepby-step modular manner. The goal is to allow users to upload a file through a web</w:t>
      </w:r>
      <w:r>
        <w:rPr>
          <w:spacing w:val="-18"/>
        </w:rPr>
        <w:t xml:space="preserve"> </w:t>
      </w:r>
      <w:r>
        <w:t>interface,</w:t>
      </w:r>
      <w:r>
        <w:rPr>
          <w:spacing w:val="-17"/>
        </w:rPr>
        <w:t xml:space="preserve"> </w:t>
      </w:r>
      <w:r>
        <w:t>check</w:t>
      </w:r>
      <w:r>
        <w:rPr>
          <w:spacing w:val="-18"/>
        </w:rPr>
        <w:t xml:space="preserve"> </w:t>
      </w:r>
      <w:r>
        <w:t>whether</w:t>
      </w:r>
      <w:r>
        <w:rPr>
          <w:spacing w:val="-17"/>
        </w:rPr>
        <w:t xml:space="preserve"> </w:t>
      </w:r>
      <w:r>
        <w:t>it</w:t>
      </w:r>
      <w:r>
        <w:rPr>
          <w:spacing w:val="-18"/>
        </w:rPr>
        <w:t xml:space="preserve"> </w:t>
      </w:r>
      <w:r>
        <w:t>is</w:t>
      </w:r>
      <w:r>
        <w:rPr>
          <w:spacing w:val="-17"/>
        </w:rPr>
        <w:t xml:space="preserve"> </w:t>
      </w:r>
      <w:r>
        <w:t>safe</w:t>
      </w:r>
      <w:r>
        <w:rPr>
          <w:spacing w:val="-18"/>
        </w:rPr>
        <w:t xml:space="preserve"> </w:t>
      </w:r>
      <w:r>
        <w:t>or</w:t>
      </w:r>
      <w:r>
        <w:rPr>
          <w:spacing w:val="-17"/>
        </w:rPr>
        <w:t xml:space="preserve"> </w:t>
      </w:r>
      <w:r>
        <w:t>infected,</w:t>
      </w:r>
      <w:r>
        <w:rPr>
          <w:spacing w:val="-18"/>
        </w:rPr>
        <w:t xml:space="preserve"> </w:t>
      </w:r>
      <w:r>
        <w:t>and</w:t>
      </w:r>
      <w:r>
        <w:rPr>
          <w:spacing w:val="-17"/>
        </w:rPr>
        <w:t xml:space="preserve"> </w:t>
      </w:r>
      <w:r>
        <w:t>display</w:t>
      </w:r>
      <w:r>
        <w:rPr>
          <w:spacing w:val="-18"/>
        </w:rPr>
        <w:t xml:space="preserve"> </w:t>
      </w:r>
      <w:r>
        <w:t>the</w:t>
      </w:r>
      <w:r>
        <w:rPr>
          <w:spacing w:val="-17"/>
        </w:rPr>
        <w:t xml:space="preserve"> </w:t>
      </w:r>
      <w:r>
        <w:t>result.</w:t>
      </w:r>
      <w:r>
        <w:rPr>
          <w:spacing w:val="-18"/>
        </w:rPr>
        <w:t xml:space="preserve"> </w:t>
      </w:r>
      <w:r>
        <w:t>This</w:t>
      </w:r>
      <w:r>
        <w:rPr>
          <w:spacing w:val="-17"/>
        </w:rPr>
        <w:t xml:space="preserve"> </w:t>
      </w:r>
      <w:r>
        <w:t>system is</w:t>
      </w:r>
      <w:r>
        <w:rPr>
          <w:spacing w:val="-10"/>
        </w:rPr>
        <w:t xml:space="preserve"> </w:t>
      </w:r>
      <w:r>
        <w:t>designed</w:t>
      </w:r>
      <w:r>
        <w:rPr>
          <w:spacing w:val="-10"/>
        </w:rPr>
        <w:t xml:space="preserve"> </w:t>
      </w:r>
      <w:r>
        <w:t>to</w:t>
      </w:r>
      <w:r>
        <w:rPr>
          <w:spacing w:val="-10"/>
        </w:rPr>
        <w:t xml:space="preserve"> </w:t>
      </w:r>
      <w:r>
        <w:t>be</w:t>
      </w:r>
      <w:r>
        <w:rPr>
          <w:spacing w:val="-8"/>
        </w:rPr>
        <w:t xml:space="preserve"> </w:t>
      </w:r>
      <w:r>
        <w:t>user-friendly,</w:t>
      </w:r>
      <w:r>
        <w:rPr>
          <w:spacing w:val="-11"/>
        </w:rPr>
        <w:t xml:space="preserve"> </w:t>
      </w:r>
      <w:r>
        <w:t>lightweight,</w:t>
      </w:r>
      <w:r>
        <w:rPr>
          <w:spacing w:val="-9"/>
        </w:rPr>
        <w:t xml:space="preserve"> </w:t>
      </w:r>
      <w:r>
        <w:t>and</w:t>
      </w:r>
      <w:r>
        <w:rPr>
          <w:spacing w:val="-8"/>
        </w:rPr>
        <w:t xml:space="preserve"> </w:t>
      </w:r>
      <w:r>
        <w:t>effective,</w:t>
      </w:r>
      <w:r>
        <w:rPr>
          <w:spacing w:val="-11"/>
        </w:rPr>
        <w:t xml:space="preserve"> </w:t>
      </w:r>
      <w:r>
        <w:t>using</w:t>
      </w:r>
      <w:r>
        <w:rPr>
          <w:spacing w:val="-10"/>
        </w:rPr>
        <w:t xml:space="preserve"> </w:t>
      </w:r>
      <w:r>
        <w:t>basic</w:t>
      </w:r>
      <w:r>
        <w:rPr>
          <w:spacing w:val="-8"/>
        </w:rPr>
        <w:t xml:space="preserve"> </w:t>
      </w:r>
      <w:r>
        <w:t>cryptographic techniques</w:t>
      </w:r>
      <w:r>
        <w:rPr>
          <w:spacing w:val="-6"/>
        </w:rPr>
        <w:t xml:space="preserve"> </w:t>
      </w:r>
      <w:r>
        <w:t>without</w:t>
      </w:r>
      <w:r>
        <w:rPr>
          <w:spacing w:val="-5"/>
        </w:rPr>
        <w:t xml:space="preserve"> </w:t>
      </w:r>
      <w:r>
        <w:t>machine</w:t>
      </w:r>
      <w:r>
        <w:rPr>
          <w:spacing w:val="-6"/>
        </w:rPr>
        <w:t xml:space="preserve"> </w:t>
      </w:r>
      <w:r>
        <w:t>learning.</w:t>
      </w:r>
      <w:r>
        <w:rPr>
          <w:spacing w:val="-12"/>
        </w:rPr>
        <w:t xml:space="preserve"> </w:t>
      </w:r>
      <w:r>
        <w:t>The</w:t>
      </w:r>
      <w:r>
        <w:rPr>
          <w:spacing w:val="-9"/>
        </w:rPr>
        <w:t xml:space="preserve"> </w:t>
      </w:r>
      <w:r>
        <w:t>backend</w:t>
      </w:r>
      <w:r>
        <w:rPr>
          <w:spacing w:val="-8"/>
        </w:rPr>
        <w:t xml:space="preserve"> </w:t>
      </w:r>
      <w:r>
        <w:t>is</w:t>
      </w:r>
      <w:r>
        <w:rPr>
          <w:spacing w:val="-6"/>
        </w:rPr>
        <w:t xml:space="preserve"> </w:t>
      </w:r>
      <w:r>
        <w:t>built</w:t>
      </w:r>
      <w:r>
        <w:rPr>
          <w:spacing w:val="-5"/>
        </w:rPr>
        <w:t xml:space="preserve"> </w:t>
      </w:r>
      <w:r>
        <w:t>using</w:t>
      </w:r>
      <w:r>
        <w:rPr>
          <w:spacing w:val="-8"/>
        </w:rPr>
        <w:t xml:space="preserve"> </w:t>
      </w:r>
      <w:r>
        <w:t>Python</w:t>
      </w:r>
      <w:r>
        <w:rPr>
          <w:spacing w:val="-8"/>
        </w:rPr>
        <w:t xml:space="preserve"> </w:t>
      </w:r>
      <w:r>
        <w:t>with</w:t>
      </w:r>
      <w:r>
        <w:rPr>
          <w:spacing w:val="-6"/>
        </w:rPr>
        <w:t xml:space="preserve"> </w:t>
      </w:r>
      <w:r>
        <w:t>Flask, the frontend is done using HTML</w:t>
      </w:r>
      <w:r>
        <w:rPr>
          <w:spacing w:val="-2"/>
        </w:rPr>
        <w:t xml:space="preserve"> </w:t>
      </w:r>
      <w:r>
        <w:t>and CSS, and MongoDB is used to store known ransomware hash values.</w:t>
      </w:r>
    </w:p>
    <w:p w14:paraId="46D5CDFA">
      <w:pPr>
        <w:pStyle w:val="7"/>
        <w:spacing w:before="166" w:line="271" w:lineRule="auto"/>
        <w:ind w:left="458" w:right="16" w:hanging="10"/>
        <w:jc w:val="both"/>
      </w:pPr>
      <w:r>
        <w:t xml:space="preserve">The project is divided into five main modules, each handling a specific part of the </w:t>
      </w:r>
      <w:r>
        <w:rPr>
          <w:spacing w:val="-2"/>
        </w:rPr>
        <w:t>process.</w:t>
      </w:r>
    </w:p>
    <w:p w14:paraId="10A45FC6">
      <w:pPr>
        <w:pStyle w:val="4"/>
        <w:spacing w:before="163"/>
        <w:jc w:val="both"/>
      </w:pPr>
      <w:r>
        <w:t>Module</w:t>
      </w:r>
      <w:r>
        <w:rPr>
          <w:spacing w:val="-6"/>
        </w:rPr>
        <w:t xml:space="preserve"> </w:t>
      </w:r>
      <w:r>
        <w:t>1:</w:t>
      </w:r>
      <w:r>
        <w:rPr>
          <w:spacing w:val="-5"/>
        </w:rPr>
        <w:t xml:space="preserve"> </w:t>
      </w:r>
      <w:r>
        <w:t>Frontend</w:t>
      </w:r>
      <w:r>
        <w:rPr>
          <w:spacing w:val="-8"/>
        </w:rPr>
        <w:t xml:space="preserve"> </w:t>
      </w:r>
      <w:r>
        <w:rPr>
          <w:spacing w:val="-2"/>
        </w:rPr>
        <w:t>Design</w:t>
      </w:r>
    </w:p>
    <w:p w14:paraId="0C02A5A2">
      <w:pPr>
        <w:pStyle w:val="9"/>
        <w:numPr>
          <w:ilvl w:val="2"/>
          <w:numId w:val="8"/>
        </w:numPr>
        <w:tabs>
          <w:tab w:val="left" w:pos="1153"/>
        </w:tabs>
        <w:spacing w:before="243" w:after="0" w:line="240" w:lineRule="auto"/>
        <w:ind w:left="1153" w:right="0" w:hanging="359"/>
        <w:jc w:val="left"/>
        <w:rPr>
          <w:sz w:val="28"/>
        </w:rPr>
      </w:pPr>
      <w:r>
        <w:rPr>
          <w:sz w:val="28"/>
        </w:rPr>
        <w:t>This</w:t>
      </w:r>
      <w:r>
        <w:rPr>
          <w:spacing w:val="-6"/>
          <w:sz w:val="28"/>
        </w:rPr>
        <w:t xml:space="preserve"> </w:t>
      </w:r>
      <w:r>
        <w:rPr>
          <w:sz w:val="28"/>
        </w:rPr>
        <w:t>module</w:t>
      </w:r>
      <w:r>
        <w:rPr>
          <w:spacing w:val="-5"/>
          <w:sz w:val="28"/>
        </w:rPr>
        <w:t xml:space="preserve"> </w:t>
      </w:r>
      <w:r>
        <w:rPr>
          <w:sz w:val="28"/>
        </w:rPr>
        <w:t>focuses</w:t>
      </w:r>
      <w:r>
        <w:rPr>
          <w:spacing w:val="-6"/>
          <w:sz w:val="28"/>
        </w:rPr>
        <w:t xml:space="preserve"> </w:t>
      </w:r>
      <w:r>
        <w:rPr>
          <w:sz w:val="28"/>
        </w:rPr>
        <w:t>on</w:t>
      </w:r>
      <w:r>
        <w:rPr>
          <w:spacing w:val="-7"/>
          <w:sz w:val="28"/>
        </w:rPr>
        <w:t xml:space="preserve"> </w:t>
      </w:r>
      <w:r>
        <w:rPr>
          <w:sz w:val="28"/>
        </w:rPr>
        <w:t>designing</w:t>
      </w:r>
      <w:r>
        <w:rPr>
          <w:spacing w:val="-7"/>
          <w:sz w:val="28"/>
        </w:rPr>
        <w:t xml:space="preserve"> </w:t>
      </w:r>
      <w:r>
        <w:rPr>
          <w:sz w:val="28"/>
        </w:rPr>
        <w:t>the</w:t>
      </w:r>
      <w:r>
        <w:rPr>
          <w:spacing w:val="-5"/>
          <w:sz w:val="28"/>
        </w:rPr>
        <w:t xml:space="preserve"> </w:t>
      </w:r>
      <w:r>
        <w:rPr>
          <w:sz w:val="28"/>
        </w:rPr>
        <w:t>web</w:t>
      </w:r>
      <w:r>
        <w:rPr>
          <w:spacing w:val="-5"/>
          <w:sz w:val="28"/>
        </w:rPr>
        <w:t xml:space="preserve"> </w:t>
      </w:r>
      <w:r>
        <w:rPr>
          <w:sz w:val="28"/>
        </w:rPr>
        <w:t>interface</w:t>
      </w:r>
      <w:r>
        <w:rPr>
          <w:spacing w:val="-5"/>
          <w:sz w:val="28"/>
        </w:rPr>
        <w:t xml:space="preserve"> </w:t>
      </w:r>
      <w:r>
        <w:rPr>
          <w:sz w:val="28"/>
        </w:rPr>
        <w:t>that</w:t>
      </w:r>
      <w:r>
        <w:rPr>
          <w:spacing w:val="-3"/>
          <w:sz w:val="28"/>
        </w:rPr>
        <w:t xml:space="preserve"> </w:t>
      </w:r>
      <w:r>
        <w:rPr>
          <w:sz w:val="28"/>
        </w:rPr>
        <w:t>users</w:t>
      </w:r>
      <w:r>
        <w:rPr>
          <w:spacing w:val="-4"/>
          <w:sz w:val="28"/>
        </w:rPr>
        <w:t xml:space="preserve"> </w:t>
      </w:r>
      <w:r>
        <w:rPr>
          <w:sz w:val="28"/>
        </w:rPr>
        <w:t>interact</w:t>
      </w:r>
      <w:r>
        <w:rPr>
          <w:spacing w:val="-3"/>
          <w:sz w:val="28"/>
        </w:rPr>
        <w:t xml:space="preserve"> </w:t>
      </w:r>
      <w:r>
        <w:rPr>
          <w:spacing w:val="-2"/>
          <w:sz w:val="28"/>
        </w:rPr>
        <w:t>with.</w:t>
      </w:r>
    </w:p>
    <w:p w14:paraId="3E7D318E">
      <w:pPr>
        <w:pStyle w:val="9"/>
        <w:numPr>
          <w:ilvl w:val="2"/>
          <w:numId w:val="8"/>
        </w:numPr>
        <w:tabs>
          <w:tab w:val="left" w:pos="1153"/>
        </w:tabs>
        <w:spacing w:before="46" w:after="0" w:line="271" w:lineRule="auto"/>
        <w:ind w:left="1153" w:right="14" w:hanging="360"/>
        <w:jc w:val="left"/>
        <w:rPr>
          <w:sz w:val="28"/>
        </w:rPr>
      </w:pPr>
      <w:r>
        <w:rPr>
          <w:sz w:val="28"/>
        </w:rPr>
        <w:t>The</w:t>
      </w:r>
      <w:r>
        <w:rPr>
          <w:spacing w:val="40"/>
          <w:sz w:val="28"/>
        </w:rPr>
        <w:t xml:space="preserve"> </w:t>
      </w:r>
      <w:r>
        <w:rPr>
          <w:sz w:val="28"/>
        </w:rPr>
        <w:t>frontend</w:t>
      </w:r>
      <w:r>
        <w:rPr>
          <w:spacing w:val="40"/>
          <w:sz w:val="28"/>
        </w:rPr>
        <w:t xml:space="preserve"> </w:t>
      </w:r>
      <w:r>
        <w:rPr>
          <w:sz w:val="28"/>
        </w:rPr>
        <w:t>is</w:t>
      </w:r>
      <w:r>
        <w:rPr>
          <w:spacing w:val="40"/>
          <w:sz w:val="28"/>
        </w:rPr>
        <w:t xml:space="preserve"> </w:t>
      </w:r>
      <w:r>
        <w:rPr>
          <w:sz w:val="28"/>
        </w:rPr>
        <w:t>built</w:t>
      </w:r>
      <w:r>
        <w:rPr>
          <w:spacing w:val="40"/>
          <w:sz w:val="28"/>
        </w:rPr>
        <w:t xml:space="preserve"> </w:t>
      </w:r>
      <w:r>
        <w:rPr>
          <w:sz w:val="28"/>
        </w:rPr>
        <w:t>using</w:t>
      </w:r>
      <w:r>
        <w:rPr>
          <w:spacing w:val="40"/>
          <w:sz w:val="28"/>
        </w:rPr>
        <w:t xml:space="preserve"> </w:t>
      </w:r>
      <w:r>
        <w:rPr>
          <w:sz w:val="28"/>
        </w:rPr>
        <w:t>HTML</w:t>
      </w:r>
      <w:r>
        <w:rPr>
          <w:spacing w:val="32"/>
          <w:sz w:val="28"/>
        </w:rPr>
        <w:t xml:space="preserve"> </w:t>
      </w:r>
      <w:r>
        <w:rPr>
          <w:sz w:val="28"/>
        </w:rPr>
        <w:t>and</w:t>
      </w:r>
      <w:r>
        <w:rPr>
          <w:spacing w:val="40"/>
          <w:sz w:val="28"/>
        </w:rPr>
        <w:t xml:space="preserve"> </w:t>
      </w:r>
      <w:r>
        <w:rPr>
          <w:sz w:val="28"/>
        </w:rPr>
        <w:t>CSS</w:t>
      </w:r>
      <w:r>
        <w:rPr>
          <w:spacing w:val="40"/>
          <w:sz w:val="28"/>
        </w:rPr>
        <w:t xml:space="preserve"> </w:t>
      </w:r>
      <w:r>
        <w:rPr>
          <w:sz w:val="28"/>
        </w:rPr>
        <w:t>to</w:t>
      </w:r>
      <w:r>
        <w:rPr>
          <w:spacing w:val="40"/>
          <w:sz w:val="28"/>
        </w:rPr>
        <w:t xml:space="preserve"> </w:t>
      </w:r>
      <w:r>
        <w:rPr>
          <w:sz w:val="28"/>
        </w:rPr>
        <w:t>keep</w:t>
      </w:r>
      <w:r>
        <w:rPr>
          <w:spacing w:val="40"/>
          <w:sz w:val="28"/>
        </w:rPr>
        <w:t xml:space="preserve"> </w:t>
      </w:r>
      <w:r>
        <w:rPr>
          <w:sz w:val="28"/>
        </w:rPr>
        <w:t>the</w:t>
      </w:r>
      <w:r>
        <w:rPr>
          <w:spacing w:val="40"/>
          <w:sz w:val="28"/>
        </w:rPr>
        <w:t xml:space="preserve"> </w:t>
      </w:r>
      <w:r>
        <w:rPr>
          <w:sz w:val="28"/>
        </w:rPr>
        <w:t>layout</w:t>
      </w:r>
      <w:r>
        <w:rPr>
          <w:spacing w:val="40"/>
          <w:sz w:val="28"/>
        </w:rPr>
        <w:t xml:space="preserve"> </w:t>
      </w:r>
      <w:r>
        <w:rPr>
          <w:sz w:val="28"/>
        </w:rPr>
        <w:t>clean</w:t>
      </w:r>
      <w:r>
        <w:rPr>
          <w:spacing w:val="40"/>
          <w:sz w:val="28"/>
        </w:rPr>
        <w:t xml:space="preserve"> </w:t>
      </w:r>
      <w:r>
        <w:rPr>
          <w:sz w:val="28"/>
        </w:rPr>
        <w:t xml:space="preserve">and </w:t>
      </w:r>
      <w:r>
        <w:rPr>
          <w:spacing w:val="-2"/>
          <w:sz w:val="28"/>
        </w:rPr>
        <w:t>responsive.</w:t>
      </w:r>
    </w:p>
    <w:p w14:paraId="759804ED">
      <w:pPr>
        <w:pStyle w:val="9"/>
        <w:numPr>
          <w:ilvl w:val="2"/>
          <w:numId w:val="8"/>
        </w:numPr>
        <w:tabs>
          <w:tab w:val="left" w:pos="1153"/>
        </w:tabs>
        <w:spacing w:before="32" w:after="0" w:line="240" w:lineRule="auto"/>
        <w:ind w:left="1153" w:right="0" w:hanging="359"/>
        <w:jc w:val="left"/>
        <w:rPr>
          <w:sz w:val="28"/>
        </w:rPr>
      </w:pPr>
      <w:r>
        <w:rPr>
          <w:sz w:val="28"/>
        </w:rPr>
        <w:t>It</w:t>
      </w:r>
      <w:r>
        <w:rPr>
          <w:spacing w:val="-7"/>
          <w:sz w:val="28"/>
        </w:rPr>
        <w:t xml:space="preserve"> </w:t>
      </w:r>
      <w:r>
        <w:rPr>
          <w:sz w:val="28"/>
        </w:rPr>
        <w:t>contains</w:t>
      </w:r>
      <w:r>
        <w:rPr>
          <w:spacing w:val="-4"/>
          <w:sz w:val="28"/>
        </w:rPr>
        <w:t xml:space="preserve"> </w:t>
      </w:r>
      <w:r>
        <w:rPr>
          <w:sz w:val="28"/>
        </w:rPr>
        <w:t>an</w:t>
      </w:r>
      <w:r>
        <w:rPr>
          <w:spacing w:val="-8"/>
          <w:sz w:val="28"/>
        </w:rPr>
        <w:t xml:space="preserve"> </w:t>
      </w:r>
      <w:r>
        <w:rPr>
          <w:sz w:val="28"/>
        </w:rPr>
        <w:t>upload</w:t>
      </w:r>
      <w:r>
        <w:rPr>
          <w:spacing w:val="-7"/>
          <w:sz w:val="28"/>
        </w:rPr>
        <w:t xml:space="preserve"> </w:t>
      </w:r>
      <w:r>
        <w:rPr>
          <w:sz w:val="28"/>
        </w:rPr>
        <w:t>button,</w:t>
      </w:r>
      <w:r>
        <w:rPr>
          <w:spacing w:val="-6"/>
          <w:sz w:val="28"/>
        </w:rPr>
        <w:t xml:space="preserve"> </w:t>
      </w:r>
      <w:r>
        <w:rPr>
          <w:sz w:val="28"/>
        </w:rPr>
        <w:t>instructions,</w:t>
      </w:r>
      <w:r>
        <w:rPr>
          <w:spacing w:val="-6"/>
          <w:sz w:val="28"/>
        </w:rPr>
        <w:t xml:space="preserve"> </w:t>
      </w:r>
      <w:r>
        <w:rPr>
          <w:sz w:val="28"/>
        </w:rPr>
        <w:t>and</w:t>
      </w:r>
      <w:r>
        <w:rPr>
          <w:spacing w:val="-5"/>
          <w:sz w:val="28"/>
        </w:rPr>
        <w:t xml:space="preserve"> </w:t>
      </w:r>
      <w:r>
        <w:rPr>
          <w:sz w:val="28"/>
        </w:rPr>
        <w:t>a</w:t>
      </w:r>
      <w:r>
        <w:rPr>
          <w:spacing w:val="-8"/>
          <w:sz w:val="28"/>
        </w:rPr>
        <w:t xml:space="preserve"> </w:t>
      </w:r>
      <w:r>
        <w:rPr>
          <w:sz w:val="28"/>
        </w:rPr>
        <w:t>submit</w:t>
      </w:r>
      <w:r>
        <w:rPr>
          <w:spacing w:val="-4"/>
          <w:sz w:val="28"/>
        </w:rPr>
        <w:t xml:space="preserve"> </w:t>
      </w:r>
      <w:r>
        <w:rPr>
          <w:spacing w:val="-2"/>
          <w:sz w:val="28"/>
        </w:rPr>
        <w:t>form.</w:t>
      </w:r>
    </w:p>
    <w:p w14:paraId="6A11FFBE">
      <w:pPr>
        <w:pStyle w:val="9"/>
        <w:numPr>
          <w:ilvl w:val="2"/>
          <w:numId w:val="8"/>
        </w:numPr>
        <w:tabs>
          <w:tab w:val="left" w:pos="1153"/>
        </w:tabs>
        <w:spacing w:before="47" w:after="0" w:line="271" w:lineRule="auto"/>
        <w:ind w:left="1153" w:right="14" w:hanging="360"/>
        <w:jc w:val="left"/>
        <w:rPr>
          <w:sz w:val="28"/>
        </w:rPr>
      </w:pPr>
      <w:r>
        <w:rPr>
          <w:sz w:val="28"/>
        </w:rPr>
        <w:t>Users can upload files like images, PDFs, audio files, etc., as long as they’re under 64MB.</w:t>
      </w:r>
    </w:p>
    <w:p w14:paraId="39BA8AE6">
      <w:pPr>
        <w:pStyle w:val="9"/>
        <w:numPr>
          <w:ilvl w:val="2"/>
          <w:numId w:val="8"/>
        </w:numPr>
        <w:tabs>
          <w:tab w:val="left" w:pos="1153"/>
        </w:tabs>
        <w:spacing w:before="37" w:after="0" w:line="240" w:lineRule="auto"/>
        <w:ind w:left="1153" w:right="0" w:hanging="359"/>
        <w:jc w:val="left"/>
        <w:rPr>
          <w:sz w:val="28"/>
        </w:rPr>
      </w:pPr>
      <w:r>
        <w:rPr>
          <w:sz w:val="28"/>
        </w:rPr>
        <w:t>Once</w:t>
      </w:r>
      <w:r>
        <w:rPr>
          <w:spacing w:val="-6"/>
          <w:sz w:val="28"/>
        </w:rPr>
        <w:t xml:space="preserve"> </w:t>
      </w:r>
      <w:r>
        <w:rPr>
          <w:sz w:val="28"/>
        </w:rPr>
        <w:t>uploaded,</w:t>
      </w:r>
      <w:r>
        <w:rPr>
          <w:spacing w:val="-4"/>
          <w:sz w:val="28"/>
        </w:rPr>
        <w:t xml:space="preserve"> </w:t>
      </w:r>
      <w:r>
        <w:rPr>
          <w:sz w:val="28"/>
        </w:rPr>
        <w:t>the</w:t>
      </w:r>
      <w:r>
        <w:rPr>
          <w:spacing w:val="-4"/>
          <w:sz w:val="28"/>
        </w:rPr>
        <w:t xml:space="preserve"> </w:t>
      </w:r>
      <w:r>
        <w:rPr>
          <w:sz w:val="28"/>
        </w:rPr>
        <w:t>form</w:t>
      </w:r>
      <w:r>
        <w:rPr>
          <w:spacing w:val="-3"/>
          <w:sz w:val="28"/>
        </w:rPr>
        <w:t xml:space="preserve"> </w:t>
      </w:r>
      <w:r>
        <w:rPr>
          <w:sz w:val="28"/>
        </w:rPr>
        <w:t>sends</w:t>
      </w:r>
      <w:r>
        <w:rPr>
          <w:spacing w:val="-3"/>
          <w:sz w:val="28"/>
        </w:rPr>
        <w:t xml:space="preserve"> </w:t>
      </w:r>
      <w:r>
        <w:rPr>
          <w:sz w:val="28"/>
        </w:rPr>
        <w:t>the</w:t>
      </w:r>
      <w:r>
        <w:rPr>
          <w:spacing w:val="-4"/>
          <w:sz w:val="28"/>
        </w:rPr>
        <w:t xml:space="preserve"> </w:t>
      </w:r>
      <w:r>
        <w:rPr>
          <w:sz w:val="28"/>
        </w:rPr>
        <w:t>file</w:t>
      </w:r>
      <w:r>
        <w:rPr>
          <w:spacing w:val="-6"/>
          <w:sz w:val="28"/>
        </w:rPr>
        <w:t xml:space="preserve"> </w:t>
      </w:r>
      <w:r>
        <w:rPr>
          <w:sz w:val="28"/>
        </w:rPr>
        <w:t>to</w:t>
      </w:r>
      <w:r>
        <w:rPr>
          <w:spacing w:val="-6"/>
          <w:sz w:val="28"/>
        </w:rPr>
        <w:t xml:space="preserve"> </w:t>
      </w:r>
      <w:r>
        <w:rPr>
          <w:sz w:val="28"/>
        </w:rPr>
        <w:t>the</w:t>
      </w:r>
      <w:r>
        <w:rPr>
          <w:spacing w:val="-4"/>
          <w:sz w:val="28"/>
        </w:rPr>
        <w:t xml:space="preserve"> </w:t>
      </w:r>
      <w:r>
        <w:rPr>
          <w:sz w:val="28"/>
        </w:rPr>
        <w:t>backend</w:t>
      </w:r>
      <w:r>
        <w:rPr>
          <w:spacing w:val="-2"/>
          <w:sz w:val="28"/>
        </w:rPr>
        <w:t xml:space="preserve"> </w:t>
      </w:r>
      <w:r>
        <w:rPr>
          <w:sz w:val="28"/>
        </w:rPr>
        <w:t>using</w:t>
      </w:r>
      <w:r>
        <w:rPr>
          <w:spacing w:val="-3"/>
          <w:sz w:val="28"/>
        </w:rPr>
        <w:t xml:space="preserve"> </w:t>
      </w:r>
      <w:r>
        <w:rPr>
          <w:sz w:val="28"/>
        </w:rPr>
        <w:t>a</w:t>
      </w:r>
      <w:r>
        <w:rPr>
          <w:spacing w:val="-4"/>
          <w:sz w:val="28"/>
        </w:rPr>
        <w:t xml:space="preserve"> </w:t>
      </w:r>
      <w:r>
        <w:rPr>
          <w:sz w:val="28"/>
        </w:rPr>
        <w:t>POST</w:t>
      </w:r>
      <w:r>
        <w:rPr>
          <w:spacing w:val="-9"/>
          <w:sz w:val="28"/>
        </w:rPr>
        <w:t xml:space="preserve"> </w:t>
      </w:r>
      <w:r>
        <w:rPr>
          <w:spacing w:val="-2"/>
          <w:sz w:val="28"/>
        </w:rPr>
        <w:t>request.</w:t>
      </w:r>
    </w:p>
    <w:p w14:paraId="67F5BA11">
      <w:pPr>
        <w:pStyle w:val="7"/>
        <w:spacing w:before="160" w:after="3" w:line="271" w:lineRule="auto"/>
        <w:ind w:left="458" w:right="8" w:hanging="10"/>
      </w:pPr>
      <w:r>
        <w:t>The</w:t>
      </w:r>
      <w:r>
        <w:rPr>
          <w:spacing w:val="-1"/>
        </w:rPr>
        <w:t xml:space="preserve"> </w:t>
      </w:r>
      <w:r>
        <w:t>frontend</w:t>
      </w:r>
      <w:r>
        <w:rPr>
          <w:spacing w:val="-1"/>
        </w:rPr>
        <w:t xml:space="preserve"> </w:t>
      </w:r>
      <w:r>
        <w:t>is</w:t>
      </w:r>
      <w:r>
        <w:rPr>
          <w:spacing w:val="-1"/>
        </w:rPr>
        <w:t xml:space="preserve"> </w:t>
      </w:r>
      <w:r>
        <w:t>the</w:t>
      </w:r>
      <w:r>
        <w:rPr>
          <w:spacing w:val="-1"/>
        </w:rPr>
        <w:t xml:space="preserve"> </w:t>
      </w:r>
      <w:r>
        <w:t>first</w:t>
      </w:r>
      <w:r>
        <w:rPr>
          <w:spacing w:val="-1"/>
        </w:rPr>
        <w:t xml:space="preserve"> </w:t>
      </w:r>
      <w:r>
        <w:t>point</w:t>
      </w:r>
      <w:r>
        <w:rPr>
          <w:spacing w:val="-1"/>
        </w:rPr>
        <w:t xml:space="preserve"> </w:t>
      </w:r>
      <w:r>
        <w:t>of contact for</w:t>
      </w:r>
      <w:r>
        <w:rPr>
          <w:spacing w:val="-1"/>
        </w:rPr>
        <w:t xml:space="preserve"> </w:t>
      </w:r>
      <w:r>
        <w:t>the</w:t>
      </w:r>
      <w:r>
        <w:rPr>
          <w:spacing w:val="-1"/>
        </w:rPr>
        <w:t xml:space="preserve"> </w:t>
      </w:r>
      <w:r>
        <w:t>user</w:t>
      </w:r>
      <w:r>
        <w:rPr>
          <w:spacing w:val="-1"/>
        </w:rPr>
        <w:t xml:space="preserve"> </w:t>
      </w:r>
      <w:r>
        <w:t>and plays</w:t>
      </w:r>
      <w:r>
        <w:rPr>
          <w:spacing w:val="-1"/>
        </w:rPr>
        <w:t xml:space="preserve"> </w:t>
      </w:r>
      <w:r>
        <w:t>a</w:t>
      </w:r>
      <w:r>
        <w:rPr>
          <w:spacing w:val="-1"/>
        </w:rPr>
        <w:t xml:space="preserve"> </w:t>
      </w:r>
      <w:r>
        <w:t>key role</w:t>
      </w:r>
      <w:r>
        <w:rPr>
          <w:spacing w:val="-2"/>
        </w:rPr>
        <w:t xml:space="preserve"> </w:t>
      </w:r>
      <w:r>
        <w:t>in</w:t>
      </w:r>
      <w:r>
        <w:rPr>
          <w:spacing w:val="-1"/>
        </w:rPr>
        <w:t xml:space="preserve"> </w:t>
      </w:r>
      <w:r>
        <w:t>guiding and collecting the file input.</w:t>
      </w:r>
    </w:p>
    <w:p w14:paraId="43539844">
      <w:pPr>
        <w:spacing w:line="240" w:lineRule="auto"/>
        <w:ind w:left="1399" w:right="0" w:firstLine="0"/>
        <w:rPr>
          <w:sz w:val="20"/>
        </w:rPr>
      </w:pPr>
      <w:r>
        <w:rPr>
          <w:sz w:val="20"/>
        </w:rPr>
        <w:drawing>
          <wp:inline distT="0" distB="0" distL="0" distR="0">
            <wp:extent cx="4563745" cy="168275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564336" cy="1683067"/>
                    </a:xfrm>
                    <a:prstGeom prst="rect">
                      <a:avLst/>
                    </a:prstGeom>
                  </pic:spPr>
                </pic:pic>
              </a:graphicData>
            </a:graphic>
          </wp:inline>
        </w:drawing>
      </w:r>
    </w:p>
    <w:p w14:paraId="69FB96C0">
      <w:pPr>
        <w:pStyle w:val="7"/>
        <w:spacing w:before="135"/>
        <w:ind w:left="776" w:right="580"/>
        <w:jc w:val="center"/>
      </w:pPr>
      <w:r>
        <w:t>Fig</w:t>
      </w:r>
      <w:r>
        <w:rPr>
          <w:spacing w:val="-7"/>
        </w:rPr>
        <w:t xml:space="preserve"> </w:t>
      </w:r>
      <w:r>
        <w:t>5.1</w:t>
      </w:r>
      <w:r>
        <w:rPr>
          <w:spacing w:val="-2"/>
        </w:rPr>
        <w:t xml:space="preserve"> </w:t>
      </w:r>
      <w:r>
        <w:t xml:space="preserve">Front </w:t>
      </w:r>
      <w:r>
        <w:rPr>
          <w:spacing w:val="-5"/>
        </w:rPr>
        <w:t>end</w:t>
      </w:r>
    </w:p>
    <w:p w14:paraId="17FA07A4">
      <w:pPr>
        <w:pStyle w:val="7"/>
        <w:spacing w:after="0"/>
        <w:jc w:val="center"/>
        <w:sectPr>
          <w:type w:val="continuous"/>
          <w:pgSz w:w="12240" w:h="15840"/>
          <w:pgMar w:top="960" w:right="1417" w:bottom="940" w:left="992" w:header="0" w:footer="986" w:gutter="0"/>
          <w:cols w:space="720" w:num="1"/>
        </w:sectPr>
      </w:pPr>
    </w:p>
    <w:p w14:paraId="31B24095">
      <w:pPr>
        <w:pStyle w:val="4"/>
        <w:spacing w:before="72"/>
      </w:pPr>
      <w:r>
        <w:t>Module</w:t>
      </w:r>
      <w:r>
        <w:rPr>
          <w:spacing w:val="-3"/>
        </w:rPr>
        <w:t xml:space="preserve"> </w:t>
      </w:r>
      <w:r>
        <w:t>2:</w:t>
      </w:r>
      <w:r>
        <w:rPr>
          <w:spacing w:val="-2"/>
        </w:rPr>
        <w:t xml:space="preserve"> </w:t>
      </w:r>
      <w:r>
        <w:t>File</w:t>
      </w:r>
      <w:r>
        <w:rPr>
          <w:spacing w:val="-2"/>
        </w:rPr>
        <w:t xml:space="preserve"> Handling</w:t>
      </w:r>
    </w:p>
    <w:p w14:paraId="331C5826">
      <w:pPr>
        <w:pStyle w:val="7"/>
        <w:spacing w:before="209" w:line="271" w:lineRule="auto"/>
        <w:ind w:left="458" w:right="8" w:firstLine="710"/>
      </w:pPr>
      <w:r>
        <w:t>After</w:t>
      </w:r>
      <w:r>
        <w:rPr>
          <w:spacing w:val="-8"/>
        </w:rPr>
        <w:t xml:space="preserve"> </w:t>
      </w:r>
      <w:r>
        <w:t>receiving</w:t>
      </w:r>
      <w:r>
        <w:rPr>
          <w:spacing w:val="-8"/>
        </w:rPr>
        <w:t xml:space="preserve"> </w:t>
      </w:r>
      <w:r>
        <w:t>the</w:t>
      </w:r>
      <w:r>
        <w:rPr>
          <w:spacing w:val="-9"/>
        </w:rPr>
        <w:t xml:space="preserve"> </w:t>
      </w:r>
      <w:r>
        <w:t>file</w:t>
      </w:r>
      <w:r>
        <w:rPr>
          <w:spacing w:val="-9"/>
        </w:rPr>
        <w:t xml:space="preserve"> </w:t>
      </w:r>
      <w:r>
        <w:t>from</w:t>
      </w:r>
      <w:r>
        <w:rPr>
          <w:spacing w:val="-11"/>
        </w:rPr>
        <w:t xml:space="preserve"> </w:t>
      </w:r>
      <w:r>
        <w:t>the</w:t>
      </w:r>
      <w:r>
        <w:rPr>
          <w:spacing w:val="-9"/>
        </w:rPr>
        <w:t xml:space="preserve"> </w:t>
      </w:r>
      <w:r>
        <w:t>frontend,</w:t>
      </w:r>
      <w:r>
        <w:rPr>
          <w:spacing w:val="-9"/>
        </w:rPr>
        <w:t xml:space="preserve"> </w:t>
      </w:r>
      <w:r>
        <w:t>the</w:t>
      </w:r>
      <w:r>
        <w:rPr>
          <w:spacing w:val="-11"/>
        </w:rPr>
        <w:t xml:space="preserve"> </w:t>
      </w:r>
      <w:r>
        <w:t>backend</w:t>
      </w:r>
      <w:r>
        <w:rPr>
          <w:spacing w:val="-10"/>
        </w:rPr>
        <w:t xml:space="preserve"> </w:t>
      </w:r>
      <w:r>
        <w:t>handles</w:t>
      </w:r>
      <w:r>
        <w:rPr>
          <w:spacing w:val="-8"/>
        </w:rPr>
        <w:t xml:space="preserve"> </w:t>
      </w:r>
      <w:r>
        <w:t>it</w:t>
      </w:r>
      <w:r>
        <w:rPr>
          <w:spacing w:val="-10"/>
        </w:rPr>
        <w:t xml:space="preserve"> </w:t>
      </w:r>
      <w:r>
        <w:t>securely</w:t>
      </w:r>
      <w:r>
        <w:rPr>
          <w:spacing w:val="-8"/>
        </w:rPr>
        <w:t xml:space="preserve"> </w:t>
      </w:r>
      <w:r>
        <w:t xml:space="preserve">and </w:t>
      </w:r>
      <w:r>
        <w:rPr>
          <w:spacing w:val="-2"/>
        </w:rPr>
        <w:t>carefully.</w:t>
      </w:r>
    </w:p>
    <w:p w14:paraId="60AA02A2">
      <w:pPr>
        <w:pStyle w:val="7"/>
        <w:spacing w:before="167"/>
        <w:ind w:left="448"/>
      </w:pPr>
      <w:r>
        <w:t>The</w:t>
      </w:r>
      <w:r>
        <w:rPr>
          <w:spacing w:val="-6"/>
        </w:rPr>
        <w:t xml:space="preserve"> </w:t>
      </w:r>
      <w:r>
        <w:t>file</w:t>
      </w:r>
      <w:r>
        <w:rPr>
          <w:spacing w:val="-4"/>
        </w:rPr>
        <w:t xml:space="preserve"> </w:t>
      </w:r>
      <w:r>
        <w:t>is</w:t>
      </w:r>
      <w:r>
        <w:rPr>
          <w:spacing w:val="-3"/>
        </w:rPr>
        <w:t xml:space="preserve"> </w:t>
      </w:r>
      <w:r>
        <w:t>checked</w:t>
      </w:r>
      <w:r>
        <w:rPr>
          <w:spacing w:val="-2"/>
        </w:rPr>
        <w:t xml:space="preserve"> </w:t>
      </w:r>
      <w:r>
        <w:rPr>
          <w:spacing w:val="-4"/>
        </w:rPr>
        <w:t>for:</w:t>
      </w:r>
    </w:p>
    <w:p w14:paraId="03F9B6BF">
      <w:pPr>
        <w:pStyle w:val="9"/>
        <w:numPr>
          <w:ilvl w:val="2"/>
          <w:numId w:val="8"/>
        </w:numPr>
        <w:tabs>
          <w:tab w:val="left" w:pos="1153"/>
        </w:tabs>
        <w:spacing w:before="239" w:after="0" w:line="240" w:lineRule="auto"/>
        <w:ind w:left="1153" w:right="0" w:hanging="359"/>
        <w:jc w:val="left"/>
        <w:rPr>
          <w:sz w:val="28"/>
        </w:rPr>
      </w:pPr>
      <w:r>
        <w:rPr>
          <w:sz w:val="28"/>
        </w:rPr>
        <w:t>Size</w:t>
      </w:r>
      <w:r>
        <w:rPr>
          <w:spacing w:val="-6"/>
          <w:sz w:val="28"/>
        </w:rPr>
        <w:t xml:space="preserve"> </w:t>
      </w:r>
      <w:r>
        <w:rPr>
          <w:sz w:val="28"/>
        </w:rPr>
        <w:t>limit</w:t>
      </w:r>
      <w:r>
        <w:rPr>
          <w:spacing w:val="-1"/>
          <w:sz w:val="28"/>
        </w:rPr>
        <w:t xml:space="preserve"> </w:t>
      </w:r>
      <w:r>
        <w:rPr>
          <w:sz w:val="28"/>
        </w:rPr>
        <w:t>(must</w:t>
      </w:r>
      <w:r>
        <w:rPr>
          <w:spacing w:val="-1"/>
          <w:sz w:val="28"/>
        </w:rPr>
        <w:t xml:space="preserve"> </w:t>
      </w:r>
      <w:r>
        <w:rPr>
          <w:sz w:val="28"/>
        </w:rPr>
        <w:t>be</w:t>
      </w:r>
      <w:r>
        <w:rPr>
          <w:spacing w:val="-4"/>
          <w:sz w:val="28"/>
        </w:rPr>
        <w:t xml:space="preserve"> </w:t>
      </w:r>
      <w:r>
        <w:rPr>
          <w:sz w:val="28"/>
        </w:rPr>
        <w:t>below</w:t>
      </w:r>
      <w:r>
        <w:rPr>
          <w:spacing w:val="-7"/>
          <w:sz w:val="28"/>
        </w:rPr>
        <w:t xml:space="preserve"> </w:t>
      </w:r>
      <w:r>
        <w:rPr>
          <w:spacing w:val="-2"/>
          <w:sz w:val="28"/>
        </w:rPr>
        <w:t>64MB).</w:t>
      </w:r>
    </w:p>
    <w:p w14:paraId="1880916C">
      <w:pPr>
        <w:pStyle w:val="9"/>
        <w:numPr>
          <w:ilvl w:val="2"/>
          <w:numId w:val="8"/>
        </w:numPr>
        <w:tabs>
          <w:tab w:val="left" w:pos="1153"/>
        </w:tabs>
        <w:spacing w:before="46" w:after="0" w:line="240" w:lineRule="auto"/>
        <w:ind w:left="1153" w:right="0" w:hanging="359"/>
        <w:jc w:val="left"/>
        <w:rPr>
          <w:sz w:val="28"/>
        </w:rPr>
      </w:pPr>
      <w:r>
        <w:rPr>
          <w:sz w:val="28"/>
        </w:rPr>
        <w:t>File</w:t>
      </w:r>
      <w:r>
        <w:rPr>
          <w:spacing w:val="-6"/>
          <w:sz w:val="28"/>
        </w:rPr>
        <w:t xml:space="preserve"> </w:t>
      </w:r>
      <w:r>
        <w:rPr>
          <w:sz w:val="28"/>
        </w:rPr>
        <w:t>type</w:t>
      </w:r>
      <w:r>
        <w:rPr>
          <w:spacing w:val="-2"/>
          <w:sz w:val="28"/>
        </w:rPr>
        <w:t xml:space="preserve"> </w:t>
      </w:r>
      <w:r>
        <w:rPr>
          <w:sz w:val="28"/>
        </w:rPr>
        <w:t>(e.g.,</w:t>
      </w:r>
      <w:r>
        <w:rPr>
          <w:spacing w:val="-4"/>
          <w:sz w:val="28"/>
        </w:rPr>
        <w:t xml:space="preserve"> </w:t>
      </w:r>
      <w:r>
        <w:rPr>
          <w:sz w:val="28"/>
        </w:rPr>
        <w:t>.jpg,</w:t>
      </w:r>
      <w:r>
        <w:rPr>
          <w:spacing w:val="-3"/>
          <w:sz w:val="28"/>
        </w:rPr>
        <w:t xml:space="preserve"> </w:t>
      </w:r>
      <w:r>
        <w:rPr>
          <w:sz w:val="28"/>
        </w:rPr>
        <w:t>.png,</w:t>
      </w:r>
      <w:r>
        <w:rPr>
          <w:spacing w:val="-3"/>
          <w:sz w:val="28"/>
        </w:rPr>
        <w:t xml:space="preserve"> </w:t>
      </w:r>
      <w:r>
        <w:rPr>
          <w:sz w:val="28"/>
        </w:rPr>
        <w:t>.pdf,</w:t>
      </w:r>
      <w:r>
        <w:rPr>
          <w:spacing w:val="-4"/>
          <w:sz w:val="28"/>
        </w:rPr>
        <w:t xml:space="preserve"> </w:t>
      </w:r>
      <w:r>
        <w:rPr>
          <w:sz w:val="28"/>
        </w:rPr>
        <w:t>.mp3,</w:t>
      </w:r>
      <w:r>
        <w:rPr>
          <w:spacing w:val="-3"/>
          <w:sz w:val="28"/>
        </w:rPr>
        <w:t xml:space="preserve"> </w:t>
      </w:r>
      <w:r>
        <w:rPr>
          <w:sz w:val="28"/>
        </w:rPr>
        <w:t>.txt,</w:t>
      </w:r>
      <w:r>
        <w:rPr>
          <w:spacing w:val="-6"/>
          <w:sz w:val="28"/>
        </w:rPr>
        <w:t xml:space="preserve"> </w:t>
      </w:r>
      <w:r>
        <w:rPr>
          <w:spacing w:val="-2"/>
          <w:sz w:val="28"/>
        </w:rPr>
        <w:t>etc.).</w:t>
      </w:r>
    </w:p>
    <w:p w14:paraId="73571F24">
      <w:pPr>
        <w:pStyle w:val="7"/>
        <w:spacing w:before="163"/>
        <w:ind w:left="448"/>
      </w:pPr>
      <w:r>
        <w:t>If</w:t>
      </w:r>
      <w:r>
        <w:rPr>
          <w:spacing w:val="-5"/>
        </w:rPr>
        <w:t xml:space="preserve"> </w:t>
      </w:r>
      <w:r>
        <w:t>valid,</w:t>
      </w:r>
      <w:r>
        <w:rPr>
          <w:spacing w:val="-4"/>
        </w:rPr>
        <w:t xml:space="preserve"> </w:t>
      </w:r>
      <w:r>
        <w:t>the</w:t>
      </w:r>
      <w:r>
        <w:rPr>
          <w:spacing w:val="-3"/>
        </w:rPr>
        <w:t xml:space="preserve"> </w:t>
      </w:r>
      <w:r>
        <w:t>file</w:t>
      </w:r>
      <w:r>
        <w:rPr>
          <w:spacing w:val="-6"/>
        </w:rPr>
        <w:t xml:space="preserve"> </w:t>
      </w:r>
      <w:r>
        <w:t>is</w:t>
      </w:r>
      <w:r>
        <w:rPr>
          <w:spacing w:val="-5"/>
        </w:rPr>
        <w:t xml:space="preserve"> </w:t>
      </w:r>
      <w:r>
        <w:t>stored</w:t>
      </w:r>
      <w:r>
        <w:rPr>
          <w:spacing w:val="-2"/>
        </w:rPr>
        <w:t xml:space="preserve"> </w:t>
      </w:r>
      <w:r>
        <w:t>temporarily</w:t>
      </w:r>
      <w:r>
        <w:rPr>
          <w:spacing w:val="-2"/>
        </w:rPr>
        <w:t xml:space="preserve"> </w:t>
      </w:r>
      <w:r>
        <w:t>in</w:t>
      </w:r>
      <w:r>
        <w:rPr>
          <w:spacing w:val="-2"/>
        </w:rPr>
        <w:t xml:space="preserve"> </w:t>
      </w:r>
      <w:r>
        <w:t>a</w:t>
      </w:r>
      <w:r>
        <w:rPr>
          <w:spacing w:val="-4"/>
        </w:rPr>
        <w:t xml:space="preserve"> </w:t>
      </w:r>
      <w:r>
        <w:t>secure</w:t>
      </w:r>
      <w:r>
        <w:rPr>
          <w:spacing w:val="-2"/>
        </w:rPr>
        <w:t xml:space="preserve"> folder.</w:t>
      </w:r>
    </w:p>
    <w:p w14:paraId="5901B8B7">
      <w:pPr>
        <w:pStyle w:val="7"/>
        <w:spacing w:before="46" w:line="271" w:lineRule="auto"/>
        <w:ind w:left="458" w:right="8" w:hanging="10"/>
      </w:pPr>
      <w:r>
        <w:t>This module ensures that only allowed files go forward for detection, avoiding any unnecessary load or misuse</w:t>
      </w:r>
    </w:p>
    <w:p w14:paraId="04E72341">
      <w:pPr>
        <w:pStyle w:val="7"/>
        <w:rPr>
          <w:sz w:val="20"/>
        </w:rPr>
      </w:pPr>
    </w:p>
    <w:p w14:paraId="712476D0">
      <w:pPr>
        <w:pStyle w:val="7"/>
        <w:rPr>
          <w:sz w:val="20"/>
        </w:rPr>
      </w:pPr>
    </w:p>
    <w:p w14:paraId="0E4B5A58">
      <w:pPr>
        <w:pStyle w:val="7"/>
        <w:rPr>
          <w:sz w:val="20"/>
        </w:rPr>
      </w:pPr>
    </w:p>
    <w:p w14:paraId="315D6D98">
      <w:pPr>
        <w:pStyle w:val="7"/>
        <w:spacing w:before="165"/>
        <w:rPr>
          <w:sz w:val="20"/>
        </w:rPr>
      </w:pPr>
      <w:r>
        <w:rPr>
          <w:sz w:val="20"/>
        </w:rPr>
        <w:drawing>
          <wp:anchor distT="0" distB="0" distL="0" distR="0" simplePos="0" relativeHeight="251665408" behindDoc="1" locked="0" layoutInCell="1" allowOverlap="1">
            <wp:simplePos x="0" y="0"/>
            <wp:positionH relativeFrom="page">
              <wp:posOffset>1405255</wp:posOffset>
            </wp:positionH>
            <wp:positionV relativeFrom="paragraph">
              <wp:posOffset>266065</wp:posOffset>
            </wp:positionV>
            <wp:extent cx="4841875" cy="177609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842166" cy="1776412"/>
                    </a:xfrm>
                    <a:prstGeom prst="rect">
                      <a:avLst/>
                    </a:prstGeom>
                  </pic:spPr>
                </pic:pic>
              </a:graphicData>
            </a:graphic>
          </wp:anchor>
        </w:drawing>
      </w:r>
    </w:p>
    <w:p w14:paraId="394F479C">
      <w:pPr>
        <w:pStyle w:val="7"/>
        <w:spacing w:before="314"/>
      </w:pPr>
    </w:p>
    <w:p w14:paraId="785D7017">
      <w:pPr>
        <w:pStyle w:val="7"/>
        <w:ind w:left="694" w:right="255"/>
        <w:jc w:val="center"/>
      </w:pPr>
      <w:r>
        <w:t>Fig</w:t>
      </w:r>
      <w:r>
        <w:rPr>
          <w:spacing w:val="-6"/>
        </w:rPr>
        <w:t xml:space="preserve"> </w:t>
      </w:r>
      <w:r>
        <w:t>5.2</w:t>
      </w:r>
      <w:r>
        <w:rPr>
          <w:spacing w:val="-2"/>
        </w:rPr>
        <w:t xml:space="preserve"> </w:t>
      </w:r>
      <w:r>
        <w:t>Selecting</w:t>
      </w:r>
      <w:r>
        <w:rPr>
          <w:spacing w:val="-2"/>
        </w:rPr>
        <w:t xml:space="preserve"> </w:t>
      </w:r>
      <w:r>
        <w:t>a</w:t>
      </w:r>
      <w:r>
        <w:rPr>
          <w:spacing w:val="-4"/>
        </w:rPr>
        <w:t xml:space="preserve"> </w:t>
      </w:r>
      <w:r>
        <w:t>file</w:t>
      </w:r>
      <w:r>
        <w:rPr>
          <w:spacing w:val="-2"/>
        </w:rPr>
        <w:t xml:space="preserve"> </w:t>
      </w:r>
      <w:r>
        <w:t>to</w:t>
      </w:r>
      <w:r>
        <w:rPr>
          <w:spacing w:val="-4"/>
        </w:rPr>
        <w:t xml:space="preserve"> </w:t>
      </w:r>
      <w:r>
        <w:rPr>
          <w:spacing w:val="-2"/>
        </w:rPr>
        <w:t>upload</w:t>
      </w:r>
    </w:p>
    <w:p w14:paraId="18B5A132">
      <w:pPr>
        <w:pStyle w:val="7"/>
        <w:spacing w:before="11"/>
        <w:rPr>
          <w:sz w:val="15"/>
        </w:rPr>
      </w:pPr>
      <w:r>
        <w:rPr>
          <w:sz w:val="15"/>
        </w:rPr>
        <w:drawing>
          <wp:anchor distT="0" distB="0" distL="0" distR="0" simplePos="0" relativeHeight="251666432" behindDoc="1" locked="0" layoutInCell="1" allowOverlap="1">
            <wp:simplePos x="0" y="0"/>
            <wp:positionH relativeFrom="page">
              <wp:posOffset>1405255</wp:posOffset>
            </wp:positionH>
            <wp:positionV relativeFrom="paragraph">
              <wp:posOffset>131445</wp:posOffset>
            </wp:positionV>
            <wp:extent cx="4563110" cy="212090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562846" cy="2120741"/>
                    </a:xfrm>
                    <a:prstGeom prst="rect">
                      <a:avLst/>
                    </a:prstGeom>
                  </pic:spPr>
                </pic:pic>
              </a:graphicData>
            </a:graphic>
          </wp:anchor>
        </w:drawing>
      </w:r>
    </w:p>
    <w:p w14:paraId="38E9A417">
      <w:pPr>
        <w:pStyle w:val="7"/>
        <w:spacing w:before="170"/>
        <w:ind w:left="694" w:right="255"/>
        <w:jc w:val="center"/>
      </w:pPr>
      <w:r>
        <w:t>Fig</w:t>
      </w:r>
      <w:r>
        <w:rPr>
          <w:spacing w:val="-6"/>
        </w:rPr>
        <w:t xml:space="preserve"> </w:t>
      </w:r>
      <w:r>
        <w:t>5.3</w:t>
      </w:r>
      <w:r>
        <w:rPr>
          <w:spacing w:val="66"/>
        </w:rPr>
        <w:t xml:space="preserve"> </w:t>
      </w:r>
      <w:r>
        <w:t>Uploading</w:t>
      </w:r>
      <w:r>
        <w:rPr>
          <w:spacing w:val="-1"/>
        </w:rPr>
        <w:t xml:space="preserve"> </w:t>
      </w:r>
      <w:r>
        <w:t>a</w:t>
      </w:r>
      <w:r>
        <w:rPr>
          <w:spacing w:val="-6"/>
        </w:rPr>
        <w:t xml:space="preserve"> </w:t>
      </w:r>
      <w:r>
        <w:rPr>
          <w:spacing w:val="-4"/>
        </w:rPr>
        <w:t>file</w:t>
      </w:r>
    </w:p>
    <w:p w14:paraId="438D4852">
      <w:pPr>
        <w:pStyle w:val="7"/>
        <w:spacing w:after="0"/>
        <w:jc w:val="center"/>
        <w:sectPr>
          <w:pgSz w:w="12240" w:h="15840"/>
          <w:pgMar w:top="1440" w:right="1417" w:bottom="1180" w:left="992" w:header="0" w:footer="986" w:gutter="0"/>
          <w:cols w:space="720" w:num="1"/>
        </w:sectPr>
      </w:pPr>
    </w:p>
    <w:p w14:paraId="7F413080">
      <w:pPr>
        <w:pStyle w:val="4"/>
        <w:spacing w:before="72"/>
        <w:ind w:left="518"/>
      </w:pPr>
      <w:r>
        <w:t>Module</w:t>
      </w:r>
      <w:r>
        <w:rPr>
          <w:spacing w:val="-5"/>
        </w:rPr>
        <w:t xml:space="preserve"> </w:t>
      </w:r>
      <w:r>
        <w:t>3:</w:t>
      </w:r>
      <w:r>
        <w:rPr>
          <w:spacing w:val="-3"/>
        </w:rPr>
        <w:t xml:space="preserve"> </w:t>
      </w:r>
      <w:r>
        <w:t>Hash</w:t>
      </w:r>
      <w:r>
        <w:rPr>
          <w:spacing w:val="-4"/>
        </w:rPr>
        <w:t xml:space="preserve"> </w:t>
      </w:r>
      <w:r>
        <w:rPr>
          <w:spacing w:val="-2"/>
        </w:rPr>
        <w:t>Generation</w:t>
      </w:r>
    </w:p>
    <w:p w14:paraId="1485B810">
      <w:pPr>
        <w:pStyle w:val="9"/>
        <w:numPr>
          <w:ilvl w:val="2"/>
          <w:numId w:val="8"/>
        </w:numPr>
        <w:tabs>
          <w:tab w:val="left" w:pos="1153"/>
        </w:tabs>
        <w:spacing w:before="207" w:after="0" w:line="271" w:lineRule="auto"/>
        <w:ind w:left="1153" w:right="10" w:hanging="360"/>
        <w:jc w:val="left"/>
        <w:rPr>
          <w:sz w:val="28"/>
        </w:rPr>
      </w:pPr>
      <w:r>
        <w:rPr>
          <w:sz w:val="28"/>
        </w:rPr>
        <w:t>This</w:t>
      </w:r>
      <w:r>
        <w:rPr>
          <w:spacing w:val="-4"/>
          <w:sz w:val="28"/>
        </w:rPr>
        <w:t xml:space="preserve"> </w:t>
      </w:r>
      <w:r>
        <w:rPr>
          <w:sz w:val="28"/>
        </w:rPr>
        <w:t>is</w:t>
      </w:r>
      <w:r>
        <w:rPr>
          <w:spacing w:val="-4"/>
          <w:sz w:val="28"/>
        </w:rPr>
        <w:t xml:space="preserve"> </w:t>
      </w:r>
      <w:r>
        <w:rPr>
          <w:sz w:val="28"/>
        </w:rPr>
        <w:t>where</w:t>
      </w:r>
      <w:r>
        <w:rPr>
          <w:spacing w:val="-5"/>
          <w:sz w:val="28"/>
        </w:rPr>
        <w:t xml:space="preserve"> </w:t>
      </w:r>
      <w:r>
        <w:rPr>
          <w:sz w:val="28"/>
        </w:rPr>
        <w:t>the</w:t>
      </w:r>
      <w:r>
        <w:rPr>
          <w:spacing w:val="-5"/>
          <w:sz w:val="28"/>
        </w:rPr>
        <w:t xml:space="preserve"> </w:t>
      </w:r>
      <w:r>
        <w:rPr>
          <w:sz w:val="28"/>
        </w:rPr>
        <w:t>system</w:t>
      </w:r>
      <w:r>
        <w:rPr>
          <w:spacing w:val="-5"/>
          <w:sz w:val="28"/>
        </w:rPr>
        <w:t xml:space="preserve"> </w:t>
      </w:r>
      <w:r>
        <w:rPr>
          <w:sz w:val="28"/>
        </w:rPr>
        <w:t>creates</w:t>
      </w:r>
      <w:r>
        <w:rPr>
          <w:spacing w:val="-4"/>
          <w:sz w:val="28"/>
        </w:rPr>
        <w:t xml:space="preserve"> </w:t>
      </w:r>
      <w:r>
        <w:rPr>
          <w:sz w:val="28"/>
        </w:rPr>
        <w:t>unique</w:t>
      </w:r>
      <w:r>
        <w:rPr>
          <w:spacing w:val="-5"/>
          <w:sz w:val="28"/>
        </w:rPr>
        <w:t xml:space="preserve"> </w:t>
      </w:r>
      <w:r>
        <w:rPr>
          <w:sz w:val="28"/>
        </w:rPr>
        <w:t>digital</w:t>
      </w:r>
      <w:r>
        <w:rPr>
          <w:spacing w:val="-4"/>
          <w:sz w:val="28"/>
        </w:rPr>
        <w:t xml:space="preserve"> </w:t>
      </w:r>
      <w:r>
        <w:rPr>
          <w:sz w:val="28"/>
        </w:rPr>
        <w:t>“fingerprints”</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z w:val="28"/>
        </w:rPr>
        <w:t>uploaded file using hashing algorithms.</w:t>
      </w:r>
    </w:p>
    <w:p w14:paraId="16190CB4">
      <w:pPr>
        <w:pStyle w:val="9"/>
        <w:numPr>
          <w:ilvl w:val="2"/>
          <w:numId w:val="8"/>
        </w:numPr>
        <w:tabs>
          <w:tab w:val="left" w:pos="1153"/>
        </w:tabs>
        <w:spacing w:before="37" w:after="0" w:line="240" w:lineRule="auto"/>
        <w:ind w:left="1153" w:right="0" w:hanging="359"/>
        <w:jc w:val="left"/>
        <w:rPr>
          <w:sz w:val="28"/>
        </w:rPr>
      </w:pPr>
      <w:r>
        <w:rPr>
          <w:sz w:val="28"/>
        </w:rPr>
        <w:t>The</w:t>
      </w:r>
      <w:r>
        <w:rPr>
          <w:spacing w:val="-8"/>
          <w:sz w:val="28"/>
        </w:rPr>
        <w:t xml:space="preserve"> </w:t>
      </w:r>
      <w:r>
        <w:rPr>
          <w:sz w:val="28"/>
        </w:rPr>
        <w:t>backend</w:t>
      </w:r>
      <w:r>
        <w:rPr>
          <w:spacing w:val="-6"/>
          <w:sz w:val="28"/>
        </w:rPr>
        <w:t xml:space="preserve"> </w:t>
      </w:r>
      <w:r>
        <w:rPr>
          <w:sz w:val="28"/>
        </w:rPr>
        <w:t>uses</w:t>
      </w:r>
      <w:r>
        <w:rPr>
          <w:spacing w:val="-6"/>
          <w:sz w:val="28"/>
        </w:rPr>
        <w:t xml:space="preserve"> </w:t>
      </w:r>
      <w:r>
        <w:rPr>
          <w:sz w:val="28"/>
        </w:rPr>
        <w:t>Python’s</w:t>
      </w:r>
      <w:r>
        <w:rPr>
          <w:spacing w:val="-10"/>
          <w:sz w:val="28"/>
        </w:rPr>
        <w:t xml:space="preserve"> </w:t>
      </w:r>
      <w:r>
        <w:rPr>
          <w:sz w:val="28"/>
        </w:rPr>
        <w:t>hashlib</w:t>
      </w:r>
      <w:r>
        <w:rPr>
          <w:spacing w:val="-7"/>
          <w:sz w:val="28"/>
        </w:rPr>
        <w:t xml:space="preserve"> </w:t>
      </w:r>
      <w:r>
        <w:rPr>
          <w:sz w:val="28"/>
        </w:rPr>
        <w:t>library</w:t>
      </w:r>
      <w:r>
        <w:rPr>
          <w:spacing w:val="-6"/>
          <w:sz w:val="28"/>
        </w:rPr>
        <w:t xml:space="preserve"> </w:t>
      </w:r>
      <w:r>
        <w:rPr>
          <w:sz w:val="28"/>
        </w:rPr>
        <w:t>to</w:t>
      </w:r>
      <w:r>
        <w:rPr>
          <w:spacing w:val="-6"/>
          <w:sz w:val="28"/>
        </w:rPr>
        <w:t xml:space="preserve"> </w:t>
      </w:r>
      <w:r>
        <w:rPr>
          <w:spacing w:val="-2"/>
          <w:sz w:val="28"/>
        </w:rPr>
        <w:t>generate:</w:t>
      </w:r>
    </w:p>
    <w:p w14:paraId="1753BA0B">
      <w:pPr>
        <w:pStyle w:val="9"/>
        <w:numPr>
          <w:ilvl w:val="3"/>
          <w:numId w:val="8"/>
        </w:numPr>
        <w:tabs>
          <w:tab w:val="left" w:pos="1864"/>
        </w:tabs>
        <w:spacing w:before="48" w:after="0" w:line="240" w:lineRule="auto"/>
        <w:ind w:left="1864" w:right="0" w:hanging="209"/>
        <w:jc w:val="left"/>
        <w:rPr>
          <w:sz w:val="28"/>
        </w:rPr>
      </w:pPr>
      <w:r>
        <w:rPr>
          <w:sz w:val="28"/>
        </w:rPr>
        <w:t>An</w:t>
      </w:r>
      <w:r>
        <w:rPr>
          <w:spacing w:val="-4"/>
          <w:sz w:val="28"/>
        </w:rPr>
        <w:t xml:space="preserve"> </w:t>
      </w:r>
      <w:r>
        <w:rPr>
          <w:sz w:val="28"/>
        </w:rPr>
        <w:t>MD5</w:t>
      </w:r>
      <w:r>
        <w:rPr>
          <w:spacing w:val="-1"/>
          <w:sz w:val="28"/>
        </w:rPr>
        <w:t xml:space="preserve"> </w:t>
      </w:r>
      <w:r>
        <w:rPr>
          <w:spacing w:val="-4"/>
          <w:sz w:val="28"/>
        </w:rPr>
        <w:t>hash</w:t>
      </w:r>
    </w:p>
    <w:p w14:paraId="1BBB26F9">
      <w:pPr>
        <w:pStyle w:val="9"/>
        <w:numPr>
          <w:ilvl w:val="3"/>
          <w:numId w:val="8"/>
        </w:numPr>
        <w:tabs>
          <w:tab w:val="left" w:pos="1919"/>
        </w:tabs>
        <w:spacing w:before="45" w:after="0" w:line="240" w:lineRule="auto"/>
        <w:ind w:left="1919" w:right="0" w:hanging="264"/>
        <w:jc w:val="left"/>
        <w:rPr>
          <w:sz w:val="28"/>
        </w:rPr>
      </w:pPr>
      <w:r>
        <w:rPr>
          <w:sz w:val="28"/>
        </w:rPr>
        <w:t>A</w:t>
      </w:r>
      <w:r>
        <w:rPr>
          <w:spacing w:val="-20"/>
          <w:sz w:val="28"/>
        </w:rPr>
        <w:t xml:space="preserve"> </w:t>
      </w:r>
      <w:r>
        <w:rPr>
          <w:sz w:val="28"/>
        </w:rPr>
        <w:t>SHA-256</w:t>
      </w:r>
      <w:r>
        <w:rPr>
          <w:spacing w:val="-6"/>
          <w:sz w:val="28"/>
        </w:rPr>
        <w:t xml:space="preserve"> </w:t>
      </w:r>
      <w:r>
        <w:rPr>
          <w:spacing w:val="-4"/>
          <w:sz w:val="28"/>
        </w:rPr>
        <w:t>hash</w:t>
      </w:r>
    </w:p>
    <w:p w14:paraId="438592A0">
      <w:pPr>
        <w:pStyle w:val="9"/>
        <w:numPr>
          <w:ilvl w:val="2"/>
          <w:numId w:val="8"/>
        </w:numPr>
        <w:tabs>
          <w:tab w:val="left" w:pos="1153"/>
        </w:tabs>
        <w:spacing w:before="46" w:after="0" w:line="240" w:lineRule="auto"/>
        <w:ind w:left="1153" w:right="0" w:hanging="359"/>
        <w:jc w:val="left"/>
        <w:rPr>
          <w:sz w:val="28"/>
        </w:rPr>
      </w:pPr>
      <w:r>
        <w:rPr>
          <w:sz w:val="28"/>
        </w:rPr>
        <w:t>Both</w:t>
      </w:r>
      <w:r>
        <w:rPr>
          <w:spacing w:val="-9"/>
          <w:sz w:val="28"/>
        </w:rPr>
        <w:t xml:space="preserve"> </w:t>
      </w:r>
      <w:r>
        <w:rPr>
          <w:sz w:val="28"/>
        </w:rPr>
        <w:t>hashes</w:t>
      </w:r>
      <w:r>
        <w:rPr>
          <w:spacing w:val="-3"/>
          <w:sz w:val="28"/>
        </w:rPr>
        <w:t xml:space="preserve"> </w:t>
      </w:r>
      <w:r>
        <w:rPr>
          <w:sz w:val="28"/>
        </w:rPr>
        <w:t>are</w:t>
      </w:r>
      <w:r>
        <w:rPr>
          <w:spacing w:val="-5"/>
          <w:sz w:val="28"/>
        </w:rPr>
        <w:t xml:space="preserve"> </w:t>
      </w:r>
      <w:r>
        <w:rPr>
          <w:sz w:val="28"/>
        </w:rPr>
        <w:t>created</w:t>
      </w:r>
      <w:r>
        <w:rPr>
          <w:spacing w:val="-3"/>
          <w:sz w:val="28"/>
        </w:rPr>
        <w:t xml:space="preserve"> </w:t>
      </w:r>
      <w:r>
        <w:rPr>
          <w:sz w:val="28"/>
        </w:rPr>
        <w:t>by</w:t>
      </w:r>
      <w:r>
        <w:rPr>
          <w:spacing w:val="-2"/>
          <w:sz w:val="28"/>
        </w:rPr>
        <w:t xml:space="preserve"> </w:t>
      </w:r>
      <w:r>
        <w:rPr>
          <w:sz w:val="28"/>
        </w:rPr>
        <w:t>reading</w:t>
      </w:r>
      <w:r>
        <w:rPr>
          <w:spacing w:val="-3"/>
          <w:sz w:val="28"/>
        </w:rPr>
        <w:t xml:space="preserve"> </w:t>
      </w:r>
      <w:r>
        <w:rPr>
          <w:sz w:val="28"/>
        </w:rPr>
        <w:t>the</w:t>
      </w:r>
      <w:r>
        <w:rPr>
          <w:spacing w:val="-4"/>
          <w:sz w:val="28"/>
        </w:rPr>
        <w:t xml:space="preserve"> </w:t>
      </w:r>
      <w:r>
        <w:rPr>
          <w:sz w:val="28"/>
        </w:rPr>
        <w:t>file</w:t>
      </w:r>
      <w:r>
        <w:rPr>
          <w:spacing w:val="-4"/>
          <w:sz w:val="28"/>
        </w:rPr>
        <w:t xml:space="preserve"> </w:t>
      </w:r>
      <w:r>
        <w:rPr>
          <w:sz w:val="28"/>
        </w:rPr>
        <w:t>content</w:t>
      </w:r>
      <w:r>
        <w:rPr>
          <w:spacing w:val="-3"/>
          <w:sz w:val="28"/>
        </w:rPr>
        <w:t xml:space="preserve"> </w:t>
      </w:r>
      <w:r>
        <w:rPr>
          <w:sz w:val="28"/>
        </w:rPr>
        <w:t>in</w:t>
      </w:r>
      <w:r>
        <w:rPr>
          <w:spacing w:val="-3"/>
          <w:sz w:val="28"/>
        </w:rPr>
        <w:t xml:space="preserve"> </w:t>
      </w:r>
      <w:r>
        <w:rPr>
          <w:sz w:val="28"/>
        </w:rPr>
        <w:t>binary</w:t>
      </w:r>
      <w:r>
        <w:rPr>
          <w:spacing w:val="-2"/>
          <w:sz w:val="28"/>
        </w:rPr>
        <w:t xml:space="preserve"> mode.</w:t>
      </w:r>
    </w:p>
    <w:p w14:paraId="0FF13415">
      <w:pPr>
        <w:pStyle w:val="9"/>
        <w:numPr>
          <w:ilvl w:val="2"/>
          <w:numId w:val="8"/>
        </w:numPr>
        <w:tabs>
          <w:tab w:val="left" w:pos="1153"/>
        </w:tabs>
        <w:spacing w:before="47" w:after="0" w:line="271" w:lineRule="auto"/>
        <w:ind w:left="1153" w:right="14" w:hanging="360"/>
        <w:jc w:val="left"/>
        <w:rPr>
          <w:sz w:val="28"/>
        </w:rPr>
      </w:pPr>
      <w:r>
        <w:rPr>
          <w:sz w:val="28"/>
        </w:rPr>
        <w:t>Every file has a unique hash. If a ransomware file is uploaded, its hash will match one in the database.</w:t>
      </w:r>
    </w:p>
    <w:p w14:paraId="01A5BAEE">
      <w:pPr>
        <w:pStyle w:val="7"/>
        <w:rPr>
          <w:sz w:val="20"/>
        </w:rPr>
      </w:pPr>
    </w:p>
    <w:p w14:paraId="2C99C163">
      <w:pPr>
        <w:pStyle w:val="7"/>
        <w:spacing w:before="29"/>
        <w:rPr>
          <w:sz w:val="20"/>
        </w:rPr>
      </w:pPr>
      <w:r>
        <w:rPr>
          <w:sz w:val="20"/>
        </w:rPr>
        <w:drawing>
          <wp:anchor distT="0" distB="0" distL="0" distR="0" simplePos="0" relativeHeight="251666432" behindDoc="1" locked="0" layoutInCell="1" allowOverlap="1">
            <wp:simplePos x="0" y="0"/>
            <wp:positionH relativeFrom="page">
              <wp:posOffset>913130</wp:posOffset>
            </wp:positionH>
            <wp:positionV relativeFrom="paragraph">
              <wp:posOffset>179705</wp:posOffset>
            </wp:positionV>
            <wp:extent cx="5919470" cy="192913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919533" cy="1928907"/>
                    </a:xfrm>
                    <a:prstGeom prst="rect">
                      <a:avLst/>
                    </a:prstGeom>
                  </pic:spPr>
                </pic:pic>
              </a:graphicData>
            </a:graphic>
          </wp:anchor>
        </w:drawing>
      </w:r>
    </w:p>
    <w:p w14:paraId="054BD2C7">
      <w:pPr>
        <w:pStyle w:val="7"/>
        <w:spacing w:before="124"/>
        <w:ind w:left="694" w:right="255"/>
        <w:jc w:val="center"/>
      </w:pPr>
      <w:r>
        <w:t>Fig</w:t>
      </w:r>
      <w:r>
        <w:rPr>
          <w:spacing w:val="-5"/>
        </w:rPr>
        <w:t xml:space="preserve"> </w:t>
      </w:r>
      <w:r>
        <w:t>5.4</w:t>
      </w:r>
      <w:r>
        <w:rPr>
          <w:spacing w:val="-2"/>
        </w:rPr>
        <w:t xml:space="preserve"> </w:t>
      </w:r>
      <w:r>
        <w:t>Hash</w:t>
      </w:r>
      <w:r>
        <w:rPr>
          <w:spacing w:val="-4"/>
        </w:rPr>
        <w:t xml:space="preserve"> </w:t>
      </w:r>
      <w:r>
        <w:rPr>
          <w:spacing w:val="-2"/>
        </w:rPr>
        <w:t>generation</w:t>
      </w:r>
    </w:p>
    <w:p w14:paraId="75D7C402">
      <w:pPr>
        <w:pStyle w:val="7"/>
      </w:pPr>
    </w:p>
    <w:p w14:paraId="45C230D0">
      <w:pPr>
        <w:pStyle w:val="7"/>
        <w:spacing w:before="104"/>
      </w:pPr>
    </w:p>
    <w:p w14:paraId="6460B5D1">
      <w:pPr>
        <w:pStyle w:val="4"/>
        <w:ind w:left="448"/>
      </w:pPr>
      <w:r>
        <w:t>Module</w:t>
      </w:r>
      <w:r>
        <w:rPr>
          <w:spacing w:val="-3"/>
        </w:rPr>
        <w:t xml:space="preserve"> </w:t>
      </w:r>
      <w:r>
        <w:t>4:</w:t>
      </w:r>
      <w:r>
        <w:rPr>
          <w:spacing w:val="-3"/>
        </w:rPr>
        <w:t xml:space="preserve"> </w:t>
      </w:r>
      <w:r>
        <w:t>Hash</w:t>
      </w:r>
      <w:r>
        <w:rPr>
          <w:spacing w:val="-3"/>
        </w:rPr>
        <w:t xml:space="preserve"> </w:t>
      </w:r>
      <w:r>
        <w:rPr>
          <w:spacing w:val="-2"/>
        </w:rPr>
        <w:t>Comparison</w:t>
      </w:r>
    </w:p>
    <w:p w14:paraId="1B793335">
      <w:pPr>
        <w:pStyle w:val="9"/>
        <w:numPr>
          <w:ilvl w:val="2"/>
          <w:numId w:val="8"/>
        </w:numPr>
        <w:tabs>
          <w:tab w:val="left" w:pos="1153"/>
        </w:tabs>
        <w:spacing w:before="244" w:after="0" w:line="240" w:lineRule="auto"/>
        <w:ind w:left="1153" w:right="0" w:hanging="359"/>
        <w:jc w:val="left"/>
        <w:rPr>
          <w:sz w:val="28"/>
        </w:rPr>
      </w:pPr>
      <w:r>
        <w:rPr>
          <w:sz w:val="28"/>
        </w:rPr>
        <w:t>Now,</w:t>
      </w:r>
      <w:r>
        <w:rPr>
          <w:spacing w:val="-7"/>
          <w:sz w:val="28"/>
        </w:rPr>
        <w:t xml:space="preserve"> </w:t>
      </w:r>
      <w:r>
        <w:rPr>
          <w:sz w:val="28"/>
        </w:rPr>
        <w:t>the</w:t>
      </w:r>
      <w:r>
        <w:rPr>
          <w:spacing w:val="-5"/>
          <w:sz w:val="28"/>
        </w:rPr>
        <w:t xml:space="preserve"> </w:t>
      </w:r>
      <w:r>
        <w:rPr>
          <w:sz w:val="28"/>
        </w:rPr>
        <w:t>system</w:t>
      </w:r>
      <w:r>
        <w:rPr>
          <w:spacing w:val="-4"/>
          <w:sz w:val="28"/>
        </w:rPr>
        <w:t xml:space="preserve"> </w:t>
      </w:r>
      <w:r>
        <w:rPr>
          <w:sz w:val="28"/>
        </w:rPr>
        <w:t>checks</w:t>
      </w:r>
      <w:r>
        <w:rPr>
          <w:spacing w:val="-6"/>
          <w:sz w:val="28"/>
        </w:rPr>
        <w:t xml:space="preserve"> </w:t>
      </w:r>
      <w:r>
        <w:rPr>
          <w:sz w:val="28"/>
        </w:rPr>
        <w:t>if</w:t>
      </w:r>
      <w:r>
        <w:rPr>
          <w:spacing w:val="-5"/>
          <w:sz w:val="28"/>
        </w:rPr>
        <w:t xml:space="preserve"> </w:t>
      </w:r>
      <w:r>
        <w:rPr>
          <w:sz w:val="28"/>
        </w:rPr>
        <w:t>the</w:t>
      </w:r>
      <w:r>
        <w:rPr>
          <w:spacing w:val="-4"/>
          <w:sz w:val="28"/>
        </w:rPr>
        <w:t xml:space="preserve"> </w:t>
      </w:r>
      <w:r>
        <w:rPr>
          <w:sz w:val="28"/>
        </w:rPr>
        <w:t>file</w:t>
      </w:r>
      <w:r>
        <w:rPr>
          <w:spacing w:val="-6"/>
          <w:sz w:val="28"/>
        </w:rPr>
        <w:t xml:space="preserve"> </w:t>
      </w:r>
      <w:r>
        <w:rPr>
          <w:sz w:val="28"/>
        </w:rPr>
        <w:t>is</w:t>
      </w:r>
      <w:r>
        <w:rPr>
          <w:spacing w:val="-7"/>
          <w:sz w:val="28"/>
        </w:rPr>
        <w:t xml:space="preserve"> </w:t>
      </w:r>
      <w:r>
        <w:rPr>
          <w:sz w:val="28"/>
        </w:rPr>
        <w:t>safe</w:t>
      </w:r>
      <w:r>
        <w:rPr>
          <w:spacing w:val="-7"/>
          <w:sz w:val="28"/>
        </w:rPr>
        <w:t xml:space="preserve"> </w:t>
      </w:r>
      <w:r>
        <w:rPr>
          <w:sz w:val="28"/>
        </w:rPr>
        <w:t>or</w:t>
      </w:r>
      <w:r>
        <w:rPr>
          <w:spacing w:val="-7"/>
          <w:sz w:val="28"/>
        </w:rPr>
        <w:t xml:space="preserve"> </w:t>
      </w:r>
      <w:r>
        <w:rPr>
          <w:sz w:val="28"/>
        </w:rPr>
        <w:t>not</w:t>
      </w:r>
      <w:r>
        <w:rPr>
          <w:spacing w:val="-4"/>
          <w:sz w:val="28"/>
        </w:rPr>
        <w:t xml:space="preserve"> </w:t>
      </w:r>
      <w:r>
        <w:rPr>
          <w:sz w:val="28"/>
        </w:rPr>
        <w:t>by</w:t>
      </w:r>
      <w:r>
        <w:rPr>
          <w:spacing w:val="-3"/>
          <w:sz w:val="28"/>
        </w:rPr>
        <w:t xml:space="preserve"> </w:t>
      </w:r>
      <w:r>
        <w:rPr>
          <w:sz w:val="28"/>
        </w:rPr>
        <w:t>comparing</w:t>
      </w:r>
      <w:r>
        <w:rPr>
          <w:spacing w:val="-3"/>
          <w:sz w:val="28"/>
        </w:rPr>
        <w:t xml:space="preserve"> </w:t>
      </w:r>
      <w:r>
        <w:rPr>
          <w:sz w:val="28"/>
        </w:rPr>
        <w:t>the</w:t>
      </w:r>
      <w:r>
        <w:rPr>
          <w:spacing w:val="-4"/>
          <w:sz w:val="28"/>
        </w:rPr>
        <w:t xml:space="preserve"> </w:t>
      </w:r>
      <w:r>
        <w:rPr>
          <w:spacing w:val="-2"/>
          <w:sz w:val="28"/>
        </w:rPr>
        <w:t>hashes.</w:t>
      </w:r>
    </w:p>
    <w:p w14:paraId="29A89EDF">
      <w:pPr>
        <w:pStyle w:val="9"/>
        <w:numPr>
          <w:ilvl w:val="2"/>
          <w:numId w:val="8"/>
        </w:numPr>
        <w:tabs>
          <w:tab w:val="left" w:pos="1153"/>
        </w:tabs>
        <w:spacing w:before="46" w:after="0" w:line="271" w:lineRule="auto"/>
        <w:ind w:left="1153" w:right="14" w:hanging="360"/>
        <w:jc w:val="left"/>
        <w:rPr>
          <w:sz w:val="28"/>
        </w:rPr>
      </w:pPr>
      <w:r>
        <w:rPr>
          <w:sz w:val="28"/>
        </w:rPr>
        <w:t>The</w:t>
      </w:r>
      <w:r>
        <w:rPr>
          <w:spacing w:val="80"/>
          <w:sz w:val="28"/>
        </w:rPr>
        <w:t xml:space="preserve"> </w:t>
      </w:r>
      <w:r>
        <w:rPr>
          <w:sz w:val="28"/>
        </w:rPr>
        <w:t>system</w:t>
      </w:r>
      <w:r>
        <w:rPr>
          <w:spacing w:val="80"/>
          <w:sz w:val="28"/>
        </w:rPr>
        <w:t xml:space="preserve"> </w:t>
      </w:r>
      <w:r>
        <w:rPr>
          <w:sz w:val="28"/>
        </w:rPr>
        <w:t>connects</w:t>
      </w:r>
      <w:r>
        <w:rPr>
          <w:spacing w:val="80"/>
          <w:sz w:val="28"/>
        </w:rPr>
        <w:t xml:space="preserve"> </w:t>
      </w:r>
      <w:r>
        <w:rPr>
          <w:sz w:val="28"/>
        </w:rPr>
        <w:t>to</w:t>
      </w:r>
      <w:r>
        <w:rPr>
          <w:spacing w:val="80"/>
          <w:sz w:val="28"/>
        </w:rPr>
        <w:t xml:space="preserve"> </w:t>
      </w:r>
      <w:r>
        <w:rPr>
          <w:sz w:val="28"/>
        </w:rPr>
        <w:t>a</w:t>
      </w:r>
      <w:r>
        <w:rPr>
          <w:spacing w:val="80"/>
          <w:sz w:val="28"/>
        </w:rPr>
        <w:t xml:space="preserve"> </w:t>
      </w:r>
      <w:r>
        <w:rPr>
          <w:sz w:val="28"/>
        </w:rPr>
        <w:t>MongoDB</w:t>
      </w:r>
      <w:r>
        <w:rPr>
          <w:spacing w:val="80"/>
          <w:sz w:val="28"/>
        </w:rPr>
        <w:t xml:space="preserve"> </w:t>
      </w:r>
      <w:r>
        <w:rPr>
          <w:sz w:val="28"/>
        </w:rPr>
        <w:t>database</w:t>
      </w:r>
      <w:r>
        <w:rPr>
          <w:spacing w:val="80"/>
          <w:sz w:val="28"/>
        </w:rPr>
        <w:t xml:space="preserve"> </w:t>
      </w:r>
      <w:r>
        <w:rPr>
          <w:sz w:val="28"/>
        </w:rPr>
        <w:t>where</w:t>
      </w:r>
      <w:r>
        <w:rPr>
          <w:spacing w:val="80"/>
          <w:sz w:val="28"/>
        </w:rPr>
        <w:t xml:space="preserve"> </w:t>
      </w:r>
      <w:r>
        <w:rPr>
          <w:sz w:val="28"/>
        </w:rPr>
        <w:t>a</w:t>
      </w:r>
      <w:r>
        <w:rPr>
          <w:spacing w:val="80"/>
          <w:sz w:val="28"/>
        </w:rPr>
        <w:t xml:space="preserve"> </w:t>
      </w:r>
      <w:r>
        <w:rPr>
          <w:sz w:val="28"/>
        </w:rPr>
        <w:t>list</w:t>
      </w:r>
      <w:r>
        <w:rPr>
          <w:spacing w:val="80"/>
          <w:sz w:val="28"/>
        </w:rPr>
        <w:t xml:space="preserve"> </w:t>
      </w:r>
      <w:r>
        <w:rPr>
          <w:sz w:val="28"/>
        </w:rPr>
        <w:t>of</w:t>
      </w:r>
      <w:r>
        <w:rPr>
          <w:spacing w:val="80"/>
          <w:sz w:val="28"/>
        </w:rPr>
        <w:t xml:space="preserve"> </w:t>
      </w:r>
      <w:r>
        <w:rPr>
          <w:sz w:val="28"/>
        </w:rPr>
        <w:t>known ransomware hashes is stored.</w:t>
      </w:r>
    </w:p>
    <w:p w14:paraId="009ED40F">
      <w:pPr>
        <w:pStyle w:val="9"/>
        <w:numPr>
          <w:ilvl w:val="2"/>
          <w:numId w:val="8"/>
        </w:numPr>
        <w:tabs>
          <w:tab w:val="left" w:pos="1153"/>
        </w:tabs>
        <w:spacing w:before="37" w:after="0" w:line="240" w:lineRule="auto"/>
        <w:ind w:left="1153" w:right="0" w:hanging="359"/>
        <w:jc w:val="left"/>
        <w:rPr>
          <w:sz w:val="28"/>
        </w:rPr>
      </w:pPr>
      <w:r>
        <w:rPr>
          <w:sz w:val="28"/>
        </w:rPr>
        <w:t>If</w:t>
      </w:r>
      <w:r>
        <w:rPr>
          <w:spacing w:val="-4"/>
          <w:sz w:val="28"/>
        </w:rPr>
        <w:t xml:space="preserve"> </w:t>
      </w:r>
      <w:r>
        <w:rPr>
          <w:sz w:val="28"/>
        </w:rPr>
        <w:t>either</w:t>
      </w:r>
      <w:r>
        <w:rPr>
          <w:spacing w:val="-3"/>
          <w:sz w:val="28"/>
        </w:rPr>
        <w:t xml:space="preserve"> </w:t>
      </w:r>
      <w:r>
        <w:rPr>
          <w:sz w:val="28"/>
        </w:rPr>
        <w:t>MD5</w:t>
      </w:r>
      <w:r>
        <w:rPr>
          <w:spacing w:val="-6"/>
          <w:sz w:val="28"/>
        </w:rPr>
        <w:t xml:space="preserve"> </w:t>
      </w:r>
      <w:r>
        <w:rPr>
          <w:sz w:val="28"/>
        </w:rPr>
        <w:t>or</w:t>
      </w:r>
      <w:r>
        <w:rPr>
          <w:spacing w:val="-3"/>
          <w:sz w:val="28"/>
        </w:rPr>
        <w:t xml:space="preserve"> </w:t>
      </w:r>
      <w:r>
        <w:rPr>
          <w:sz w:val="28"/>
        </w:rPr>
        <w:t>SHA-256</w:t>
      </w:r>
      <w:r>
        <w:rPr>
          <w:spacing w:val="-2"/>
          <w:sz w:val="28"/>
        </w:rPr>
        <w:t xml:space="preserve"> </w:t>
      </w:r>
      <w:r>
        <w:rPr>
          <w:sz w:val="28"/>
        </w:rPr>
        <w:t>matches</w:t>
      </w:r>
      <w:r>
        <w:rPr>
          <w:spacing w:val="-3"/>
          <w:sz w:val="28"/>
        </w:rPr>
        <w:t xml:space="preserve"> </w:t>
      </w:r>
      <w:r>
        <w:rPr>
          <w:sz w:val="28"/>
        </w:rPr>
        <w:t>a</w:t>
      </w:r>
      <w:r>
        <w:rPr>
          <w:spacing w:val="-4"/>
          <w:sz w:val="28"/>
        </w:rPr>
        <w:t xml:space="preserve"> </w:t>
      </w:r>
      <w:r>
        <w:rPr>
          <w:sz w:val="28"/>
        </w:rPr>
        <w:t>record</w:t>
      </w:r>
      <w:r>
        <w:rPr>
          <w:spacing w:val="-2"/>
          <w:sz w:val="28"/>
        </w:rPr>
        <w:t xml:space="preserve"> </w:t>
      </w:r>
      <w:r>
        <w:rPr>
          <w:sz w:val="28"/>
        </w:rPr>
        <w:t>in</w:t>
      </w:r>
      <w:r>
        <w:rPr>
          <w:spacing w:val="-2"/>
          <w:sz w:val="28"/>
        </w:rPr>
        <w:t xml:space="preserve"> </w:t>
      </w:r>
      <w:r>
        <w:rPr>
          <w:sz w:val="28"/>
        </w:rPr>
        <w:t>the</w:t>
      </w:r>
      <w:r>
        <w:rPr>
          <w:spacing w:val="-6"/>
          <w:sz w:val="28"/>
        </w:rPr>
        <w:t xml:space="preserve"> </w:t>
      </w:r>
      <w:r>
        <w:rPr>
          <w:spacing w:val="-2"/>
          <w:sz w:val="28"/>
        </w:rPr>
        <w:t>database:</w:t>
      </w:r>
    </w:p>
    <w:p w14:paraId="3D5BC9B1">
      <w:pPr>
        <w:pStyle w:val="7"/>
        <w:spacing w:before="45"/>
        <w:ind w:left="2983"/>
      </w:pPr>
      <w:r>
        <w:t>The</w:t>
      </w:r>
      <w:r>
        <w:rPr>
          <w:spacing w:val="-2"/>
        </w:rPr>
        <w:t xml:space="preserve"> </w:t>
      </w:r>
      <w:r>
        <w:t>file</w:t>
      </w:r>
      <w:r>
        <w:rPr>
          <w:spacing w:val="-5"/>
        </w:rPr>
        <w:t xml:space="preserve"> </w:t>
      </w:r>
      <w:r>
        <w:t>is</w:t>
      </w:r>
      <w:r>
        <w:rPr>
          <w:spacing w:val="-1"/>
        </w:rPr>
        <w:t xml:space="preserve"> </w:t>
      </w:r>
      <w:r>
        <w:t>marked</w:t>
      </w:r>
      <w:r>
        <w:rPr>
          <w:spacing w:val="-1"/>
        </w:rPr>
        <w:t xml:space="preserve"> </w:t>
      </w:r>
      <w:r>
        <w:t xml:space="preserve">as </w:t>
      </w:r>
      <w:r>
        <w:rPr>
          <w:spacing w:val="-2"/>
        </w:rPr>
        <w:t>infected</w:t>
      </w:r>
    </w:p>
    <w:p w14:paraId="06F88C8B">
      <w:pPr>
        <w:pStyle w:val="9"/>
        <w:numPr>
          <w:ilvl w:val="2"/>
          <w:numId w:val="8"/>
        </w:numPr>
        <w:tabs>
          <w:tab w:val="left" w:pos="1153"/>
        </w:tabs>
        <w:spacing w:before="83" w:after="0" w:line="240" w:lineRule="auto"/>
        <w:ind w:left="1153" w:right="0" w:hanging="359"/>
        <w:jc w:val="left"/>
        <w:rPr>
          <w:sz w:val="28"/>
        </w:rPr>
      </w:pPr>
      <w:r>
        <w:rPr>
          <w:sz w:val="28"/>
        </w:rPr>
        <w:t>If</w:t>
      </w:r>
      <w:r>
        <w:rPr>
          <w:spacing w:val="-7"/>
          <w:sz w:val="28"/>
        </w:rPr>
        <w:t xml:space="preserve"> </w:t>
      </w:r>
      <w:r>
        <w:rPr>
          <w:sz w:val="28"/>
        </w:rPr>
        <w:t>there’s</w:t>
      </w:r>
      <w:r>
        <w:rPr>
          <w:spacing w:val="-8"/>
          <w:sz w:val="28"/>
        </w:rPr>
        <w:t xml:space="preserve"> </w:t>
      </w:r>
      <w:r>
        <w:rPr>
          <w:sz w:val="28"/>
        </w:rPr>
        <w:t>no</w:t>
      </w:r>
      <w:r>
        <w:rPr>
          <w:spacing w:val="-5"/>
          <w:sz w:val="28"/>
        </w:rPr>
        <w:t xml:space="preserve"> </w:t>
      </w:r>
      <w:r>
        <w:rPr>
          <w:spacing w:val="-2"/>
          <w:sz w:val="28"/>
        </w:rPr>
        <w:t>match,</w:t>
      </w:r>
    </w:p>
    <w:p w14:paraId="74DA7FF0">
      <w:pPr>
        <w:pStyle w:val="7"/>
        <w:spacing w:before="45"/>
        <w:ind w:left="2911"/>
      </w:pPr>
      <w:r>
        <w:t>The</w:t>
      </w:r>
      <w:r>
        <w:rPr>
          <w:spacing w:val="-4"/>
        </w:rPr>
        <w:t xml:space="preserve"> </w:t>
      </w:r>
      <w:r>
        <w:t>file</w:t>
      </w:r>
      <w:r>
        <w:rPr>
          <w:spacing w:val="-3"/>
        </w:rPr>
        <w:t xml:space="preserve"> </w:t>
      </w:r>
      <w:r>
        <w:t>is</w:t>
      </w:r>
      <w:r>
        <w:rPr>
          <w:spacing w:val="-2"/>
        </w:rPr>
        <w:t xml:space="preserve"> </w:t>
      </w:r>
      <w:r>
        <w:t>considered</w:t>
      </w:r>
      <w:r>
        <w:rPr>
          <w:spacing w:val="-5"/>
        </w:rPr>
        <w:t xml:space="preserve"> </w:t>
      </w:r>
      <w:r>
        <w:rPr>
          <w:spacing w:val="-2"/>
        </w:rPr>
        <w:t>safe.</w:t>
      </w:r>
    </w:p>
    <w:p w14:paraId="183F4B84">
      <w:pPr>
        <w:pStyle w:val="7"/>
        <w:spacing w:before="213" w:line="271" w:lineRule="auto"/>
        <w:ind w:left="458" w:right="8" w:firstLine="55"/>
      </w:pPr>
      <w:r>
        <w:t>This</w:t>
      </w:r>
      <w:r>
        <w:rPr>
          <w:spacing w:val="-2"/>
        </w:rPr>
        <w:t xml:space="preserve"> </w:t>
      </w:r>
      <w:r>
        <w:t>module</w:t>
      </w:r>
      <w:r>
        <w:rPr>
          <w:spacing w:val="-2"/>
        </w:rPr>
        <w:t xml:space="preserve"> </w:t>
      </w:r>
      <w:r>
        <w:t>is</w:t>
      </w:r>
      <w:r>
        <w:rPr>
          <w:spacing w:val="-2"/>
        </w:rPr>
        <w:t xml:space="preserve"> </w:t>
      </w:r>
      <w:r>
        <w:t>the</w:t>
      </w:r>
      <w:r>
        <w:rPr>
          <w:spacing w:val="-5"/>
        </w:rPr>
        <w:t xml:space="preserve"> </w:t>
      </w:r>
      <w:r>
        <w:t>decision-making</w:t>
      </w:r>
      <w:r>
        <w:rPr>
          <w:spacing w:val="-2"/>
        </w:rPr>
        <w:t xml:space="preserve"> </w:t>
      </w:r>
      <w:r>
        <w:t>core</w:t>
      </w:r>
      <w:r>
        <w:rPr>
          <w:spacing w:val="-4"/>
        </w:rPr>
        <w:t xml:space="preserve"> </w:t>
      </w:r>
      <w:r>
        <w:t>—</w:t>
      </w:r>
      <w:r>
        <w:rPr>
          <w:spacing w:val="-2"/>
        </w:rPr>
        <w:t xml:space="preserve"> </w:t>
      </w:r>
      <w:r>
        <w:t>it</w:t>
      </w:r>
      <w:r>
        <w:rPr>
          <w:spacing w:val="-3"/>
        </w:rPr>
        <w:t xml:space="preserve"> </w:t>
      </w:r>
      <w:r>
        <w:t>tells</w:t>
      </w:r>
      <w:r>
        <w:rPr>
          <w:spacing w:val="-2"/>
        </w:rPr>
        <w:t xml:space="preserve"> </w:t>
      </w:r>
      <w:r>
        <w:t>whether</w:t>
      </w:r>
      <w:r>
        <w:rPr>
          <w:spacing w:val="-5"/>
        </w:rPr>
        <w:t xml:space="preserve"> </w:t>
      </w:r>
      <w:r>
        <w:t>a</w:t>
      </w:r>
      <w:r>
        <w:rPr>
          <w:spacing w:val="-2"/>
        </w:rPr>
        <w:t xml:space="preserve"> </w:t>
      </w:r>
      <w:r>
        <w:t>file</w:t>
      </w:r>
      <w:r>
        <w:rPr>
          <w:spacing w:val="-2"/>
        </w:rPr>
        <w:t xml:space="preserve"> </w:t>
      </w:r>
      <w:r>
        <w:t>is</w:t>
      </w:r>
      <w:r>
        <w:rPr>
          <w:spacing w:val="-5"/>
        </w:rPr>
        <w:t xml:space="preserve"> </w:t>
      </w:r>
      <w:r>
        <w:t>infected</w:t>
      </w:r>
      <w:r>
        <w:rPr>
          <w:spacing w:val="-4"/>
        </w:rPr>
        <w:t xml:space="preserve"> </w:t>
      </w:r>
      <w:r>
        <w:t>or</w:t>
      </w:r>
      <w:r>
        <w:rPr>
          <w:spacing w:val="-5"/>
        </w:rPr>
        <w:t xml:space="preserve"> </w:t>
      </w:r>
      <w:r>
        <w:t>not, based on hash matching.</w:t>
      </w:r>
    </w:p>
    <w:p w14:paraId="39CAD07A">
      <w:pPr>
        <w:pStyle w:val="7"/>
        <w:spacing w:before="163"/>
        <w:ind w:left="448"/>
      </w:pPr>
      <w:r>
        <w:t>Example</w:t>
      </w:r>
      <w:r>
        <w:rPr>
          <w:spacing w:val="-11"/>
        </w:rPr>
        <w:t xml:space="preserve"> </w:t>
      </w:r>
      <w:r>
        <w:t>:</w:t>
      </w:r>
      <w:r>
        <w:rPr>
          <w:spacing w:val="-7"/>
        </w:rPr>
        <w:t xml:space="preserve"> </w:t>
      </w:r>
      <w:r>
        <w:t>Hash</w:t>
      </w:r>
      <w:r>
        <w:rPr>
          <w:spacing w:val="-7"/>
        </w:rPr>
        <w:t xml:space="preserve"> </w:t>
      </w:r>
      <w:r>
        <w:t>value</w:t>
      </w:r>
      <w:r>
        <w:rPr>
          <w:spacing w:val="-8"/>
        </w:rPr>
        <w:t xml:space="preserve"> </w:t>
      </w:r>
      <w:r>
        <w:t>of</w:t>
      </w:r>
      <w:r>
        <w:rPr>
          <w:spacing w:val="-12"/>
        </w:rPr>
        <w:t xml:space="preserve"> </w:t>
      </w:r>
      <w:r>
        <w:t>WannaCry</w:t>
      </w:r>
      <w:r>
        <w:rPr>
          <w:spacing w:val="-7"/>
        </w:rPr>
        <w:t xml:space="preserve"> </w:t>
      </w:r>
      <w:r>
        <w:rPr>
          <w:spacing w:val="-2"/>
        </w:rPr>
        <w:t>Ransom</w:t>
      </w:r>
    </w:p>
    <w:p w14:paraId="6AC4142A">
      <w:pPr>
        <w:pStyle w:val="7"/>
        <w:spacing w:after="0"/>
        <w:sectPr>
          <w:footerReference r:id="rId13" w:type="default"/>
          <w:pgSz w:w="12240" w:h="15840"/>
          <w:pgMar w:top="1440" w:right="1417" w:bottom="1180" w:left="992" w:header="0" w:footer="986" w:gutter="0"/>
          <w:cols w:space="720" w:num="1"/>
        </w:sectPr>
      </w:pPr>
    </w:p>
    <w:p w14:paraId="6D1AE43D">
      <w:pPr>
        <w:pStyle w:val="4"/>
        <w:spacing w:before="72"/>
        <w:ind w:left="2673"/>
      </w:pPr>
      <w:r>
        <w:t>MD5</w:t>
      </w:r>
      <w:r>
        <w:rPr>
          <w:spacing w:val="-5"/>
        </w:rPr>
        <w:t xml:space="preserve"> </w:t>
      </w:r>
      <w:r>
        <w:t>Hash:</w:t>
      </w:r>
      <w:r>
        <w:rPr>
          <w:spacing w:val="-2"/>
        </w:rPr>
        <w:t xml:space="preserve"> 3bba1bf2c053b5f7c8c853db08039e5e</w:t>
      </w:r>
    </w:p>
    <w:p w14:paraId="0115F972">
      <w:pPr>
        <w:spacing w:before="209" w:line="278" w:lineRule="auto"/>
        <w:ind w:left="3245" w:right="8" w:hanging="1597"/>
        <w:jc w:val="left"/>
        <w:rPr>
          <w:b/>
          <w:sz w:val="28"/>
        </w:rPr>
      </w:pPr>
      <w:r>
        <w:rPr>
          <w:b/>
          <w:sz w:val="28"/>
        </w:rPr>
        <w:t>SHA-256</w:t>
      </w:r>
      <w:r>
        <w:rPr>
          <w:b/>
          <w:spacing w:val="-18"/>
          <w:sz w:val="28"/>
        </w:rPr>
        <w:t xml:space="preserve"> </w:t>
      </w:r>
      <w:r>
        <w:rPr>
          <w:b/>
          <w:sz w:val="28"/>
        </w:rPr>
        <w:t>Hash:</w:t>
      </w:r>
      <w:r>
        <w:rPr>
          <w:b/>
          <w:spacing w:val="-17"/>
          <w:sz w:val="28"/>
        </w:rPr>
        <w:t xml:space="preserve"> </w:t>
      </w:r>
      <w:r>
        <w:rPr>
          <w:b/>
          <w:sz w:val="28"/>
        </w:rPr>
        <w:t xml:space="preserve">2b93ecbbc858e3b7d345a4d274d45301f115 </w:t>
      </w:r>
      <w:r>
        <w:rPr>
          <w:b/>
          <w:spacing w:val="-2"/>
          <w:sz w:val="28"/>
        </w:rPr>
        <w:t>ef3b75f3b4280f62b9e0c01e78b4</w:t>
      </w:r>
    </w:p>
    <w:p w14:paraId="7D775C81">
      <w:pPr>
        <w:pStyle w:val="7"/>
        <w:spacing w:before="150" w:line="396" w:lineRule="auto"/>
        <w:ind w:left="448" w:right="204"/>
        <w:rPr>
          <w:b/>
        </w:rPr>
      </w:pPr>
      <w:r>
        <w:t>MD5: Produces a 128-bit hash value (which is 32 characters in hexadecimal). SHA-256:</w:t>
      </w:r>
      <w:r>
        <w:rPr>
          <w:spacing w:val="-3"/>
        </w:rPr>
        <w:t xml:space="preserve"> </w:t>
      </w:r>
      <w:r>
        <w:t>Produces</w:t>
      </w:r>
      <w:r>
        <w:rPr>
          <w:spacing w:val="-3"/>
        </w:rPr>
        <w:t xml:space="preserve"> </w:t>
      </w:r>
      <w:r>
        <w:t>a</w:t>
      </w:r>
      <w:r>
        <w:rPr>
          <w:spacing w:val="-7"/>
        </w:rPr>
        <w:t xml:space="preserve"> </w:t>
      </w:r>
      <w:r>
        <w:t>256-bit</w:t>
      </w:r>
      <w:r>
        <w:rPr>
          <w:spacing w:val="-3"/>
        </w:rPr>
        <w:t xml:space="preserve"> </w:t>
      </w:r>
      <w:r>
        <w:t>hash</w:t>
      </w:r>
      <w:r>
        <w:rPr>
          <w:spacing w:val="-3"/>
        </w:rPr>
        <w:t xml:space="preserve"> </w:t>
      </w:r>
      <w:r>
        <w:t>value</w:t>
      </w:r>
      <w:r>
        <w:rPr>
          <w:spacing w:val="-4"/>
        </w:rPr>
        <w:t xml:space="preserve"> </w:t>
      </w:r>
      <w:r>
        <w:t>(which</w:t>
      </w:r>
      <w:r>
        <w:rPr>
          <w:spacing w:val="-3"/>
        </w:rPr>
        <w:t xml:space="preserve"> </w:t>
      </w:r>
      <w:r>
        <w:t>is</w:t>
      </w:r>
      <w:r>
        <w:rPr>
          <w:spacing w:val="-3"/>
        </w:rPr>
        <w:t xml:space="preserve"> </w:t>
      </w:r>
      <w:r>
        <w:t>64</w:t>
      </w:r>
      <w:r>
        <w:rPr>
          <w:spacing w:val="-3"/>
        </w:rPr>
        <w:t xml:space="preserve"> </w:t>
      </w:r>
      <w:r>
        <w:t>characters</w:t>
      </w:r>
      <w:r>
        <w:rPr>
          <w:spacing w:val="-3"/>
        </w:rPr>
        <w:t xml:space="preserve"> </w:t>
      </w:r>
      <w:r>
        <w:t>in</w:t>
      </w:r>
      <w:r>
        <w:rPr>
          <w:spacing w:val="-3"/>
        </w:rPr>
        <w:t xml:space="preserve"> </w:t>
      </w:r>
      <w:r>
        <w:t xml:space="preserve">hexadecimal). </w:t>
      </w:r>
      <w:r>
        <w:rPr>
          <w:b/>
        </w:rPr>
        <w:t>Module 5: Output and Result Display</w:t>
      </w:r>
    </w:p>
    <w:p w14:paraId="48E861EC">
      <w:pPr>
        <w:pStyle w:val="9"/>
        <w:numPr>
          <w:ilvl w:val="2"/>
          <w:numId w:val="8"/>
        </w:numPr>
        <w:tabs>
          <w:tab w:val="left" w:pos="1153"/>
        </w:tabs>
        <w:spacing w:before="6" w:after="0" w:line="240" w:lineRule="auto"/>
        <w:ind w:left="1153" w:right="0" w:hanging="359"/>
        <w:jc w:val="left"/>
        <w:rPr>
          <w:sz w:val="28"/>
        </w:rPr>
      </w:pPr>
      <w:r>
        <w:rPr>
          <w:sz w:val="28"/>
        </w:rPr>
        <w:t>Finally,</w:t>
      </w:r>
      <w:r>
        <w:rPr>
          <w:spacing w:val="-8"/>
          <w:sz w:val="28"/>
        </w:rPr>
        <w:t xml:space="preserve"> </w:t>
      </w:r>
      <w:r>
        <w:rPr>
          <w:sz w:val="28"/>
        </w:rPr>
        <w:t>the</w:t>
      </w:r>
      <w:r>
        <w:rPr>
          <w:spacing w:val="-6"/>
          <w:sz w:val="28"/>
        </w:rPr>
        <w:t xml:space="preserve"> </w:t>
      </w:r>
      <w:r>
        <w:rPr>
          <w:sz w:val="28"/>
        </w:rPr>
        <w:t>result</w:t>
      </w:r>
      <w:r>
        <w:rPr>
          <w:spacing w:val="-5"/>
          <w:sz w:val="28"/>
        </w:rPr>
        <w:t xml:space="preserve"> </w:t>
      </w:r>
      <w:r>
        <w:rPr>
          <w:sz w:val="28"/>
        </w:rPr>
        <w:t>is</w:t>
      </w:r>
      <w:r>
        <w:rPr>
          <w:spacing w:val="-6"/>
          <w:sz w:val="28"/>
        </w:rPr>
        <w:t xml:space="preserve"> </w:t>
      </w:r>
      <w:r>
        <w:rPr>
          <w:sz w:val="28"/>
        </w:rPr>
        <w:t>shown</w:t>
      </w:r>
      <w:r>
        <w:rPr>
          <w:spacing w:val="-5"/>
          <w:sz w:val="28"/>
        </w:rPr>
        <w:t xml:space="preserve"> </w:t>
      </w:r>
      <w:r>
        <w:rPr>
          <w:sz w:val="28"/>
        </w:rPr>
        <w:t>to</w:t>
      </w:r>
      <w:r>
        <w:rPr>
          <w:spacing w:val="-5"/>
          <w:sz w:val="28"/>
        </w:rPr>
        <w:t xml:space="preserve"> </w:t>
      </w:r>
      <w:r>
        <w:rPr>
          <w:sz w:val="28"/>
        </w:rPr>
        <w:t>the</w:t>
      </w:r>
      <w:r>
        <w:rPr>
          <w:spacing w:val="-9"/>
          <w:sz w:val="28"/>
        </w:rPr>
        <w:t xml:space="preserve"> </w:t>
      </w:r>
      <w:r>
        <w:rPr>
          <w:spacing w:val="-4"/>
          <w:sz w:val="28"/>
        </w:rPr>
        <w:t>user.</w:t>
      </w:r>
    </w:p>
    <w:p w14:paraId="1B751ED4">
      <w:pPr>
        <w:pStyle w:val="9"/>
        <w:numPr>
          <w:ilvl w:val="2"/>
          <w:numId w:val="8"/>
        </w:numPr>
        <w:tabs>
          <w:tab w:val="left" w:pos="1153"/>
        </w:tabs>
        <w:spacing w:before="47" w:after="0" w:line="240" w:lineRule="auto"/>
        <w:ind w:left="1153" w:right="0" w:hanging="359"/>
        <w:jc w:val="left"/>
        <w:rPr>
          <w:sz w:val="28"/>
        </w:rPr>
      </w:pPr>
      <w:r>
        <w:rPr>
          <w:sz w:val="28"/>
        </w:rPr>
        <w:t>If</w:t>
      </w:r>
      <w:r>
        <w:rPr>
          <w:spacing w:val="-5"/>
          <w:sz w:val="28"/>
        </w:rPr>
        <w:t xml:space="preserve"> </w:t>
      </w:r>
      <w:r>
        <w:rPr>
          <w:sz w:val="28"/>
        </w:rPr>
        <w:t>the</w:t>
      </w:r>
      <w:r>
        <w:rPr>
          <w:spacing w:val="-4"/>
          <w:sz w:val="28"/>
        </w:rPr>
        <w:t xml:space="preserve"> </w:t>
      </w:r>
      <w:r>
        <w:rPr>
          <w:sz w:val="28"/>
        </w:rPr>
        <w:t>file</w:t>
      </w:r>
      <w:r>
        <w:rPr>
          <w:spacing w:val="-3"/>
          <w:sz w:val="28"/>
        </w:rPr>
        <w:t xml:space="preserve"> </w:t>
      </w:r>
      <w:r>
        <w:rPr>
          <w:sz w:val="28"/>
        </w:rPr>
        <w:t>is</w:t>
      </w:r>
      <w:r>
        <w:rPr>
          <w:spacing w:val="-2"/>
          <w:sz w:val="28"/>
        </w:rPr>
        <w:t xml:space="preserve"> </w:t>
      </w:r>
      <w:r>
        <w:rPr>
          <w:sz w:val="28"/>
        </w:rPr>
        <w:t>detected</w:t>
      </w:r>
      <w:r>
        <w:rPr>
          <w:spacing w:val="-6"/>
          <w:sz w:val="28"/>
        </w:rPr>
        <w:t xml:space="preserve"> </w:t>
      </w:r>
      <w:r>
        <w:rPr>
          <w:sz w:val="28"/>
        </w:rPr>
        <w:t>as</w:t>
      </w:r>
      <w:r>
        <w:rPr>
          <w:spacing w:val="-1"/>
          <w:sz w:val="28"/>
        </w:rPr>
        <w:t xml:space="preserve"> </w:t>
      </w:r>
      <w:r>
        <w:rPr>
          <w:sz w:val="28"/>
        </w:rPr>
        <w:t>ransomware,</w:t>
      </w:r>
      <w:r>
        <w:rPr>
          <w:spacing w:val="-4"/>
          <w:sz w:val="28"/>
        </w:rPr>
        <w:t xml:space="preserve"> </w:t>
      </w:r>
      <w:r>
        <w:rPr>
          <w:sz w:val="28"/>
        </w:rPr>
        <w:t>a</w:t>
      </w:r>
      <w:r>
        <w:rPr>
          <w:spacing w:val="-3"/>
          <w:sz w:val="28"/>
        </w:rPr>
        <w:t xml:space="preserve"> </w:t>
      </w:r>
      <w:r>
        <w:rPr>
          <w:sz w:val="28"/>
        </w:rPr>
        <w:t>red</w:t>
      </w:r>
      <w:r>
        <w:rPr>
          <w:spacing w:val="-5"/>
          <w:sz w:val="28"/>
        </w:rPr>
        <w:t xml:space="preserve"> </w:t>
      </w:r>
      <w:r>
        <w:rPr>
          <w:sz w:val="28"/>
        </w:rPr>
        <w:t>warning</w:t>
      </w:r>
      <w:r>
        <w:rPr>
          <w:spacing w:val="-2"/>
          <w:sz w:val="28"/>
        </w:rPr>
        <w:t xml:space="preserve"> </w:t>
      </w:r>
      <w:r>
        <w:rPr>
          <w:sz w:val="28"/>
        </w:rPr>
        <w:t>is</w:t>
      </w:r>
      <w:r>
        <w:rPr>
          <w:spacing w:val="-1"/>
          <w:sz w:val="28"/>
        </w:rPr>
        <w:t xml:space="preserve"> </w:t>
      </w:r>
      <w:r>
        <w:rPr>
          <w:spacing w:val="-2"/>
          <w:sz w:val="28"/>
        </w:rPr>
        <w:t>shown.</w:t>
      </w:r>
    </w:p>
    <w:p w14:paraId="7A392463">
      <w:pPr>
        <w:pStyle w:val="9"/>
        <w:numPr>
          <w:ilvl w:val="2"/>
          <w:numId w:val="8"/>
        </w:numPr>
        <w:tabs>
          <w:tab w:val="left" w:pos="1153"/>
        </w:tabs>
        <w:spacing w:before="47" w:after="0" w:line="240" w:lineRule="auto"/>
        <w:ind w:left="1153" w:right="0" w:hanging="359"/>
        <w:jc w:val="left"/>
        <w:rPr>
          <w:sz w:val="28"/>
        </w:rPr>
      </w:pPr>
      <w:r>
        <w:rPr>
          <w:sz w:val="28"/>
        </w:rPr>
        <w:t>If</w:t>
      </w:r>
      <w:r>
        <w:rPr>
          <w:spacing w:val="-5"/>
          <w:sz w:val="28"/>
        </w:rPr>
        <w:t xml:space="preserve"> </w:t>
      </w:r>
      <w:r>
        <w:rPr>
          <w:sz w:val="28"/>
        </w:rPr>
        <w:t>it’s</w:t>
      </w:r>
      <w:r>
        <w:rPr>
          <w:spacing w:val="-7"/>
          <w:sz w:val="28"/>
        </w:rPr>
        <w:t xml:space="preserve"> </w:t>
      </w:r>
      <w:r>
        <w:rPr>
          <w:sz w:val="28"/>
        </w:rPr>
        <w:t>clean,</w:t>
      </w:r>
      <w:r>
        <w:rPr>
          <w:spacing w:val="-6"/>
          <w:sz w:val="28"/>
        </w:rPr>
        <w:t xml:space="preserve"> </w:t>
      </w:r>
      <w:r>
        <w:rPr>
          <w:sz w:val="28"/>
        </w:rPr>
        <w:t>a</w:t>
      </w:r>
      <w:r>
        <w:rPr>
          <w:spacing w:val="-7"/>
          <w:sz w:val="28"/>
        </w:rPr>
        <w:t xml:space="preserve"> </w:t>
      </w:r>
      <w:r>
        <w:rPr>
          <w:sz w:val="28"/>
        </w:rPr>
        <w:t>green</w:t>
      </w:r>
      <w:r>
        <w:rPr>
          <w:spacing w:val="-4"/>
          <w:sz w:val="28"/>
        </w:rPr>
        <w:t xml:space="preserve"> </w:t>
      </w:r>
      <w:r>
        <w:rPr>
          <w:sz w:val="28"/>
        </w:rPr>
        <w:t>success</w:t>
      </w:r>
      <w:r>
        <w:rPr>
          <w:spacing w:val="-7"/>
          <w:sz w:val="28"/>
        </w:rPr>
        <w:t xml:space="preserve"> </w:t>
      </w:r>
      <w:r>
        <w:rPr>
          <w:sz w:val="28"/>
        </w:rPr>
        <w:t>message</w:t>
      </w:r>
      <w:r>
        <w:rPr>
          <w:spacing w:val="-4"/>
          <w:sz w:val="28"/>
        </w:rPr>
        <w:t xml:space="preserve"> </w:t>
      </w:r>
      <w:r>
        <w:rPr>
          <w:spacing w:val="-2"/>
          <w:sz w:val="28"/>
        </w:rPr>
        <w:t>appears.</w:t>
      </w:r>
    </w:p>
    <w:p w14:paraId="719A796D">
      <w:pPr>
        <w:pStyle w:val="9"/>
        <w:numPr>
          <w:ilvl w:val="2"/>
          <w:numId w:val="8"/>
        </w:numPr>
        <w:tabs>
          <w:tab w:val="left" w:pos="1153"/>
        </w:tabs>
        <w:spacing w:before="46" w:after="0" w:line="240" w:lineRule="auto"/>
        <w:ind w:left="1153" w:right="0" w:hanging="359"/>
        <w:jc w:val="left"/>
        <w:rPr>
          <w:sz w:val="28"/>
        </w:rPr>
      </w:pPr>
      <w:r>
        <w:rPr>
          <w:sz w:val="28"/>
        </w:rPr>
        <w:t>Optionally,</w:t>
      </w:r>
      <w:r>
        <w:rPr>
          <w:spacing w:val="-7"/>
          <w:sz w:val="28"/>
        </w:rPr>
        <w:t xml:space="preserve"> </w:t>
      </w:r>
      <w:r>
        <w:rPr>
          <w:sz w:val="28"/>
        </w:rPr>
        <w:t>users</w:t>
      </w:r>
      <w:r>
        <w:rPr>
          <w:spacing w:val="-5"/>
          <w:sz w:val="28"/>
        </w:rPr>
        <w:t xml:space="preserve"> </w:t>
      </w:r>
      <w:r>
        <w:rPr>
          <w:sz w:val="28"/>
        </w:rPr>
        <w:t>can</w:t>
      </w:r>
      <w:r>
        <w:rPr>
          <w:spacing w:val="-8"/>
          <w:sz w:val="28"/>
        </w:rPr>
        <w:t xml:space="preserve"> </w:t>
      </w:r>
      <w:r>
        <w:rPr>
          <w:sz w:val="28"/>
        </w:rPr>
        <w:t>be</w:t>
      </w:r>
      <w:r>
        <w:rPr>
          <w:spacing w:val="-5"/>
          <w:sz w:val="28"/>
        </w:rPr>
        <w:t xml:space="preserve"> </w:t>
      </w:r>
      <w:r>
        <w:rPr>
          <w:sz w:val="28"/>
        </w:rPr>
        <w:t>advised</w:t>
      </w:r>
      <w:r>
        <w:rPr>
          <w:spacing w:val="-8"/>
          <w:sz w:val="28"/>
        </w:rPr>
        <w:t xml:space="preserve"> </w:t>
      </w:r>
      <w:r>
        <w:rPr>
          <w:sz w:val="28"/>
        </w:rPr>
        <w:t>to</w:t>
      </w:r>
      <w:r>
        <w:rPr>
          <w:spacing w:val="-9"/>
          <w:sz w:val="28"/>
        </w:rPr>
        <w:t xml:space="preserve"> </w:t>
      </w:r>
      <w:r>
        <w:rPr>
          <w:sz w:val="28"/>
        </w:rPr>
        <w:t>delete</w:t>
      </w:r>
      <w:r>
        <w:rPr>
          <w:spacing w:val="-5"/>
          <w:sz w:val="28"/>
        </w:rPr>
        <w:t xml:space="preserve"> </w:t>
      </w:r>
      <w:r>
        <w:rPr>
          <w:sz w:val="28"/>
        </w:rPr>
        <w:t>infected</w:t>
      </w:r>
      <w:r>
        <w:rPr>
          <w:spacing w:val="-5"/>
          <w:sz w:val="28"/>
        </w:rPr>
        <w:t xml:space="preserve"> </w:t>
      </w:r>
      <w:r>
        <w:rPr>
          <w:sz w:val="28"/>
        </w:rPr>
        <w:t>files</w:t>
      </w:r>
      <w:r>
        <w:rPr>
          <w:spacing w:val="-5"/>
          <w:sz w:val="28"/>
        </w:rPr>
        <w:t xml:space="preserve"> </w:t>
      </w:r>
      <w:r>
        <w:rPr>
          <w:sz w:val="28"/>
        </w:rPr>
        <w:t>or</w:t>
      </w:r>
      <w:r>
        <w:rPr>
          <w:spacing w:val="-9"/>
          <w:sz w:val="28"/>
        </w:rPr>
        <w:t xml:space="preserve"> </w:t>
      </w:r>
      <w:r>
        <w:rPr>
          <w:sz w:val="28"/>
        </w:rPr>
        <w:t>take</w:t>
      </w:r>
      <w:r>
        <w:rPr>
          <w:spacing w:val="-5"/>
          <w:sz w:val="28"/>
        </w:rPr>
        <w:t xml:space="preserve"> </w:t>
      </w:r>
      <w:r>
        <w:rPr>
          <w:spacing w:val="-2"/>
          <w:sz w:val="28"/>
        </w:rPr>
        <w:t>precautions.</w:t>
      </w:r>
    </w:p>
    <w:p w14:paraId="324705C1">
      <w:pPr>
        <w:pStyle w:val="7"/>
        <w:spacing w:before="158" w:line="271" w:lineRule="auto"/>
        <w:ind w:left="458" w:hanging="10"/>
      </w:pPr>
      <w:r>
        <w:t>The</w:t>
      </w:r>
      <w:r>
        <w:rPr>
          <w:spacing w:val="-9"/>
        </w:rPr>
        <w:t xml:space="preserve"> </w:t>
      </w:r>
      <w:r>
        <w:t>output</w:t>
      </w:r>
      <w:r>
        <w:rPr>
          <w:spacing w:val="-8"/>
        </w:rPr>
        <w:t xml:space="preserve"> </w:t>
      </w:r>
      <w:r>
        <w:t>module</w:t>
      </w:r>
      <w:r>
        <w:rPr>
          <w:spacing w:val="-9"/>
        </w:rPr>
        <w:t xml:space="preserve"> </w:t>
      </w:r>
      <w:r>
        <w:t>ensures</w:t>
      </w:r>
      <w:r>
        <w:rPr>
          <w:spacing w:val="-8"/>
        </w:rPr>
        <w:t xml:space="preserve"> </w:t>
      </w:r>
      <w:r>
        <w:t>the</w:t>
      </w:r>
      <w:r>
        <w:rPr>
          <w:spacing w:val="-9"/>
        </w:rPr>
        <w:t xml:space="preserve"> </w:t>
      </w:r>
      <w:r>
        <w:t>user</w:t>
      </w:r>
      <w:r>
        <w:rPr>
          <w:spacing w:val="-8"/>
        </w:rPr>
        <w:t xml:space="preserve"> </w:t>
      </w:r>
      <w:r>
        <w:t>knows</w:t>
      </w:r>
      <w:r>
        <w:rPr>
          <w:spacing w:val="-8"/>
        </w:rPr>
        <w:t xml:space="preserve"> </w:t>
      </w:r>
      <w:r>
        <w:t>the</w:t>
      </w:r>
      <w:r>
        <w:rPr>
          <w:spacing w:val="-9"/>
        </w:rPr>
        <w:t xml:space="preserve"> </w:t>
      </w:r>
      <w:r>
        <w:t>result</w:t>
      </w:r>
      <w:r>
        <w:rPr>
          <w:spacing w:val="-8"/>
        </w:rPr>
        <w:t xml:space="preserve"> </w:t>
      </w:r>
      <w:r>
        <w:t>clearly,</w:t>
      </w:r>
      <w:r>
        <w:rPr>
          <w:spacing w:val="-9"/>
        </w:rPr>
        <w:t xml:space="preserve"> </w:t>
      </w:r>
      <w:r>
        <w:t>with</w:t>
      </w:r>
      <w:r>
        <w:rPr>
          <w:spacing w:val="-8"/>
        </w:rPr>
        <w:t xml:space="preserve"> </w:t>
      </w:r>
      <w:r>
        <w:t>a</w:t>
      </w:r>
      <w:r>
        <w:rPr>
          <w:spacing w:val="-9"/>
        </w:rPr>
        <w:t xml:space="preserve"> </w:t>
      </w:r>
      <w:r>
        <w:t>helpful</w:t>
      </w:r>
      <w:r>
        <w:rPr>
          <w:spacing w:val="-8"/>
        </w:rPr>
        <w:t xml:space="preserve"> </w:t>
      </w:r>
      <w:r>
        <w:t>message and a good user experience.</w:t>
      </w:r>
    </w:p>
    <w:p w14:paraId="77D8FE20">
      <w:pPr>
        <w:pStyle w:val="7"/>
        <w:rPr>
          <w:sz w:val="20"/>
        </w:rPr>
      </w:pPr>
    </w:p>
    <w:p w14:paraId="71074045">
      <w:pPr>
        <w:pStyle w:val="7"/>
        <w:spacing w:before="25"/>
        <w:rPr>
          <w:sz w:val="20"/>
        </w:rPr>
      </w:pPr>
      <w:r>
        <w:rPr>
          <w:sz w:val="20"/>
        </w:rPr>
        <w:drawing>
          <wp:anchor distT="0" distB="0" distL="0" distR="0" simplePos="0" relativeHeight="251667456" behindDoc="1" locked="0" layoutInCell="1" allowOverlap="1">
            <wp:simplePos x="0" y="0"/>
            <wp:positionH relativeFrom="page">
              <wp:posOffset>913130</wp:posOffset>
            </wp:positionH>
            <wp:positionV relativeFrom="paragraph">
              <wp:posOffset>177165</wp:posOffset>
            </wp:positionV>
            <wp:extent cx="5935980" cy="4387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35973" cy="438912"/>
                    </a:xfrm>
                    <a:prstGeom prst="rect">
                      <a:avLst/>
                    </a:prstGeom>
                  </pic:spPr>
                </pic:pic>
              </a:graphicData>
            </a:graphic>
          </wp:anchor>
        </w:drawing>
      </w:r>
    </w:p>
    <w:p w14:paraId="7816BB77">
      <w:pPr>
        <w:pStyle w:val="7"/>
      </w:pPr>
    </w:p>
    <w:p w14:paraId="4C972B7A">
      <w:pPr>
        <w:pStyle w:val="7"/>
      </w:pPr>
    </w:p>
    <w:p w14:paraId="2D3B6651">
      <w:pPr>
        <w:pStyle w:val="7"/>
      </w:pPr>
    </w:p>
    <w:p w14:paraId="0CC0C74D">
      <w:pPr>
        <w:pStyle w:val="7"/>
        <w:spacing w:before="314"/>
      </w:pPr>
    </w:p>
    <w:p w14:paraId="59E167C2">
      <w:pPr>
        <w:pStyle w:val="7"/>
        <w:ind w:left="4157"/>
      </w:pPr>
      <w:r>
        <w:t>Fig</w:t>
      </w:r>
      <w:r>
        <w:rPr>
          <w:spacing w:val="-3"/>
        </w:rPr>
        <w:t xml:space="preserve"> </w:t>
      </w:r>
      <w:r>
        <w:t>5.5</w:t>
      </w:r>
      <w:r>
        <w:rPr>
          <w:spacing w:val="-2"/>
        </w:rPr>
        <w:t xml:space="preserve"> </w:t>
      </w:r>
      <w:r>
        <w:t>Result</w:t>
      </w:r>
      <w:r>
        <w:rPr>
          <w:spacing w:val="-4"/>
        </w:rPr>
        <w:t xml:space="preserve"> </w:t>
      </w:r>
      <w:r>
        <w:rPr>
          <w:spacing w:val="-10"/>
        </w:rPr>
        <w:t>1</w:t>
      </w:r>
    </w:p>
    <w:p w14:paraId="6BACCC25">
      <w:pPr>
        <w:pStyle w:val="7"/>
        <w:rPr>
          <w:sz w:val="20"/>
        </w:rPr>
      </w:pPr>
    </w:p>
    <w:p w14:paraId="28ACB5F7">
      <w:pPr>
        <w:pStyle w:val="7"/>
        <w:spacing w:before="156"/>
        <w:rPr>
          <w:sz w:val="20"/>
        </w:rPr>
      </w:pPr>
      <w:r>
        <w:rPr>
          <w:sz w:val="20"/>
        </w:rPr>
        <w:drawing>
          <wp:anchor distT="0" distB="0" distL="0" distR="0" simplePos="0" relativeHeight="251667456" behindDoc="1" locked="0" layoutInCell="1" allowOverlap="1">
            <wp:simplePos x="0" y="0"/>
            <wp:positionH relativeFrom="page">
              <wp:posOffset>914400</wp:posOffset>
            </wp:positionH>
            <wp:positionV relativeFrom="paragraph">
              <wp:posOffset>260350</wp:posOffset>
            </wp:positionV>
            <wp:extent cx="5848985" cy="41148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849294" cy="411480"/>
                    </a:xfrm>
                    <a:prstGeom prst="rect">
                      <a:avLst/>
                    </a:prstGeom>
                  </pic:spPr>
                </pic:pic>
              </a:graphicData>
            </a:graphic>
          </wp:anchor>
        </w:drawing>
      </w:r>
    </w:p>
    <w:p w14:paraId="38A89A2E">
      <w:pPr>
        <w:pStyle w:val="7"/>
      </w:pPr>
    </w:p>
    <w:p w14:paraId="4D55E309">
      <w:pPr>
        <w:pStyle w:val="7"/>
      </w:pPr>
    </w:p>
    <w:p w14:paraId="3CDAF849">
      <w:pPr>
        <w:pStyle w:val="7"/>
      </w:pPr>
    </w:p>
    <w:p w14:paraId="47B00DDE">
      <w:pPr>
        <w:pStyle w:val="7"/>
      </w:pPr>
    </w:p>
    <w:p w14:paraId="66423F83">
      <w:pPr>
        <w:pStyle w:val="7"/>
        <w:spacing w:before="306"/>
      </w:pPr>
    </w:p>
    <w:p w14:paraId="013F8F29">
      <w:pPr>
        <w:pStyle w:val="7"/>
        <w:ind w:left="4240"/>
      </w:pPr>
      <w:r>
        <w:t>Fig</w:t>
      </w:r>
      <w:r>
        <w:rPr>
          <w:spacing w:val="-6"/>
        </w:rPr>
        <w:t xml:space="preserve"> </w:t>
      </w:r>
      <w:r>
        <w:t>5.6</w:t>
      </w:r>
      <w:r>
        <w:rPr>
          <w:spacing w:val="-3"/>
        </w:rPr>
        <w:t xml:space="preserve"> </w:t>
      </w:r>
      <w:r>
        <w:t>Result</w:t>
      </w:r>
      <w:r>
        <w:rPr>
          <w:spacing w:val="-1"/>
        </w:rPr>
        <w:t xml:space="preserve"> </w:t>
      </w:r>
      <w:r>
        <w:rPr>
          <w:spacing w:val="-10"/>
        </w:rPr>
        <w:t>2</w:t>
      </w:r>
    </w:p>
    <w:p w14:paraId="1AB9A055">
      <w:pPr>
        <w:pStyle w:val="7"/>
        <w:spacing w:after="0"/>
        <w:sectPr>
          <w:footerReference r:id="rId14" w:type="default"/>
          <w:pgSz w:w="12240" w:h="15840"/>
          <w:pgMar w:top="1440" w:right="1417" w:bottom="1180" w:left="992" w:header="0" w:footer="986" w:gutter="0"/>
          <w:pgNumType w:start="1"/>
          <w:cols w:space="720" w:num="1"/>
        </w:sectPr>
      </w:pPr>
    </w:p>
    <w:p w14:paraId="4DE5C9F9">
      <w:pPr>
        <w:pStyle w:val="7"/>
      </w:pPr>
    </w:p>
    <w:p w14:paraId="4D2D23A1">
      <w:pPr>
        <w:pStyle w:val="7"/>
      </w:pPr>
    </w:p>
    <w:p w14:paraId="39475AA0">
      <w:pPr>
        <w:pStyle w:val="7"/>
        <w:spacing w:before="167"/>
      </w:pPr>
    </w:p>
    <w:p w14:paraId="4B2B3278">
      <w:pPr>
        <w:pStyle w:val="3"/>
        <w:numPr>
          <w:ilvl w:val="1"/>
          <w:numId w:val="19"/>
        </w:numPr>
        <w:tabs>
          <w:tab w:val="left" w:pos="855"/>
        </w:tabs>
        <w:spacing w:before="0" w:after="0" w:line="240" w:lineRule="auto"/>
        <w:ind w:left="855" w:right="0" w:hanging="421"/>
        <w:jc w:val="left"/>
      </w:pPr>
      <w:r>
        <w:rPr>
          <w:spacing w:val="-2"/>
        </w:rPr>
        <w:t>CONCLUSION</w:t>
      </w:r>
    </w:p>
    <w:p w14:paraId="65CD1763">
      <w:pPr>
        <w:spacing w:before="75" w:line="393" w:lineRule="auto"/>
        <w:ind w:left="434" w:right="3751" w:firstLine="168"/>
        <w:jc w:val="left"/>
        <w:rPr>
          <w:b/>
          <w:sz w:val="28"/>
        </w:rPr>
      </w:pPr>
      <w:r>
        <w:br w:type="column"/>
      </w:r>
      <w:r>
        <w:rPr>
          <w:b/>
          <w:sz w:val="28"/>
        </w:rPr>
        <w:t xml:space="preserve">CHAPTER 6 </w:t>
      </w:r>
      <w:r>
        <w:rPr>
          <w:b/>
          <w:spacing w:val="-2"/>
          <w:sz w:val="28"/>
        </w:rPr>
        <w:t>CONCLUSION</w:t>
      </w:r>
    </w:p>
    <w:p w14:paraId="4FD7CC29">
      <w:pPr>
        <w:spacing w:after="0" w:line="393" w:lineRule="auto"/>
        <w:jc w:val="left"/>
        <w:rPr>
          <w:b/>
          <w:sz w:val="28"/>
        </w:rPr>
        <w:sectPr>
          <w:pgSz w:w="12240" w:h="15840"/>
          <w:pgMar w:top="1440" w:right="1417" w:bottom="1180" w:left="992" w:header="0" w:footer="986" w:gutter="0"/>
          <w:cols w:equalWidth="0" w:num="2">
            <w:col w:w="2796" w:space="949"/>
            <w:col w:w="6086"/>
          </w:cols>
        </w:sectPr>
      </w:pPr>
    </w:p>
    <w:p w14:paraId="307F0DC6">
      <w:pPr>
        <w:pStyle w:val="7"/>
        <w:spacing w:before="209" w:line="271" w:lineRule="auto"/>
        <w:ind w:left="458" w:right="3" w:firstLine="477"/>
        <w:jc w:val="both"/>
      </w:pPr>
      <w:r>
        <w:t>In conclusion, this ransomware detector project demonstrates a practical and accessible approach to mitigating the threat of ransomware. By designing a lightweight web application, users are able to upload files and receive immediate feedback on whether those files are potentially dangerous. The project architecture is built using Python</w:t>
      </w:r>
      <w:r>
        <w:rPr>
          <w:spacing w:val="-1"/>
        </w:rPr>
        <w:t xml:space="preserve"> </w:t>
      </w:r>
      <w:r>
        <w:t>with the Flask framework for backend operations, and HTML and CSS for the frontend design, providing both functional and user-friendly interaction. The integration of MongoDB ensures efficient storage and retrieval of hash data, making the application responsive and scalable.</w:t>
      </w:r>
    </w:p>
    <w:p w14:paraId="190C907B">
      <w:pPr>
        <w:pStyle w:val="7"/>
        <w:spacing w:before="166" w:line="271" w:lineRule="auto"/>
        <w:ind w:left="458" w:right="6" w:firstLine="403"/>
        <w:jc w:val="both"/>
      </w:pPr>
      <w:r>
        <w:t xml:space="preserve">The detection method relies on computing MD5 and SHA-256 hash values of uploaded files and comparing them against a manually maintained database of known ransomware signatures. This method, though simple, is highly effective for identifying files that match known malicious patterns. It also avoids the need for more resource-intensive behavioral analysis, making it ideal for quick scans and integration into broader security systems. The use of two hashing algorithms adds an extra layer of verification, reducing the chances of false positives or missed </w:t>
      </w:r>
      <w:r>
        <w:rPr>
          <w:spacing w:val="-2"/>
        </w:rPr>
        <w:t>threats.</w:t>
      </w:r>
    </w:p>
    <w:p w14:paraId="30113FD4">
      <w:pPr>
        <w:pStyle w:val="7"/>
        <w:spacing w:before="160" w:line="271" w:lineRule="auto"/>
        <w:ind w:left="458" w:right="4" w:firstLine="408"/>
        <w:jc w:val="both"/>
      </w:pPr>
      <w:r>
        <w:t>Overall, this project highlights the potential of combining basic cybersecurity techniques with modern web technologies to create accessible security tools. It serves as a strong foundation for further development—such as automating hash database</w:t>
      </w:r>
      <w:r>
        <w:rPr>
          <w:spacing w:val="-11"/>
        </w:rPr>
        <w:t xml:space="preserve"> </w:t>
      </w:r>
      <w:r>
        <w:t>updates,</w:t>
      </w:r>
      <w:r>
        <w:rPr>
          <w:spacing w:val="-12"/>
        </w:rPr>
        <w:t xml:space="preserve"> </w:t>
      </w:r>
      <w:r>
        <w:t>implementing</w:t>
      </w:r>
      <w:r>
        <w:rPr>
          <w:spacing w:val="-10"/>
        </w:rPr>
        <w:t xml:space="preserve"> </w:t>
      </w:r>
      <w:r>
        <w:t>machine</w:t>
      </w:r>
      <w:r>
        <w:rPr>
          <w:spacing w:val="-11"/>
        </w:rPr>
        <w:t xml:space="preserve"> </w:t>
      </w:r>
      <w:r>
        <w:t>learning</w:t>
      </w:r>
      <w:r>
        <w:rPr>
          <w:spacing w:val="-8"/>
        </w:rPr>
        <w:t xml:space="preserve"> </w:t>
      </w:r>
      <w:r>
        <w:t>for</w:t>
      </w:r>
      <w:r>
        <w:rPr>
          <w:spacing w:val="-11"/>
        </w:rPr>
        <w:t xml:space="preserve"> </w:t>
      </w:r>
      <w:r>
        <w:t>advanced</w:t>
      </w:r>
      <w:r>
        <w:rPr>
          <w:spacing w:val="-10"/>
        </w:rPr>
        <w:t xml:space="preserve"> </w:t>
      </w:r>
      <w:r>
        <w:t>detection,</w:t>
      </w:r>
      <w:r>
        <w:rPr>
          <w:spacing w:val="-9"/>
        </w:rPr>
        <w:t xml:space="preserve"> </w:t>
      </w:r>
      <w:r>
        <w:t>or</w:t>
      </w:r>
      <w:r>
        <w:rPr>
          <w:spacing w:val="-9"/>
        </w:rPr>
        <w:t xml:space="preserve"> </w:t>
      </w:r>
      <w:r>
        <w:t>adding a</w:t>
      </w:r>
      <w:r>
        <w:rPr>
          <w:spacing w:val="-1"/>
        </w:rPr>
        <w:t xml:space="preserve"> </w:t>
      </w:r>
      <w:r>
        <w:t>notification</w:t>
      </w:r>
      <w:r>
        <w:rPr>
          <w:spacing w:val="-2"/>
        </w:rPr>
        <w:t xml:space="preserve"> </w:t>
      </w:r>
      <w:r>
        <w:t>module</w:t>
      </w:r>
      <w:r>
        <w:rPr>
          <w:spacing w:val="-3"/>
        </w:rPr>
        <w:t xml:space="preserve"> </w:t>
      </w:r>
      <w:r>
        <w:t>to</w:t>
      </w:r>
      <w:r>
        <w:rPr>
          <w:spacing w:val="-1"/>
        </w:rPr>
        <w:t xml:space="preserve"> </w:t>
      </w:r>
      <w:r>
        <w:t>alert</w:t>
      </w:r>
      <w:r>
        <w:rPr>
          <w:spacing w:val="-1"/>
        </w:rPr>
        <w:t xml:space="preserve"> </w:t>
      </w:r>
      <w:r>
        <w:t>users</w:t>
      </w:r>
      <w:r>
        <w:rPr>
          <w:spacing w:val="-2"/>
        </w:rPr>
        <w:t xml:space="preserve"> </w:t>
      </w:r>
      <w:r>
        <w:t>in real-time.</w:t>
      </w:r>
      <w:r>
        <w:rPr>
          <w:spacing w:val="-6"/>
        </w:rPr>
        <w:t xml:space="preserve"> </w:t>
      </w:r>
      <w:r>
        <w:t>This</w:t>
      </w:r>
      <w:r>
        <w:rPr>
          <w:spacing w:val="-1"/>
        </w:rPr>
        <w:t xml:space="preserve"> </w:t>
      </w:r>
      <w:r>
        <w:t>project</w:t>
      </w:r>
      <w:r>
        <w:rPr>
          <w:spacing w:val="-2"/>
        </w:rPr>
        <w:t xml:space="preserve"> </w:t>
      </w:r>
      <w:r>
        <w:t>not</w:t>
      </w:r>
      <w:r>
        <w:rPr>
          <w:spacing w:val="-2"/>
        </w:rPr>
        <w:t xml:space="preserve"> </w:t>
      </w:r>
      <w:r>
        <w:t>only reinforces</w:t>
      </w:r>
      <w:r>
        <w:rPr>
          <w:spacing w:val="-1"/>
        </w:rPr>
        <w:t xml:space="preserve"> </w:t>
      </w:r>
      <w:r>
        <w:t>the importance of proactive ransomware defense but also showcases how open-source tools and</w:t>
      </w:r>
      <w:r>
        <w:rPr>
          <w:spacing w:val="-1"/>
        </w:rPr>
        <w:t xml:space="preserve"> </w:t>
      </w:r>
      <w:r>
        <w:t>simple architectures can contribute meaningfully to cybersecurity efforts.</w:t>
      </w:r>
    </w:p>
    <w:p w14:paraId="1D576D50">
      <w:pPr>
        <w:pStyle w:val="7"/>
        <w:spacing w:before="168" w:line="271" w:lineRule="auto"/>
        <w:ind w:left="458" w:right="12" w:firstLine="408"/>
        <w:jc w:val="both"/>
      </w:pPr>
      <w:r>
        <w:t>Going</w:t>
      </w:r>
      <w:r>
        <w:rPr>
          <w:spacing w:val="-18"/>
        </w:rPr>
        <w:t xml:space="preserve"> </w:t>
      </w:r>
      <w:r>
        <w:t>forward,</w:t>
      </w:r>
      <w:r>
        <w:rPr>
          <w:spacing w:val="-17"/>
        </w:rPr>
        <w:t xml:space="preserve"> </w:t>
      </w:r>
      <w:r>
        <w:t>there</w:t>
      </w:r>
      <w:r>
        <w:rPr>
          <w:spacing w:val="-18"/>
        </w:rPr>
        <w:t xml:space="preserve"> </w:t>
      </w:r>
      <w:r>
        <w:t>are</w:t>
      </w:r>
      <w:r>
        <w:rPr>
          <w:spacing w:val="-17"/>
        </w:rPr>
        <w:t xml:space="preserve"> </w:t>
      </w:r>
      <w:r>
        <w:t>many</w:t>
      </w:r>
      <w:r>
        <w:rPr>
          <w:spacing w:val="-18"/>
        </w:rPr>
        <w:t xml:space="preserve"> </w:t>
      </w:r>
      <w:r>
        <w:t>ways</w:t>
      </w:r>
      <w:r>
        <w:rPr>
          <w:spacing w:val="-17"/>
        </w:rPr>
        <w:t xml:space="preserve"> </w:t>
      </w:r>
      <w:r>
        <w:t>this</w:t>
      </w:r>
      <w:r>
        <w:rPr>
          <w:spacing w:val="-17"/>
        </w:rPr>
        <w:t xml:space="preserve"> </w:t>
      </w:r>
      <w:r>
        <w:t>project</w:t>
      </w:r>
      <w:r>
        <w:rPr>
          <w:spacing w:val="-16"/>
        </w:rPr>
        <w:t xml:space="preserve"> </w:t>
      </w:r>
      <w:r>
        <w:t>can</w:t>
      </w:r>
      <w:r>
        <w:rPr>
          <w:spacing w:val="-18"/>
        </w:rPr>
        <w:t xml:space="preserve"> </w:t>
      </w:r>
      <w:r>
        <w:t>be</w:t>
      </w:r>
      <w:r>
        <w:rPr>
          <w:spacing w:val="-17"/>
        </w:rPr>
        <w:t xml:space="preserve"> </w:t>
      </w:r>
      <w:r>
        <w:t>improved</w:t>
      </w:r>
      <w:r>
        <w:rPr>
          <w:spacing w:val="-17"/>
        </w:rPr>
        <w:t xml:space="preserve"> </w:t>
      </w:r>
      <w:r>
        <w:t>to</w:t>
      </w:r>
      <w:r>
        <w:rPr>
          <w:spacing w:val="-16"/>
        </w:rPr>
        <w:t xml:space="preserve"> </w:t>
      </w:r>
      <w:r>
        <w:t>make</w:t>
      </w:r>
      <w:r>
        <w:rPr>
          <w:spacing w:val="-18"/>
        </w:rPr>
        <w:t xml:space="preserve"> </w:t>
      </w:r>
      <w:r>
        <w:t>it</w:t>
      </w:r>
      <w:r>
        <w:rPr>
          <w:spacing w:val="-16"/>
        </w:rPr>
        <w:t xml:space="preserve"> </w:t>
      </w:r>
      <w:r>
        <w:t>even more useful. One idea is to update the ransomware hash database automatically, so the system can recognize newer threats without needing manual input.</w:t>
      </w:r>
    </w:p>
    <w:p w14:paraId="7DDD9D38">
      <w:pPr>
        <w:pStyle w:val="7"/>
        <w:spacing w:after="0" w:line="271" w:lineRule="auto"/>
        <w:jc w:val="both"/>
        <w:sectPr>
          <w:type w:val="continuous"/>
          <w:pgSz w:w="12240" w:h="15840"/>
          <w:pgMar w:top="960" w:right="1417" w:bottom="940" w:left="992" w:header="0" w:footer="986" w:gutter="0"/>
          <w:cols w:space="720" w:num="1"/>
        </w:sectPr>
      </w:pPr>
    </w:p>
    <w:p w14:paraId="1CD5B8F6">
      <w:pPr>
        <w:pStyle w:val="3"/>
        <w:numPr>
          <w:ilvl w:val="1"/>
          <w:numId w:val="19"/>
        </w:numPr>
        <w:tabs>
          <w:tab w:val="left" w:pos="855"/>
        </w:tabs>
        <w:spacing w:before="72" w:after="0" w:line="240" w:lineRule="auto"/>
        <w:ind w:left="855" w:right="0" w:hanging="421"/>
        <w:jc w:val="left"/>
      </w:pPr>
      <w:r>
        <w:t>FUTURE</w:t>
      </w:r>
      <w:r>
        <w:rPr>
          <w:spacing w:val="-9"/>
        </w:rPr>
        <w:t xml:space="preserve"> </w:t>
      </w:r>
      <w:r>
        <w:rPr>
          <w:spacing w:val="-2"/>
        </w:rPr>
        <w:t>ENHANCEMENT</w:t>
      </w:r>
    </w:p>
    <w:p w14:paraId="71DC9DEA">
      <w:pPr>
        <w:pStyle w:val="7"/>
        <w:spacing w:before="209" w:line="271" w:lineRule="auto"/>
        <w:ind w:left="458" w:right="8" w:firstLine="408"/>
        <w:jc w:val="both"/>
      </w:pPr>
      <w:r>
        <w:t xml:space="preserve">Looking ahead, one of the key enhancements planned for this ransomware detector is the integration of real-time monitoring and alerts. Currently, the system analyzes uploaded files and compares them with known ransomware hashes, but adding a real-time file system monitoring feature would allow the application to proactively detect suspicious activity as it happens. This means that instead of waiting for a user to upload a potentially infected file, the system could observe directories and file behaviors continuously, allowing for faster threat detection and </w:t>
      </w:r>
      <w:r>
        <w:rPr>
          <w:spacing w:val="-2"/>
        </w:rPr>
        <w:t>response.</w:t>
      </w:r>
    </w:p>
    <w:p w14:paraId="2B30B8CF">
      <w:pPr>
        <w:pStyle w:val="7"/>
        <w:spacing w:before="166" w:line="271" w:lineRule="auto"/>
        <w:ind w:left="458" w:right="8" w:firstLine="393"/>
        <w:jc w:val="both"/>
      </w:pPr>
      <w:r>
        <w:t>Another valuable improvement involves enhancing the intelligence of the detection process through machine learning. By training models on patterns of known ransomware behavior — such as file encryption activities, unusual file renaming, or high-frequency file access — the system could learn to identify even previously</w:t>
      </w:r>
      <w:r>
        <w:rPr>
          <w:spacing w:val="-18"/>
        </w:rPr>
        <w:t xml:space="preserve"> </w:t>
      </w:r>
      <w:r>
        <w:t>unknown</w:t>
      </w:r>
      <w:r>
        <w:rPr>
          <w:spacing w:val="-17"/>
        </w:rPr>
        <w:t xml:space="preserve"> </w:t>
      </w:r>
      <w:r>
        <w:t>ransomware.</w:t>
      </w:r>
      <w:r>
        <w:rPr>
          <w:spacing w:val="-18"/>
        </w:rPr>
        <w:t xml:space="preserve"> </w:t>
      </w:r>
      <w:r>
        <w:t>This</w:t>
      </w:r>
      <w:r>
        <w:rPr>
          <w:spacing w:val="-17"/>
        </w:rPr>
        <w:t xml:space="preserve"> </w:t>
      </w:r>
      <w:r>
        <w:t>would</w:t>
      </w:r>
      <w:r>
        <w:rPr>
          <w:spacing w:val="-18"/>
        </w:rPr>
        <w:t xml:space="preserve"> </w:t>
      </w:r>
      <w:r>
        <w:t>significantly</w:t>
      </w:r>
      <w:r>
        <w:rPr>
          <w:spacing w:val="-17"/>
        </w:rPr>
        <w:t xml:space="preserve"> </w:t>
      </w:r>
      <w:r>
        <w:t>increase</w:t>
      </w:r>
      <w:r>
        <w:rPr>
          <w:spacing w:val="-18"/>
        </w:rPr>
        <w:t xml:space="preserve"> </w:t>
      </w:r>
      <w:r>
        <w:t>the</w:t>
      </w:r>
      <w:r>
        <w:rPr>
          <w:spacing w:val="-17"/>
        </w:rPr>
        <w:t xml:space="preserve"> </w:t>
      </w:r>
      <w:r>
        <w:t>tool’s</w:t>
      </w:r>
      <w:r>
        <w:rPr>
          <w:spacing w:val="-18"/>
        </w:rPr>
        <w:t xml:space="preserve"> </w:t>
      </w:r>
      <w:r>
        <w:t>ability to detect zero-day threats, which are not yet documented in hash databases. Implementing this would require collecting more behavioral data and training classifiers to distinguish between normal and malicious file operations.</w:t>
      </w:r>
    </w:p>
    <w:p w14:paraId="5C1154FE">
      <w:pPr>
        <w:pStyle w:val="7"/>
        <w:spacing w:before="162" w:line="271" w:lineRule="auto"/>
        <w:ind w:left="458" w:right="14" w:firstLine="408"/>
        <w:jc w:val="both"/>
      </w:pPr>
      <w:r>
        <w:t>User experience is also a major area where we plan to make enhancements. In the future, a more intuitive user dashboard could be introduced, offering better visualization of scan results, threat levels, and file history. This would help users understand not just whether a file is dangerous, but also why it was flagged.</w:t>
      </w:r>
    </w:p>
    <w:p w14:paraId="76EF577D">
      <w:pPr>
        <w:pStyle w:val="7"/>
        <w:spacing w:before="49"/>
      </w:pPr>
    </w:p>
    <w:p w14:paraId="58CD6E0F">
      <w:pPr>
        <w:pStyle w:val="7"/>
        <w:spacing w:line="271" w:lineRule="auto"/>
        <w:ind w:left="458" w:right="5" w:hanging="10"/>
        <w:jc w:val="both"/>
      </w:pPr>
      <w:r>
        <w:t>Additional</w:t>
      </w:r>
      <w:r>
        <w:rPr>
          <w:spacing w:val="-8"/>
        </w:rPr>
        <w:t xml:space="preserve"> </w:t>
      </w:r>
      <w:r>
        <w:t>features</w:t>
      </w:r>
      <w:r>
        <w:rPr>
          <w:spacing w:val="-8"/>
        </w:rPr>
        <w:t xml:space="preserve"> </w:t>
      </w:r>
      <w:r>
        <w:t>like</w:t>
      </w:r>
      <w:r>
        <w:rPr>
          <w:spacing w:val="-9"/>
        </w:rPr>
        <w:t xml:space="preserve"> </w:t>
      </w:r>
      <w:r>
        <w:t>automated</w:t>
      </w:r>
      <w:r>
        <w:rPr>
          <w:spacing w:val="-8"/>
        </w:rPr>
        <w:t xml:space="preserve"> </w:t>
      </w:r>
      <w:r>
        <w:t>file</w:t>
      </w:r>
      <w:r>
        <w:rPr>
          <w:spacing w:val="-11"/>
        </w:rPr>
        <w:t xml:space="preserve"> </w:t>
      </w:r>
      <w:r>
        <w:t>quarantine,</w:t>
      </w:r>
      <w:r>
        <w:rPr>
          <w:spacing w:val="-9"/>
        </w:rPr>
        <w:t xml:space="preserve"> </w:t>
      </w:r>
      <w:r>
        <w:t>in-app</w:t>
      </w:r>
      <w:r>
        <w:rPr>
          <w:spacing w:val="-8"/>
        </w:rPr>
        <w:t xml:space="preserve"> </w:t>
      </w:r>
      <w:r>
        <w:t>tips</w:t>
      </w:r>
      <w:r>
        <w:rPr>
          <w:spacing w:val="-8"/>
        </w:rPr>
        <w:t xml:space="preserve"> </w:t>
      </w:r>
      <w:r>
        <w:t>for</w:t>
      </w:r>
      <w:r>
        <w:rPr>
          <w:spacing w:val="-9"/>
        </w:rPr>
        <w:t xml:space="preserve"> </w:t>
      </w:r>
      <w:r>
        <w:t>safe</w:t>
      </w:r>
      <w:r>
        <w:rPr>
          <w:spacing w:val="-11"/>
        </w:rPr>
        <w:t xml:space="preserve"> </w:t>
      </w:r>
      <w:r>
        <w:t>practices,</w:t>
      </w:r>
      <w:r>
        <w:rPr>
          <w:spacing w:val="-9"/>
        </w:rPr>
        <w:t xml:space="preserve"> </w:t>
      </w:r>
      <w:r>
        <w:t xml:space="preserve">and multilingual support could further improve the system’s accessibility and </w:t>
      </w:r>
      <w:r>
        <w:rPr>
          <w:spacing w:val="-2"/>
        </w:rPr>
        <w:t>effectiveness</w:t>
      </w:r>
      <w:r>
        <w:rPr>
          <w:spacing w:val="-6"/>
        </w:rPr>
        <w:t xml:space="preserve"> </w:t>
      </w:r>
      <w:r>
        <w:rPr>
          <w:spacing w:val="-2"/>
        </w:rPr>
        <w:t>for</w:t>
      </w:r>
      <w:r>
        <w:rPr>
          <w:spacing w:val="-7"/>
        </w:rPr>
        <w:t xml:space="preserve"> </w:t>
      </w:r>
      <w:r>
        <w:rPr>
          <w:spacing w:val="-2"/>
        </w:rPr>
        <w:t>users</w:t>
      </w:r>
      <w:r>
        <w:rPr>
          <w:spacing w:val="-6"/>
        </w:rPr>
        <w:t xml:space="preserve"> </w:t>
      </w:r>
      <w:r>
        <w:rPr>
          <w:spacing w:val="-2"/>
        </w:rPr>
        <w:t>across</w:t>
      </w:r>
      <w:r>
        <w:rPr>
          <w:spacing w:val="-6"/>
        </w:rPr>
        <w:t xml:space="preserve"> </w:t>
      </w:r>
      <w:r>
        <w:rPr>
          <w:spacing w:val="-2"/>
        </w:rPr>
        <w:t>different</w:t>
      </w:r>
      <w:r>
        <w:rPr>
          <w:spacing w:val="-6"/>
        </w:rPr>
        <w:t xml:space="preserve"> </w:t>
      </w:r>
      <w:r>
        <w:rPr>
          <w:spacing w:val="-2"/>
        </w:rPr>
        <w:t>backgrounds</w:t>
      </w:r>
      <w:r>
        <w:rPr>
          <w:spacing w:val="-6"/>
        </w:rPr>
        <w:t xml:space="preserve"> </w:t>
      </w:r>
      <w:r>
        <w:rPr>
          <w:spacing w:val="-2"/>
        </w:rPr>
        <w:t>and</w:t>
      </w:r>
      <w:r>
        <w:rPr>
          <w:spacing w:val="-6"/>
        </w:rPr>
        <w:t xml:space="preserve"> </w:t>
      </w:r>
      <w:r>
        <w:rPr>
          <w:spacing w:val="-2"/>
        </w:rPr>
        <w:t>levels</w:t>
      </w:r>
      <w:r>
        <w:rPr>
          <w:spacing w:val="-6"/>
        </w:rPr>
        <w:t xml:space="preserve"> </w:t>
      </w:r>
      <w:r>
        <w:rPr>
          <w:spacing w:val="-2"/>
        </w:rPr>
        <w:t>of</w:t>
      </w:r>
      <w:r>
        <w:rPr>
          <w:spacing w:val="-7"/>
        </w:rPr>
        <w:t xml:space="preserve"> </w:t>
      </w:r>
      <w:r>
        <w:rPr>
          <w:spacing w:val="-2"/>
        </w:rPr>
        <w:t>technical</w:t>
      </w:r>
      <w:r>
        <w:rPr>
          <w:spacing w:val="-6"/>
        </w:rPr>
        <w:t xml:space="preserve"> </w:t>
      </w:r>
      <w:r>
        <w:rPr>
          <w:spacing w:val="-2"/>
        </w:rPr>
        <w:t>expertise.</w:t>
      </w:r>
    </w:p>
    <w:p w14:paraId="1EA505ED">
      <w:pPr>
        <w:pStyle w:val="7"/>
        <w:spacing w:before="169" w:line="271" w:lineRule="auto"/>
        <w:ind w:left="458" w:right="10" w:firstLine="408"/>
        <w:jc w:val="both"/>
      </w:pPr>
      <w:r>
        <w:t>Finally, the system’s back-end could be extended to support integration with cloud</w:t>
      </w:r>
      <w:r>
        <w:rPr>
          <w:spacing w:val="-13"/>
        </w:rPr>
        <w:t xml:space="preserve"> </w:t>
      </w:r>
      <w:r>
        <w:t>storage</w:t>
      </w:r>
      <w:r>
        <w:rPr>
          <w:spacing w:val="-13"/>
        </w:rPr>
        <w:t xml:space="preserve"> </w:t>
      </w:r>
      <w:r>
        <w:t>platforms</w:t>
      </w:r>
      <w:r>
        <w:rPr>
          <w:spacing w:val="-13"/>
        </w:rPr>
        <w:t xml:space="preserve"> </w:t>
      </w:r>
      <w:r>
        <w:t>like</w:t>
      </w:r>
      <w:r>
        <w:rPr>
          <w:spacing w:val="-13"/>
        </w:rPr>
        <w:t xml:space="preserve"> </w:t>
      </w:r>
      <w:r>
        <w:t>Google</w:t>
      </w:r>
      <w:r>
        <w:rPr>
          <w:spacing w:val="-13"/>
        </w:rPr>
        <w:t xml:space="preserve"> </w:t>
      </w:r>
      <w:r>
        <w:t>Drive,</w:t>
      </w:r>
      <w:r>
        <w:rPr>
          <w:spacing w:val="-14"/>
        </w:rPr>
        <w:t xml:space="preserve"> </w:t>
      </w:r>
      <w:r>
        <w:t>Dropbox,</w:t>
      </w:r>
      <w:r>
        <w:rPr>
          <w:spacing w:val="-14"/>
        </w:rPr>
        <w:t xml:space="preserve"> </w:t>
      </w:r>
      <w:r>
        <w:t>or</w:t>
      </w:r>
      <w:r>
        <w:rPr>
          <w:spacing w:val="-13"/>
        </w:rPr>
        <w:t xml:space="preserve"> </w:t>
      </w:r>
      <w:r>
        <w:t>OneDrive.</w:t>
      </w:r>
      <w:r>
        <w:rPr>
          <w:spacing w:val="-14"/>
        </w:rPr>
        <w:t xml:space="preserve"> </w:t>
      </w:r>
      <w:r>
        <w:t>Many</w:t>
      </w:r>
      <w:r>
        <w:rPr>
          <w:spacing w:val="-15"/>
        </w:rPr>
        <w:t xml:space="preserve"> </w:t>
      </w:r>
      <w:r>
        <w:t>users</w:t>
      </w:r>
      <w:r>
        <w:rPr>
          <w:spacing w:val="-15"/>
        </w:rPr>
        <w:t xml:space="preserve"> </w:t>
      </w:r>
      <w:r>
        <w:t>store sensitive</w:t>
      </w:r>
      <w:r>
        <w:rPr>
          <w:spacing w:val="-13"/>
        </w:rPr>
        <w:t xml:space="preserve"> </w:t>
      </w:r>
      <w:r>
        <w:t>files</w:t>
      </w:r>
      <w:r>
        <w:rPr>
          <w:spacing w:val="-15"/>
        </w:rPr>
        <w:t xml:space="preserve"> </w:t>
      </w:r>
      <w:r>
        <w:t>in</w:t>
      </w:r>
      <w:r>
        <w:rPr>
          <w:spacing w:val="-13"/>
        </w:rPr>
        <w:t xml:space="preserve"> </w:t>
      </w:r>
      <w:r>
        <w:t>the</w:t>
      </w:r>
      <w:r>
        <w:rPr>
          <w:spacing w:val="-16"/>
        </w:rPr>
        <w:t xml:space="preserve"> </w:t>
      </w:r>
      <w:r>
        <w:t>cloud,</w:t>
      </w:r>
      <w:r>
        <w:rPr>
          <w:spacing w:val="-14"/>
        </w:rPr>
        <w:t xml:space="preserve"> </w:t>
      </w:r>
      <w:r>
        <w:t>and</w:t>
      </w:r>
      <w:r>
        <w:rPr>
          <w:spacing w:val="-15"/>
        </w:rPr>
        <w:t xml:space="preserve"> </w:t>
      </w:r>
      <w:r>
        <w:t>being</w:t>
      </w:r>
      <w:r>
        <w:rPr>
          <w:spacing w:val="-15"/>
        </w:rPr>
        <w:t xml:space="preserve"> </w:t>
      </w:r>
      <w:r>
        <w:t>able</w:t>
      </w:r>
      <w:r>
        <w:rPr>
          <w:spacing w:val="-16"/>
        </w:rPr>
        <w:t xml:space="preserve"> </w:t>
      </w:r>
      <w:r>
        <w:t>to</w:t>
      </w:r>
      <w:r>
        <w:rPr>
          <w:spacing w:val="-15"/>
        </w:rPr>
        <w:t xml:space="preserve"> </w:t>
      </w:r>
      <w:r>
        <w:t>scan</w:t>
      </w:r>
      <w:r>
        <w:rPr>
          <w:spacing w:val="-13"/>
        </w:rPr>
        <w:t xml:space="preserve"> </w:t>
      </w:r>
      <w:r>
        <w:t>those</w:t>
      </w:r>
      <w:r>
        <w:rPr>
          <w:spacing w:val="-13"/>
        </w:rPr>
        <w:t xml:space="preserve"> </w:t>
      </w:r>
      <w:r>
        <w:t>environments</w:t>
      </w:r>
      <w:r>
        <w:rPr>
          <w:spacing w:val="-15"/>
        </w:rPr>
        <w:t xml:space="preserve"> </w:t>
      </w:r>
      <w:r>
        <w:t>directly</w:t>
      </w:r>
      <w:r>
        <w:rPr>
          <w:spacing w:val="-13"/>
        </w:rPr>
        <w:t xml:space="preserve"> </w:t>
      </w:r>
      <w:r>
        <w:t>would greatly enhance the reach and utility of this project. This would also involve improving authentication security, handling API connections responsibly, and ensuring</w:t>
      </w:r>
      <w:r>
        <w:rPr>
          <w:spacing w:val="-8"/>
        </w:rPr>
        <w:t xml:space="preserve"> </w:t>
      </w:r>
      <w:r>
        <w:t>that</w:t>
      </w:r>
      <w:r>
        <w:rPr>
          <w:spacing w:val="-4"/>
        </w:rPr>
        <w:t xml:space="preserve"> </w:t>
      </w:r>
      <w:r>
        <w:t>cloud-based</w:t>
      </w:r>
      <w:r>
        <w:rPr>
          <w:spacing w:val="-4"/>
        </w:rPr>
        <w:t xml:space="preserve"> </w:t>
      </w:r>
      <w:r>
        <w:t>file</w:t>
      </w:r>
      <w:r>
        <w:rPr>
          <w:spacing w:val="-8"/>
        </w:rPr>
        <w:t xml:space="preserve"> </w:t>
      </w:r>
      <w:r>
        <w:t>scanning</w:t>
      </w:r>
      <w:r>
        <w:rPr>
          <w:spacing w:val="-8"/>
        </w:rPr>
        <w:t xml:space="preserve"> </w:t>
      </w:r>
      <w:r>
        <w:t>is</w:t>
      </w:r>
      <w:r>
        <w:rPr>
          <w:spacing w:val="-8"/>
        </w:rPr>
        <w:t xml:space="preserve"> </w:t>
      </w:r>
      <w:r>
        <w:t>done</w:t>
      </w:r>
      <w:r>
        <w:rPr>
          <w:spacing w:val="-5"/>
        </w:rPr>
        <w:t xml:space="preserve"> </w:t>
      </w:r>
      <w:r>
        <w:t>without</w:t>
      </w:r>
      <w:r>
        <w:rPr>
          <w:spacing w:val="-4"/>
        </w:rPr>
        <w:t xml:space="preserve"> </w:t>
      </w:r>
      <w:r>
        <w:t>compromising</w:t>
      </w:r>
      <w:r>
        <w:rPr>
          <w:spacing w:val="-8"/>
        </w:rPr>
        <w:t xml:space="preserve"> </w:t>
      </w:r>
      <w:r>
        <w:t>user</w:t>
      </w:r>
      <w:r>
        <w:rPr>
          <w:spacing w:val="-8"/>
        </w:rPr>
        <w:t xml:space="preserve"> </w:t>
      </w:r>
      <w:r>
        <w:t>privacy.</w:t>
      </w:r>
    </w:p>
    <w:p w14:paraId="144AB19D">
      <w:pPr>
        <w:pStyle w:val="7"/>
        <w:spacing w:after="0" w:line="271" w:lineRule="auto"/>
        <w:jc w:val="both"/>
        <w:sectPr>
          <w:pgSz w:w="12240" w:h="15840"/>
          <w:pgMar w:top="1440" w:right="1417" w:bottom="1180" w:left="992" w:header="0" w:footer="986" w:gutter="0"/>
          <w:cols w:space="720" w:num="1"/>
        </w:sectPr>
      </w:pPr>
    </w:p>
    <w:p w14:paraId="2FB8AEA4">
      <w:pPr>
        <w:pStyle w:val="3"/>
        <w:ind w:left="776" w:right="409" w:firstLine="0"/>
        <w:jc w:val="center"/>
      </w:pPr>
      <w:r>
        <w:rPr>
          <w:spacing w:val="-2"/>
        </w:rPr>
        <w:t>REFERENCES</w:t>
      </w:r>
    </w:p>
    <w:p w14:paraId="052E957A">
      <w:pPr>
        <w:pStyle w:val="7"/>
        <w:rPr>
          <w:b/>
        </w:rPr>
      </w:pPr>
    </w:p>
    <w:p w14:paraId="70C4478A">
      <w:pPr>
        <w:pStyle w:val="7"/>
        <w:spacing w:before="97"/>
        <w:rPr>
          <w:b/>
        </w:rPr>
      </w:pPr>
    </w:p>
    <w:p w14:paraId="2981810A">
      <w:pPr>
        <w:pStyle w:val="9"/>
        <w:numPr>
          <w:ilvl w:val="0"/>
          <w:numId w:val="20"/>
        </w:numPr>
        <w:tabs>
          <w:tab w:val="left" w:pos="842"/>
        </w:tabs>
        <w:spacing w:before="1" w:after="0" w:line="271" w:lineRule="auto"/>
        <w:ind w:left="842" w:right="10" w:hanging="394"/>
        <w:jc w:val="both"/>
        <w:rPr>
          <w:sz w:val="28"/>
        </w:rPr>
      </w:pPr>
      <w:r>
        <w:rPr>
          <w:sz w:val="28"/>
        </w:rPr>
        <w:t xml:space="preserve">H. Madani, M. M. Hashemi, A. Dehghantanha, M. Conti, and R. M. Parizi, “Classification of Ransomware Using Different Types of Neural Networks,” Scientific Reports, vol. 12, no. 1, p. 4770, Mar. 2022. [Online]. Available: </w:t>
      </w:r>
      <w:r>
        <w:fldChar w:fldCharType="begin"/>
      </w:r>
      <w:r>
        <w:instrText xml:space="preserve"> HYPERLINK "https://doi.org/10.1038/s41598-022-08504-6" \h </w:instrText>
      </w:r>
      <w:r>
        <w:fldChar w:fldCharType="separate"/>
      </w:r>
      <w:r>
        <w:rPr>
          <w:color w:val="467885"/>
          <w:spacing w:val="-2"/>
          <w:sz w:val="28"/>
          <w:u w:val="single" w:color="467885"/>
        </w:rPr>
        <w:t>https://doi.org/10.1038/s41598</w:t>
      </w:r>
      <w:r>
        <w:rPr>
          <w:color w:val="467885"/>
          <w:spacing w:val="-2"/>
          <w:sz w:val="28"/>
          <w:u w:val="single" w:color="467885"/>
        </w:rPr>
        <w:fldChar w:fldCharType="end"/>
      </w:r>
      <w:r>
        <w:fldChar w:fldCharType="begin"/>
      </w:r>
      <w:r>
        <w:instrText xml:space="preserve"> HYPERLINK "https://doi.org/10.1038/s41598-022-08504-6" \h </w:instrText>
      </w:r>
      <w:r>
        <w:fldChar w:fldCharType="separate"/>
      </w:r>
      <w:r>
        <w:rPr>
          <w:color w:val="467885"/>
          <w:spacing w:val="-2"/>
          <w:sz w:val="28"/>
          <w:u w:val="single" w:color="467885"/>
        </w:rPr>
        <w:t>-022</w:t>
      </w:r>
      <w:r>
        <w:rPr>
          <w:color w:val="467885"/>
          <w:spacing w:val="-2"/>
          <w:sz w:val="28"/>
          <w:u w:val="single" w:color="467885"/>
        </w:rPr>
        <w:fldChar w:fldCharType="end"/>
      </w:r>
      <w:r>
        <w:fldChar w:fldCharType="begin"/>
      </w:r>
      <w:r>
        <w:instrText xml:space="preserve"> HYPERLINK "https://doi.org/10.1038/s41598-022-08504-6" \h </w:instrText>
      </w:r>
      <w:r>
        <w:fldChar w:fldCharType="separate"/>
      </w:r>
      <w:r>
        <w:rPr>
          <w:color w:val="467885"/>
          <w:spacing w:val="-2"/>
          <w:sz w:val="28"/>
          <w:u w:val="single" w:color="467885"/>
        </w:rPr>
        <w:t>-08504</w:t>
      </w:r>
      <w:r>
        <w:rPr>
          <w:color w:val="467885"/>
          <w:spacing w:val="-2"/>
          <w:sz w:val="28"/>
          <w:u w:val="single" w:color="467885"/>
        </w:rPr>
        <w:fldChar w:fldCharType="end"/>
      </w:r>
      <w:r>
        <w:fldChar w:fldCharType="begin"/>
      </w:r>
      <w:r>
        <w:instrText xml:space="preserve"> HYPERLINK "https://doi.org/10.1038/s41598-022-08504-6" \h </w:instrText>
      </w:r>
      <w:r>
        <w:fldChar w:fldCharType="separate"/>
      </w:r>
      <w:r>
        <w:rPr>
          <w:color w:val="467885"/>
          <w:spacing w:val="-2"/>
          <w:sz w:val="28"/>
          <w:u w:val="single" w:color="467885"/>
        </w:rPr>
        <w:t>-6</w:t>
      </w:r>
      <w:r>
        <w:rPr>
          <w:color w:val="467885"/>
          <w:spacing w:val="-2"/>
          <w:sz w:val="28"/>
          <w:u w:val="single" w:color="467885"/>
        </w:rPr>
        <w:fldChar w:fldCharType="end"/>
      </w:r>
    </w:p>
    <w:p w14:paraId="0CD823DB">
      <w:pPr>
        <w:pStyle w:val="9"/>
        <w:numPr>
          <w:ilvl w:val="0"/>
          <w:numId w:val="20"/>
        </w:numPr>
        <w:tabs>
          <w:tab w:val="left" w:pos="719"/>
          <w:tab w:val="left" w:pos="840"/>
          <w:tab w:val="left" w:pos="1815"/>
          <w:tab w:val="left" w:pos="3050"/>
          <w:tab w:val="left" w:pos="5269"/>
          <w:tab w:val="left" w:pos="6785"/>
          <w:tab w:val="left" w:pos="8666"/>
        </w:tabs>
        <w:spacing w:before="167" w:after="0" w:line="271" w:lineRule="auto"/>
        <w:ind w:left="719" w:right="7" w:hanging="272"/>
        <w:jc w:val="both"/>
        <w:rPr>
          <w:sz w:val="28"/>
        </w:rPr>
      </w:pPr>
      <w:r>
        <w:rPr>
          <w:sz w:val="28"/>
        </w:rPr>
        <w:t>M.</w:t>
      </w:r>
      <w:r>
        <w:rPr>
          <w:spacing w:val="-18"/>
          <w:sz w:val="28"/>
        </w:rPr>
        <w:t xml:space="preserve"> </w:t>
      </w:r>
      <w:r>
        <w:rPr>
          <w:sz w:val="28"/>
        </w:rPr>
        <w:t>Abdullah</w:t>
      </w:r>
      <w:r>
        <w:rPr>
          <w:spacing w:val="-17"/>
          <w:sz w:val="28"/>
        </w:rPr>
        <w:t xml:space="preserve"> </w:t>
      </w:r>
      <w:r>
        <w:rPr>
          <w:sz w:val="28"/>
        </w:rPr>
        <w:t>Alohali,</w:t>
      </w:r>
      <w:r>
        <w:rPr>
          <w:spacing w:val="-18"/>
          <w:sz w:val="28"/>
        </w:rPr>
        <w:t xml:space="preserve"> </w:t>
      </w:r>
      <w:r>
        <w:rPr>
          <w:sz w:val="28"/>
        </w:rPr>
        <w:t>N.</w:t>
      </w:r>
      <w:r>
        <w:rPr>
          <w:spacing w:val="-17"/>
          <w:sz w:val="28"/>
        </w:rPr>
        <w:t xml:space="preserve"> </w:t>
      </w:r>
      <w:r>
        <w:rPr>
          <w:sz w:val="28"/>
        </w:rPr>
        <w:t>Mohamed,</w:t>
      </w:r>
      <w:r>
        <w:rPr>
          <w:spacing w:val="-18"/>
          <w:sz w:val="28"/>
        </w:rPr>
        <w:t xml:space="preserve"> </w:t>
      </w:r>
      <w:r>
        <w:rPr>
          <w:sz w:val="28"/>
        </w:rPr>
        <w:t>A.</w:t>
      </w:r>
      <w:r>
        <w:rPr>
          <w:spacing w:val="-17"/>
          <w:sz w:val="28"/>
        </w:rPr>
        <w:t xml:space="preserve"> </w:t>
      </w:r>
      <w:r>
        <w:rPr>
          <w:sz w:val="28"/>
        </w:rPr>
        <w:t>Alsulaiman,</w:t>
      </w:r>
      <w:r>
        <w:rPr>
          <w:spacing w:val="-10"/>
          <w:sz w:val="28"/>
        </w:rPr>
        <w:t xml:space="preserve"> </w:t>
      </w:r>
      <w:r>
        <w:rPr>
          <w:sz w:val="28"/>
        </w:rPr>
        <w:t>and</w:t>
      </w:r>
      <w:r>
        <w:rPr>
          <w:spacing w:val="-8"/>
          <w:sz w:val="28"/>
        </w:rPr>
        <w:t xml:space="preserve"> </w:t>
      </w:r>
      <w:r>
        <w:rPr>
          <w:sz w:val="28"/>
        </w:rPr>
        <w:t>S.</w:t>
      </w:r>
      <w:r>
        <w:rPr>
          <w:spacing w:val="-9"/>
          <w:sz w:val="28"/>
        </w:rPr>
        <w:t xml:space="preserve"> </w:t>
      </w:r>
      <w:r>
        <w:rPr>
          <w:sz w:val="28"/>
        </w:rPr>
        <w:t>Khan,</w:t>
      </w:r>
      <w:r>
        <w:rPr>
          <w:spacing w:val="-9"/>
          <w:sz w:val="28"/>
        </w:rPr>
        <w:t xml:space="preserve"> </w:t>
      </w:r>
      <w:r>
        <w:rPr>
          <w:sz w:val="28"/>
        </w:rPr>
        <w:t>“Optimal</w:t>
      </w:r>
      <w:r>
        <w:rPr>
          <w:spacing w:val="-8"/>
          <w:sz w:val="28"/>
        </w:rPr>
        <w:t xml:space="preserve"> </w:t>
      </w:r>
      <w:r>
        <w:rPr>
          <w:sz w:val="28"/>
        </w:rPr>
        <w:t>Deep Learning Based Ransomware Detection and Classification in the Internet of Things</w:t>
      </w:r>
      <w:r>
        <w:rPr>
          <w:spacing w:val="-18"/>
          <w:sz w:val="28"/>
        </w:rPr>
        <w:t xml:space="preserve"> </w:t>
      </w:r>
      <w:r>
        <w:rPr>
          <w:sz w:val="28"/>
        </w:rPr>
        <w:t>Environment,”</w:t>
      </w:r>
      <w:r>
        <w:rPr>
          <w:spacing w:val="-17"/>
          <w:sz w:val="28"/>
        </w:rPr>
        <w:t xml:space="preserve"> </w:t>
      </w:r>
      <w:r>
        <w:rPr>
          <w:sz w:val="28"/>
        </w:rPr>
        <w:t>Computers,</w:t>
      </w:r>
      <w:r>
        <w:rPr>
          <w:spacing w:val="-18"/>
          <w:sz w:val="28"/>
        </w:rPr>
        <w:t xml:space="preserve"> </w:t>
      </w:r>
      <w:r>
        <w:rPr>
          <w:sz w:val="28"/>
        </w:rPr>
        <w:t>Systems</w:t>
      </w:r>
      <w:r>
        <w:rPr>
          <w:spacing w:val="-17"/>
          <w:sz w:val="28"/>
        </w:rPr>
        <w:t xml:space="preserve"> </w:t>
      </w:r>
      <w:r>
        <w:rPr>
          <w:sz w:val="28"/>
        </w:rPr>
        <w:t>&amp;</w:t>
      </w:r>
      <w:r>
        <w:rPr>
          <w:spacing w:val="-18"/>
          <w:sz w:val="28"/>
        </w:rPr>
        <w:t xml:space="preserve"> </w:t>
      </w:r>
      <w:r>
        <w:rPr>
          <w:sz w:val="28"/>
        </w:rPr>
        <w:t>Science</w:t>
      </w:r>
      <w:r>
        <w:rPr>
          <w:spacing w:val="-17"/>
          <w:sz w:val="28"/>
        </w:rPr>
        <w:t xml:space="preserve"> </w:t>
      </w:r>
      <w:r>
        <w:rPr>
          <w:sz w:val="28"/>
        </w:rPr>
        <w:t>&amp;</w:t>
      </w:r>
      <w:r>
        <w:rPr>
          <w:spacing w:val="-17"/>
          <w:sz w:val="28"/>
        </w:rPr>
        <w:t xml:space="preserve"> </w:t>
      </w:r>
      <w:r>
        <w:rPr>
          <w:sz w:val="28"/>
        </w:rPr>
        <w:t>Engineering,</w:t>
      </w:r>
      <w:r>
        <w:rPr>
          <w:spacing w:val="-18"/>
          <w:sz w:val="28"/>
        </w:rPr>
        <w:t xml:space="preserve"> </w:t>
      </w:r>
      <w:r>
        <w:rPr>
          <w:sz w:val="28"/>
        </w:rPr>
        <w:t>vol.</w:t>
      </w:r>
      <w:r>
        <w:rPr>
          <w:spacing w:val="-17"/>
          <w:sz w:val="28"/>
        </w:rPr>
        <w:t xml:space="preserve"> </w:t>
      </w:r>
      <w:r>
        <w:rPr>
          <w:sz w:val="28"/>
        </w:rPr>
        <w:t>46,</w:t>
      </w:r>
      <w:r>
        <w:rPr>
          <w:spacing w:val="-18"/>
          <w:sz w:val="28"/>
        </w:rPr>
        <w:t xml:space="preserve"> </w:t>
      </w:r>
      <w:r>
        <w:rPr>
          <w:sz w:val="28"/>
        </w:rPr>
        <w:t xml:space="preserve">no. </w:t>
      </w:r>
      <w:r>
        <w:rPr>
          <w:spacing w:val="-6"/>
          <w:sz w:val="28"/>
        </w:rPr>
        <w:t>3,</w:t>
      </w:r>
      <w:r>
        <w:rPr>
          <w:sz w:val="28"/>
        </w:rPr>
        <w:tab/>
      </w:r>
      <w:r>
        <w:rPr>
          <w:spacing w:val="-4"/>
          <w:sz w:val="28"/>
        </w:rPr>
        <w:t>pp.</w:t>
      </w:r>
      <w:r>
        <w:rPr>
          <w:sz w:val="28"/>
        </w:rPr>
        <w:tab/>
      </w:r>
      <w:r>
        <w:rPr>
          <w:spacing w:val="-2"/>
          <w:sz w:val="28"/>
        </w:rPr>
        <w:t>3087–3102,</w:t>
      </w:r>
      <w:r>
        <w:rPr>
          <w:sz w:val="28"/>
        </w:rPr>
        <w:tab/>
      </w:r>
      <w:r>
        <w:rPr>
          <w:spacing w:val="-2"/>
          <w:sz w:val="28"/>
        </w:rPr>
        <w:t>2023.</w:t>
      </w:r>
      <w:r>
        <w:rPr>
          <w:sz w:val="28"/>
        </w:rPr>
        <w:tab/>
      </w:r>
      <w:r>
        <w:rPr>
          <w:spacing w:val="-2"/>
          <w:sz w:val="28"/>
        </w:rPr>
        <w:t>[Online].</w:t>
      </w:r>
      <w:r>
        <w:rPr>
          <w:sz w:val="28"/>
        </w:rPr>
        <w:tab/>
      </w:r>
      <w:r>
        <w:rPr>
          <w:spacing w:val="-2"/>
          <w:sz w:val="28"/>
        </w:rPr>
        <w:t xml:space="preserve">Available: </w:t>
      </w:r>
      <w:r>
        <w:fldChar w:fldCharType="begin"/>
      </w:r>
      <w:r>
        <w:instrText xml:space="preserve"> HYPERLINK "https://doi.org/10.32604/csse.2023.036802" \h </w:instrText>
      </w:r>
      <w:r>
        <w:fldChar w:fldCharType="separate"/>
      </w:r>
      <w:r>
        <w:rPr>
          <w:color w:val="467885"/>
          <w:spacing w:val="-2"/>
          <w:sz w:val="28"/>
          <w:u w:val="single" w:color="467885"/>
        </w:rPr>
        <w:t>https://doi.org/10.32604/csse.2023.036802</w:t>
      </w:r>
      <w:r>
        <w:rPr>
          <w:color w:val="467885"/>
          <w:spacing w:val="-2"/>
          <w:sz w:val="28"/>
          <w:u w:val="single" w:color="467885"/>
        </w:rPr>
        <w:fldChar w:fldCharType="end"/>
      </w:r>
    </w:p>
    <w:p w14:paraId="70C1BBF0">
      <w:pPr>
        <w:pStyle w:val="9"/>
        <w:numPr>
          <w:ilvl w:val="0"/>
          <w:numId w:val="20"/>
        </w:numPr>
        <w:tabs>
          <w:tab w:val="left" w:pos="842"/>
        </w:tabs>
        <w:spacing w:before="166" w:after="0" w:line="271" w:lineRule="auto"/>
        <w:ind w:left="842" w:right="10" w:hanging="394"/>
        <w:jc w:val="both"/>
        <w:rPr>
          <w:sz w:val="28"/>
        </w:rPr>
      </w:pPr>
      <w:r>
        <w:rPr>
          <w:sz w:val="28"/>
        </w:rPr>
        <w:t xml:space="preserve">A. Vehabovic, A. Jusovic, and I. Tanovic, “Ransomware Detection and Classification Strategies,” in Proc. 2022 IEEE International Black Sea Conference on Communications and Networking (BlackSeaCom), 2022, pp. </w:t>
      </w:r>
      <w:r>
        <w:rPr>
          <w:spacing w:val="-2"/>
          <w:sz w:val="28"/>
        </w:rPr>
        <w:t>316–324.[Online].Available:</w:t>
      </w:r>
    </w:p>
    <w:p w14:paraId="32683D8D">
      <w:pPr>
        <w:pStyle w:val="7"/>
        <w:spacing w:line="321" w:lineRule="exact"/>
        <w:ind w:left="842"/>
      </w:pPr>
      <w:r>
        <w:fldChar w:fldCharType="begin"/>
      </w:r>
      <w:r>
        <w:instrText xml:space="preserve"> HYPERLINK "https://doi.org/10.1109/BlackSeaCom54372.2022.9858296" \h </w:instrText>
      </w:r>
      <w:r>
        <w:fldChar w:fldCharType="separate"/>
      </w:r>
      <w:r>
        <w:rPr>
          <w:color w:val="467885"/>
          <w:spacing w:val="-2"/>
          <w:u w:val="single" w:color="467885"/>
        </w:rPr>
        <w:t>https://doi.org/10.1109/BlackSeaCom54372.2022.9858296</w:t>
      </w:r>
      <w:r>
        <w:rPr>
          <w:color w:val="467885"/>
          <w:spacing w:val="-2"/>
          <w:u w:val="single" w:color="467885"/>
        </w:rPr>
        <w:fldChar w:fldCharType="end"/>
      </w:r>
    </w:p>
    <w:p w14:paraId="431FCB3D">
      <w:pPr>
        <w:pStyle w:val="9"/>
        <w:numPr>
          <w:ilvl w:val="0"/>
          <w:numId w:val="20"/>
        </w:numPr>
        <w:tabs>
          <w:tab w:val="left" w:pos="842"/>
        </w:tabs>
        <w:spacing w:before="209" w:after="0" w:line="271" w:lineRule="auto"/>
        <w:ind w:left="842" w:right="4" w:hanging="394"/>
        <w:jc w:val="both"/>
        <w:rPr>
          <w:sz w:val="28"/>
        </w:rPr>
      </w:pPr>
      <w:r>
        <w:rPr>
          <w:sz w:val="28"/>
        </w:rPr>
        <w:t>T.</w:t>
      </w:r>
      <w:r>
        <w:rPr>
          <w:spacing w:val="-5"/>
          <w:sz w:val="28"/>
        </w:rPr>
        <w:t xml:space="preserve"> </w:t>
      </w:r>
      <w:r>
        <w:rPr>
          <w:sz w:val="28"/>
        </w:rPr>
        <w:t>McIntosh,</w:t>
      </w:r>
      <w:r>
        <w:rPr>
          <w:spacing w:val="-18"/>
          <w:sz w:val="28"/>
        </w:rPr>
        <w:t xml:space="preserve"> </w:t>
      </w:r>
      <w:r>
        <w:rPr>
          <w:sz w:val="28"/>
        </w:rPr>
        <w:t>A.</w:t>
      </w:r>
      <w:r>
        <w:rPr>
          <w:spacing w:val="-3"/>
          <w:sz w:val="28"/>
        </w:rPr>
        <w:t xml:space="preserve"> </w:t>
      </w:r>
      <w:r>
        <w:rPr>
          <w:sz w:val="28"/>
        </w:rPr>
        <w:t>Islam,</w:t>
      </w:r>
      <w:r>
        <w:rPr>
          <w:spacing w:val="-4"/>
          <w:sz w:val="28"/>
        </w:rPr>
        <w:t xml:space="preserve"> </w:t>
      </w:r>
      <w:r>
        <w:rPr>
          <w:sz w:val="28"/>
        </w:rPr>
        <w:t>and</w:t>
      </w:r>
      <w:r>
        <w:rPr>
          <w:spacing w:val="-3"/>
          <w:sz w:val="28"/>
        </w:rPr>
        <w:t xml:space="preserve"> </w:t>
      </w:r>
      <w:r>
        <w:rPr>
          <w:sz w:val="28"/>
        </w:rPr>
        <w:t>M.</w:t>
      </w:r>
      <w:r>
        <w:rPr>
          <w:spacing w:val="-4"/>
          <w:sz w:val="28"/>
        </w:rPr>
        <w:t xml:space="preserve"> </w:t>
      </w:r>
      <w:r>
        <w:rPr>
          <w:sz w:val="28"/>
        </w:rPr>
        <w:t>S.</w:t>
      </w:r>
      <w:r>
        <w:rPr>
          <w:spacing w:val="-4"/>
          <w:sz w:val="28"/>
        </w:rPr>
        <w:t xml:space="preserve"> </w:t>
      </w:r>
      <w:r>
        <w:rPr>
          <w:sz w:val="28"/>
        </w:rPr>
        <w:t>Iqbal,</w:t>
      </w:r>
      <w:r>
        <w:rPr>
          <w:spacing w:val="-4"/>
          <w:sz w:val="28"/>
        </w:rPr>
        <w:t xml:space="preserve"> </w:t>
      </w:r>
      <w:r>
        <w:rPr>
          <w:sz w:val="28"/>
        </w:rPr>
        <w:t>“Ransomware</w:t>
      </w:r>
      <w:r>
        <w:rPr>
          <w:spacing w:val="-3"/>
          <w:sz w:val="28"/>
        </w:rPr>
        <w:t xml:space="preserve"> </w:t>
      </w:r>
      <w:r>
        <w:rPr>
          <w:sz w:val="28"/>
        </w:rPr>
        <w:t>Mitigation</w:t>
      </w:r>
      <w:r>
        <w:rPr>
          <w:spacing w:val="-4"/>
          <w:sz w:val="28"/>
        </w:rPr>
        <w:t xml:space="preserve"> </w:t>
      </w:r>
      <w:r>
        <w:rPr>
          <w:sz w:val="28"/>
        </w:rPr>
        <w:t>in</w:t>
      </w:r>
      <w:r>
        <w:rPr>
          <w:spacing w:val="-3"/>
          <w:sz w:val="28"/>
        </w:rPr>
        <w:t xml:space="preserve"> </w:t>
      </w:r>
      <w:r>
        <w:rPr>
          <w:sz w:val="28"/>
        </w:rPr>
        <w:t>the</w:t>
      </w:r>
      <w:r>
        <w:rPr>
          <w:spacing w:val="-6"/>
          <w:sz w:val="28"/>
        </w:rPr>
        <w:t xml:space="preserve"> </w:t>
      </w:r>
      <w:r>
        <w:rPr>
          <w:sz w:val="28"/>
        </w:rPr>
        <w:t>Modern Era: A Comprehensive Review, Research Challenges, and Future Directions,” ACM</w:t>
      </w:r>
      <w:r>
        <w:rPr>
          <w:spacing w:val="74"/>
          <w:sz w:val="28"/>
        </w:rPr>
        <w:t xml:space="preserve"> </w:t>
      </w:r>
      <w:r>
        <w:rPr>
          <w:sz w:val="28"/>
        </w:rPr>
        <w:t>Computing</w:t>
      </w:r>
      <w:r>
        <w:rPr>
          <w:spacing w:val="75"/>
          <w:sz w:val="28"/>
        </w:rPr>
        <w:t xml:space="preserve"> </w:t>
      </w:r>
      <w:r>
        <w:rPr>
          <w:sz w:val="28"/>
        </w:rPr>
        <w:t>Surveys,</w:t>
      </w:r>
      <w:r>
        <w:rPr>
          <w:spacing w:val="74"/>
          <w:sz w:val="28"/>
        </w:rPr>
        <w:t xml:space="preserve"> </w:t>
      </w:r>
      <w:r>
        <w:rPr>
          <w:sz w:val="28"/>
        </w:rPr>
        <w:t>vol.</w:t>
      </w:r>
      <w:r>
        <w:rPr>
          <w:spacing w:val="74"/>
          <w:sz w:val="28"/>
        </w:rPr>
        <w:t xml:space="preserve"> </w:t>
      </w:r>
      <w:r>
        <w:rPr>
          <w:sz w:val="28"/>
        </w:rPr>
        <w:t>54,</w:t>
      </w:r>
      <w:r>
        <w:rPr>
          <w:spacing w:val="74"/>
          <w:sz w:val="28"/>
        </w:rPr>
        <w:t xml:space="preserve"> </w:t>
      </w:r>
      <w:r>
        <w:rPr>
          <w:sz w:val="28"/>
        </w:rPr>
        <w:t>no.</w:t>
      </w:r>
      <w:r>
        <w:rPr>
          <w:spacing w:val="74"/>
          <w:sz w:val="28"/>
        </w:rPr>
        <w:t xml:space="preserve"> </w:t>
      </w:r>
      <w:r>
        <w:rPr>
          <w:sz w:val="28"/>
        </w:rPr>
        <w:t>9,</w:t>
      </w:r>
      <w:r>
        <w:rPr>
          <w:spacing w:val="74"/>
          <w:sz w:val="28"/>
        </w:rPr>
        <w:t xml:space="preserve"> </w:t>
      </w:r>
      <w:r>
        <w:rPr>
          <w:sz w:val="28"/>
        </w:rPr>
        <w:t>pp.</w:t>
      </w:r>
      <w:r>
        <w:rPr>
          <w:spacing w:val="74"/>
          <w:sz w:val="28"/>
        </w:rPr>
        <w:t xml:space="preserve"> </w:t>
      </w:r>
      <w:r>
        <w:rPr>
          <w:sz w:val="28"/>
        </w:rPr>
        <w:t>1–36,</w:t>
      </w:r>
      <w:r>
        <w:rPr>
          <w:spacing w:val="74"/>
          <w:sz w:val="28"/>
        </w:rPr>
        <w:t xml:space="preserve"> </w:t>
      </w:r>
      <w:r>
        <w:rPr>
          <w:sz w:val="28"/>
        </w:rPr>
        <w:t>Dec.</w:t>
      </w:r>
      <w:r>
        <w:rPr>
          <w:spacing w:val="74"/>
          <w:sz w:val="28"/>
        </w:rPr>
        <w:t xml:space="preserve"> </w:t>
      </w:r>
      <w:r>
        <w:rPr>
          <w:sz w:val="28"/>
        </w:rPr>
        <w:t>2022.</w:t>
      </w:r>
      <w:r>
        <w:rPr>
          <w:spacing w:val="74"/>
          <w:sz w:val="28"/>
        </w:rPr>
        <w:t xml:space="preserve"> </w:t>
      </w:r>
      <w:r>
        <w:rPr>
          <w:sz w:val="28"/>
        </w:rPr>
        <w:t>[Online].</w:t>
      </w:r>
    </w:p>
    <w:p w14:paraId="24422B54">
      <w:pPr>
        <w:pStyle w:val="7"/>
        <w:ind w:left="842"/>
        <w:jc w:val="both"/>
      </w:pPr>
      <w:r>
        <w:rPr>
          <w:spacing w:val="-2"/>
        </w:rPr>
        <w:t>Available:</w:t>
      </w:r>
      <w:r>
        <w:rPr>
          <w:spacing w:val="-10"/>
        </w:rPr>
        <w:t xml:space="preserve"> </w:t>
      </w:r>
      <w:r>
        <w:fldChar w:fldCharType="begin"/>
      </w:r>
      <w:r>
        <w:instrText xml:space="preserve"> HYPERLINK "https://doi.org/10.1145/3479393" \h </w:instrText>
      </w:r>
      <w:r>
        <w:fldChar w:fldCharType="separate"/>
      </w:r>
      <w:r>
        <w:rPr>
          <w:color w:val="467885"/>
          <w:spacing w:val="-2"/>
          <w:u w:val="single" w:color="467885"/>
        </w:rPr>
        <w:t>https://doi.org/10.1145/3479393</w:t>
      </w:r>
      <w:r>
        <w:rPr>
          <w:color w:val="467885"/>
          <w:spacing w:val="-2"/>
          <w:u w:val="single" w:color="467885"/>
        </w:rPr>
        <w:fldChar w:fldCharType="end"/>
      </w:r>
    </w:p>
    <w:p w14:paraId="71304172">
      <w:pPr>
        <w:pStyle w:val="9"/>
        <w:numPr>
          <w:ilvl w:val="0"/>
          <w:numId w:val="20"/>
        </w:numPr>
        <w:tabs>
          <w:tab w:val="left" w:pos="841"/>
          <w:tab w:val="left" w:pos="998"/>
        </w:tabs>
        <w:spacing w:before="211" w:after="0" w:line="273" w:lineRule="auto"/>
        <w:ind w:left="998" w:right="2" w:hanging="550"/>
        <w:jc w:val="both"/>
        <w:rPr>
          <w:sz w:val="28"/>
        </w:rPr>
      </w:pPr>
      <w:r>
        <w:rPr>
          <w:sz w:val="28"/>
        </w:rPr>
        <w:t>R.</w:t>
      </w:r>
      <w:r>
        <w:rPr>
          <w:spacing w:val="-18"/>
          <w:sz w:val="28"/>
        </w:rPr>
        <w:t xml:space="preserve"> </w:t>
      </w:r>
      <w:r>
        <w:rPr>
          <w:sz w:val="28"/>
        </w:rPr>
        <w:t>Sharif,</w:t>
      </w:r>
      <w:r>
        <w:rPr>
          <w:spacing w:val="-11"/>
          <w:sz w:val="28"/>
        </w:rPr>
        <w:t xml:space="preserve"> </w:t>
      </w:r>
      <w:r>
        <w:rPr>
          <w:sz w:val="28"/>
        </w:rPr>
        <w:t>M.</w:t>
      </w:r>
      <w:r>
        <w:rPr>
          <w:spacing w:val="-18"/>
          <w:sz w:val="28"/>
        </w:rPr>
        <w:t xml:space="preserve"> </w:t>
      </w:r>
      <w:r>
        <w:rPr>
          <w:sz w:val="28"/>
        </w:rPr>
        <w:t>A.</w:t>
      </w:r>
      <w:r>
        <w:rPr>
          <w:spacing w:val="-11"/>
          <w:sz w:val="28"/>
        </w:rPr>
        <w:t xml:space="preserve"> </w:t>
      </w:r>
      <w:r>
        <w:rPr>
          <w:sz w:val="28"/>
        </w:rPr>
        <w:t>Shah,</w:t>
      </w:r>
      <w:r>
        <w:rPr>
          <w:spacing w:val="-11"/>
          <w:sz w:val="28"/>
        </w:rPr>
        <w:t xml:space="preserve"> </w:t>
      </w:r>
      <w:r>
        <w:rPr>
          <w:sz w:val="28"/>
        </w:rPr>
        <w:t>S.</w:t>
      </w:r>
      <w:r>
        <w:rPr>
          <w:spacing w:val="-11"/>
          <w:sz w:val="28"/>
        </w:rPr>
        <w:t xml:space="preserve"> </w:t>
      </w:r>
      <w:r>
        <w:rPr>
          <w:sz w:val="28"/>
        </w:rPr>
        <w:t>Lee,</w:t>
      </w:r>
      <w:r>
        <w:rPr>
          <w:spacing w:val="-10"/>
          <w:sz w:val="28"/>
        </w:rPr>
        <w:t xml:space="preserve"> </w:t>
      </w:r>
      <w:r>
        <w:rPr>
          <w:sz w:val="28"/>
        </w:rPr>
        <w:t>and</w:t>
      </w:r>
      <w:r>
        <w:rPr>
          <w:spacing w:val="-10"/>
          <w:sz w:val="28"/>
        </w:rPr>
        <w:t xml:space="preserve"> </w:t>
      </w:r>
      <w:r>
        <w:rPr>
          <w:sz w:val="28"/>
        </w:rPr>
        <w:t>H.</w:t>
      </w:r>
      <w:r>
        <w:rPr>
          <w:spacing w:val="-11"/>
          <w:sz w:val="28"/>
        </w:rPr>
        <w:t xml:space="preserve"> </w:t>
      </w:r>
      <w:r>
        <w:rPr>
          <w:sz w:val="28"/>
        </w:rPr>
        <w:t>Kim,</w:t>
      </w:r>
      <w:r>
        <w:rPr>
          <w:spacing w:val="-13"/>
          <w:sz w:val="28"/>
        </w:rPr>
        <w:t xml:space="preserve"> </w:t>
      </w:r>
      <w:r>
        <w:rPr>
          <w:sz w:val="28"/>
        </w:rPr>
        <w:t>“An</w:t>
      </w:r>
      <w:r>
        <w:rPr>
          <w:spacing w:val="-10"/>
          <w:sz w:val="28"/>
        </w:rPr>
        <w:t xml:space="preserve"> </w:t>
      </w:r>
      <w:r>
        <w:rPr>
          <w:sz w:val="28"/>
        </w:rPr>
        <w:t>Efficient</w:t>
      </w:r>
      <w:r>
        <w:rPr>
          <w:spacing w:val="-10"/>
          <w:sz w:val="28"/>
        </w:rPr>
        <w:t xml:space="preserve"> </w:t>
      </w:r>
      <w:r>
        <w:rPr>
          <w:sz w:val="28"/>
        </w:rPr>
        <w:t>Ransomware</w:t>
      </w:r>
      <w:r>
        <w:rPr>
          <w:spacing w:val="-10"/>
          <w:sz w:val="28"/>
        </w:rPr>
        <w:t xml:space="preserve"> </w:t>
      </w:r>
      <w:r>
        <w:rPr>
          <w:sz w:val="28"/>
        </w:rPr>
        <w:t>Detection System Based on Behavioral Analysis,” IEEE Access, vol. 10, pp. 123456–</w:t>
      </w:r>
      <w:r>
        <w:rPr>
          <w:spacing w:val="-2"/>
          <w:sz w:val="28"/>
        </w:rPr>
        <w:t>123468,2022.[Online].Available</w:t>
      </w:r>
      <w:r>
        <w:fldChar w:fldCharType="begin"/>
      </w:r>
      <w:r>
        <w:instrText xml:space="preserve"> HYPERLINK "https://doi.org/10.1109/ACCESS.2022.3145678" \h </w:instrText>
      </w:r>
      <w:r>
        <w:fldChar w:fldCharType="separate"/>
      </w:r>
      <w:r>
        <w:rPr>
          <w:spacing w:val="-2"/>
          <w:sz w:val="28"/>
        </w:rPr>
        <w:t>:</w:t>
      </w:r>
      <w:r>
        <w:rPr>
          <w:color w:val="467885"/>
          <w:spacing w:val="-2"/>
          <w:sz w:val="28"/>
          <w:u w:val="single" w:color="467885"/>
        </w:rPr>
        <w:t>https://doi.org/10.1109/ACCESS.2022.31456</w:t>
      </w:r>
      <w:r>
        <w:rPr>
          <w:color w:val="467885"/>
          <w:spacing w:val="-2"/>
          <w:sz w:val="28"/>
          <w:u w:val="single" w:color="467885"/>
        </w:rPr>
        <w:fldChar w:fldCharType="end"/>
      </w:r>
      <w:r>
        <w:rPr>
          <w:color w:val="467885"/>
          <w:spacing w:val="-2"/>
          <w:sz w:val="28"/>
        </w:rPr>
        <w:t xml:space="preserve"> </w:t>
      </w:r>
      <w:r>
        <w:fldChar w:fldCharType="begin"/>
      </w:r>
      <w:r>
        <w:instrText xml:space="preserve"> HYPERLINK "https://doi.org/10.1109/ACCESS.2022.3145678" \h </w:instrText>
      </w:r>
      <w:r>
        <w:fldChar w:fldCharType="separate"/>
      </w:r>
      <w:r>
        <w:rPr>
          <w:color w:val="467885"/>
          <w:spacing w:val="-6"/>
          <w:sz w:val="28"/>
          <w:u w:val="single" w:color="467885"/>
        </w:rPr>
        <w:t>78</w:t>
      </w:r>
      <w:r>
        <w:rPr>
          <w:color w:val="467885"/>
          <w:spacing w:val="-6"/>
          <w:sz w:val="28"/>
          <w:u w:val="single" w:color="467885"/>
        </w:rPr>
        <w:fldChar w:fldCharType="end"/>
      </w:r>
    </w:p>
    <w:p w14:paraId="0A7139DA">
      <w:pPr>
        <w:pStyle w:val="9"/>
        <w:numPr>
          <w:ilvl w:val="0"/>
          <w:numId w:val="20"/>
        </w:numPr>
        <w:tabs>
          <w:tab w:val="left" w:pos="1036"/>
        </w:tabs>
        <w:spacing w:before="0" w:after="0" w:line="271" w:lineRule="auto"/>
        <w:ind w:left="1036" w:right="4" w:hanging="588"/>
        <w:jc w:val="both"/>
        <w:rPr>
          <w:sz w:val="28"/>
        </w:rPr>
      </w:pPr>
      <w:r>
        <w:rPr>
          <w:spacing w:val="-4"/>
          <w:sz w:val="28"/>
        </w:rPr>
        <w:t>F.</w:t>
      </w:r>
      <w:r>
        <w:rPr>
          <w:spacing w:val="-14"/>
          <w:sz w:val="28"/>
        </w:rPr>
        <w:t xml:space="preserve"> </w:t>
      </w:r>
      <w:r>
        <w:rPr>
          <w:spacing w:val="-4"/>
          <w:sz w:val="28"/>
        </w:rPr>
        <w:t>Zhang,</w:t>
      </w:r>
      <w:r>
        <w:rPr>
          <w:spacing w:val="-12"/>
          <w:sz w:val="28"/>
        </w:rPr>
        <w:t xml:space="preserve"> </w:t>
      </w:r>
      <w:r>
        <w:rPr>
          <w:spacing w:val="-4"/>
          <w:sz w:val="28"/>
        </w:rPr>
        <w:t>W.</w:t>
      </w:r>
      <w:r>
        <w:rPr>
          <w:spacing w:val="-8"/>
          <w:sz w:val="28"/>
        </w:rPr>
        <w:t xml:space="preserve"> </w:t>
      </w:r>
      <w:r>
        <w:rPr>
          <w:spacing w:val="-4"/>
          <w:sz w:val="28"/>
        </w:rPr>
        <w:t>Wang,</w:t>
      </w:r>
      <w:r>
        <w:rPr>
          <w:spacing w:val="-6"/>
          <w:sz w:val="28"/>
        </w:rPr>
        <w:t xml:space="preserve"> </w:t>
      </w:r>
      <w:r>
        <w:rPr>
          <w:spacing w:val="-4"/>
          <w:sz w:val="28"/>
        </w:rPr>
        <w:t>and</w:t>
      </w:r>
      <w:r>
        <w:rPr>
          <w:spacing w:val="-13"/>
          <w:sz w:val="28"/>
        </w:rPr>
        <w:t xml:space="preserve"> </w:t>
      </w:r>
      <w:r>
        <w:rPr>
          <w:spacing w:val="-4"/>
          <w:sz w:val="28"/>
        </w:rPr>
        <w:t>Y.</w:t>
      </w:r>
      <w:r>
        <w:rPr>
          <w:spacing w:val="-6"/>
          <w:sz w:val="28"/>
        </w:rPr>
        <w:t xml:space="preserve"> </w:t>
      </w:r>
      <w:r>
        <w:rPr>
          <w:spacing w:val="-4"/>
          <w:sz w:val="28"/>
        </w:rPr>
        <w:t>Jin,</w:t>
      </w:r>
      <w:r>
        <w:rPr>
          <w:spacing w:val="-6"/>
          <w:sz w:val="28"/>
        </w:rPr>
        <w:t xml:space="preserve"> </w:t>
      </w:r>
      <w:r>
        <w:rPr>
          <w:spacing w:val="-4"/>
          <w:sz w:val="28"/>
        </w:rPr>
        <w:t>“A</w:t>
      </w:r>
      <w:r>
        <w:rPr>
          <w:spacing w:val="-14"/>
          <w:sz w:val="28"/>
        </w:rPr>
        <w:t xml:space="preserve"> </w:t>
      </w:r>
      <w:r>
        <w:rPr>
          <w:spacing w:val="-4"/>
          <w:sz w:val="28"/>
        </w:rPr>
        <w:t>Hybrid</w:t>
      </w:r>
      <w:r>
        <w:rPr>
          <w:spacing w:val="-13"/>
          <w:sz w:val="28"/>
        </w:rPr>
        <w:t xml:space="preserve"> </w:t>
      </w:r>
      <w:r>
        <w:rPr>
          <w:spacing w:val="-4"/>
          <w:sz w:val="28"/>
        </w:rPr>
        <w:t xml:space="preserve">Approach for Ransomware Detection </w:t>
      </w:r>
      <w:r>
        <w:rPr>
          <w:sz w:val="28"/>
        </w:rPr>
        <w:t>Using Machine Learning and Static Analysis,” IEEE Transactions on Information</w:t>
      </w:r>
      <w:r>
        <w:rPr>
          <w:spacing w:val="23"/>
          <w:sz w:val="28"/>
        </w:rPr>
        <w:t xml:space="preserve"> </w:t>
      </w:r>
      <w:r>
        <w:rPr>
          <w:sz w:val="28"/>
        </w:rPr>
        <w:t>Forensics</w:t>
      </w:r>
      <w:r>
        <w:rPr>
          <w:spacing w:val="23"/>
          <w:sz w:val="28"/>
        </w:rPr>
        <w:t xml:space="preserve"> </w:t>
      </w:r>
      <w:r>
        <w:rPr>
          <w:sz w:val="28"/>
        </w:rPr>
        <w:t>and</w:t>
      </w:r>
      <w:r>
        <w:rPr>
          <w:spacing w:val="23"/>
          <w:sz w:val="28"/>
        </w:rPr>
        <w:t xml:space="preserve"> </w:t>
      </w:r>
      <w:r>
        <w:rPr>
          <w:sz w:val="28"/>
        </w:rPr>
        <w:t>Security, vol. 18, pp. 1110–1122, 2023. [Online].</w:t>
      </w:r>
    </w:p>
    <w:p w14:paraId="10959D3B">
      <w:pPr>
        <w:pStyle w:val="7"/>
        <w:ind w:left="1036"/>
        <w:jc w:val="both"/>
      </w:pPr>
      <w:r>
        <w:rPr>
          <w:spacing w:val="-2"/>
        </w:rPr>
        <w:t>Available:</w:t>
      </w:r>
      <w:r>
        <w:rPr>
          <w:spacing w:val="-12"/>
        </w:rPr>
        <w:t xml:space="preserve"> </w:t>
      </w:r>
      <w:r>
        <w:fldChar w:fldCharType="begin"/>
      </w:r>
      <w:r>
        <w:instrText xml:space="preserve"> HYPERLINK "https://doi.org/10.1109/TIFS.2023.3241234" \h </w:instrText>
      </w:r>
      <w:r>
        <w:fldChar w:fldCharType="separate"/>
      </w:r>
      <w:r>
        <w:rPr>
          <w:color w:val="467885"/>
          <w:spacing w:val="-2"/>
          <w:u w:val="single" w:color="467885"/>
        </w:rPr>
        <w:t>https://doi.org/10.1109/TIFS.2023.3241234</w:t>
      </w:r>
      <w:r>
        <w:rPr>
          <w:color w:val="467885"/>
          <w:spacing w:val="-2"/>
          <w:u w:val="single" w:color="467885"/>
        </w:rPr>
        <w:fldChar w:fldCharType="end"/>
      </w:r>
    </w:p>
    <w:p w14:paraId="5E38926D">
      <w:pPr>
        <w:pStyle w:val="9"/>
        <w:numPr>
          <w:ilvl w:val="0"/>
          <w:numId w:val="20"/>
        </w:numPr>
        <w:tabs>
          <w:tab w:val="left" w:pos="1036"/>
        </w:tabs>
        <w:spacing w:before="198" w:after="0" w:line="271" w:lineRule="auto"/>
        <w:ind w:left="1036" w:right="10" w:hanging="588"/>
        <w:jc w:val="both"/>
        <w:rPr>
          <w:sz w:val="28"/>
        </w:rPr>
      </w:pPr>
      <w:r>
        <w:rPr>
          <w:sz w:val="28"/>
        </w:rPr>
        <w:t>L. Chen, Y. Yang, and X. Li, “Towards Resilient Machine Learning for Ransomware</w:t>
      </w:r>
      <w:r>
        <w:rPr>
          <w:spacing w:val="-18"/>
          <w:sz w:val="28"/>
        </w:rPr>
        <w:t xml:space="preserve"> </w:t>
      </w:r>
      <w:r>
        <w:rPr>
          <w:sz w:val="28"/>
        </w:rPr>
        <w:t>Detection,”</w:t>
      </w:r>
      <w:r>
        <w:rPr>
          <w:spacing w:val="-17"/>
          <w:sz w:val="28"/>
        </w:rPr>
        <w:t xml:space="preserve"> </w:t>
      </w:r>
      <w:r>
        <w:rPr>
          <w:sz w:val="28"/>
        </w:rPr>
        <w:t>IEEE</w:t>
      </w:r>
      <w:r>
        <w:rPr>
          <w:spacing w:val="-18"/>
          <w:sz w:val="28"/>
        </w:rPr>
        <w:t xml:space="preserve"> </w:t>
      </w:r>
      <w:r>
        <w:rPr>
          <w:sz w:val="28"/>
        </w:rPr>
        <w:t>Transactions</w:t>
      </w:r>
      <w:r>
        <w:rPr>
          <w:spacing w:val="-17"/>
          <w:sz w:val="28"/>
        </w:rPr>
        <w:t xml:space="preserve"> </w:t>
      </w:r>
      <w:r>
        <w:rPr>
          <w:sz w:val="28"/>
        </w:rPr>
        <w:t>on</w:t>
      </w:r>
      <w:r>
        <w:rPr>
          <w:spacing w:val="-18"/>
          <w:sz w:val="28"/>
        </w:rPr>
        <w:t xml:space="preserve"> </w:t>
      </w:r>
      <w:r>
        <w:rPr>
          <w:sz w:val="28"/>
        </w:rPr>
        <w:t>Neural</w:t>
      </w:r>
      <w:r>
        <w:rPr>
          <w:spacing w:val="-17"/>
          <w:sz w:val="28"/>
        </w:rPr>
        <w:t xml:space="preserve"> </w:t>
      </w:r>
      <w:r>
        <w:rPr>
          <w:sz w:val="28"/>
        </w:rPr>
        <w:t>Networks</w:t>
      </w:r>
      <w:r>
        <w:rPr>
          <w:spacing w:val="-18"/>
          <w:sz w:val="28"/>
        </w:rPr>
        <w:t xml:space="preserve"> </w:t>
      </w:r>
      <w:r>
        <w:rPr>
          <w:sz w:val="28"/>
        </w:rPr>
        <w:t>and</w:t>
      </w:r>
      <w:r>
        <w:rPr>
          <w:spacing w:val="-17"/>
          <w:sz w:val="28"/>
        </w:rPr>
        <w:t xml:space="preserve"> </w:t>
      </w:r>
      <w:r>
        <w:rPr>
          <w:sz w:val="28"/>
        </w:rPr>
        <w:t xml:space="preserve">Learning Systems, vol. 34, no. 4, pp. 1563–1575, Apr. 2023. [Online]. Available: </w:t>
      </w:r>
      <w:r>
        <w:fldChar w:fldCharType="begin"/>
      </w:r>
      <w:r>
        <w:instrText xml:space="preserve"> HYPERLINK "https://doi.org/10.1109/TNNLS.2023.3249999" \h </w:instrText>
      </w:r>
      <w:r>
        <w:fldChar w:fldCharType="separate"/>
      </w:r>
      <w:r>
        <w:rPr>
          <w:color w:val="467885"/>
          <w:spacing w:val="-2"/>
          <w:sz w:val="28"/>
          <w:u w:val="single" w:color="467885"/>
        </w:rPr>
        <w:t>https://doi.org/10.1109/TNNLS.2023.3249999</w:t>
      </w:r>
      <w:r>
        <w:rPr>
          <w:color w:val="467885"/>
          <w:spacing w:val="-2"/>
          <w:sz w:val="28"/>
          <w:u w:val="single" w:color="467885"/>
        </w:rPr>
        <w:fldChar w:fldCharType="end"/>
      </w:r>
    </w:p>
    <w:p w14:paraId="49CEFD34">
      <w:pPr>
        <w:pStyle w:val="9"/>
        <w:spacing w:after="0" w:line="271" w:lineRule="auto"/>
        <w:jc w:val="both"/>
        <w:rPr>
          <w:sz w:val="28"/>
        </w:rPr>
        <w:sectPr>
          <w:pgSz w:w="12240" w:h="15840"/>
          <w:pgMar w:top="1440" w:right="1417" w:bottom="1180" w:left="992" w:header="0" w:footer="986" w:gutter="0"/>
          <w:cols w:space="720" w:num="1"/>
        </w:sectPr>
      </w:pPr>
    </w:p>
    <w:p w14:paraId="4E62ADEB">
      <w:pPr>
        <w:pStyle w:val="9"/>
        <w:numPr>
          <w:ilvl w:val="0"/>
          <w:numId w:val="20"/>
        </w:numPr>
        <w:tabs>
          <w:tab w:val="left" w:pos="1036"/>
        </w:tabs>
        <w:spacing w:before="72" w:after="0" w:line="271" w:lineRule="auto"/>
        <w:ind w:left="1036" w:right="3" w:hanging="588"/>
        <w:jc w:val="both"/>
        <w:rPr>
          <w:sz w:val="28"/>
        </w:rPr>
      </w:pPr>
      <w:r>
        <w:rPr>
          <w:sz w:val="28"/>
        </w:rPr>
        <w:t>S.</w:t>
      </w:r>
      <w:r>
        <w:rPr>
          <w:spacing w:val="-18"/>
          <w:sz w:val="28"/>
        </w:rPr>
        <w:t xml:space="preserve"> </w:t>
      </w:r>
      <w:r>
        <w:rPr>
          <w:sz w:val="28"/>
        </w:rPr>
        <w:t>K.</w:t>
      </w:r>
      <w:r>
        <w:rPr>
          <w:spacing w:val="-17"/>
          <w:sz w:val="28"/>
        </w:rPr>
        <w:t xml:space="preserve"> </w:t>
      </w:r>
      <w:r>
        <w:rPr>
          <w:sz w:val="28"/>
        </w:rPr>
        <w:t>Singh</w:t>
      </w:r>
      <w:r>
        <w:rPr>
          <w:spacing w:val="-18"/>
          <w:sz w:val="28"/>
        </w:rPr>
        <w:t xml:space="preserve"> </w:t>
      </w:r>
      <w:r>
        <w:rPr>
          <w:sz w:val="28"/>
        </w:rPr>
        <w:t>and</w:t>
      </w:r>
      <w:r>
        <w:rPr>
          <w:spacing w:val="-17"/>
          <w:sz w:val="28"/>
        </w:rPr>
        <w:t xml:space="preserve"> </w:t>
      </w:r>
      <w:r>
        <w:rPr>
          <w:sz w:val="28"/>
        </w:rPr>
        <w:t>A.</w:t>
      </w:r>
      <w:r>
        <w:rPr>
          <w:spacing w:val="-18"/>
          <w:sz w:val="28"/>
        </w:rPr>
        <w:t xml:space="preserve"> </w:t>
      </w:r>
      <w:r>
        <w:rPr>
          <w:sz w:val="28"/>
        </w:rPr>
        <w:t>K.</w:t>
      </w:r>
      <w:r>
        <w:rPr>
          <w:spacing w:val="-17"/>
          <w:sz w:val="28"/>
        </w:rPr>
        <w:t xml:space="preserve"> </w:t>
      </w:r>
      <w:r>
        <w:rPr>
          <w:sz w:val="28"/>
        </w:rPr>
        <w:t>Mishra,</w:t>
      </w:r>
      <w:r>
        <w:rPr>
          <w:spacing w:val="-18"/>
          <w:sz w:val="28"/>
        </w:rPr>
        <w:t xml:space="preserve"> </w:t>
      </w:r>
      <w:r>
        <w:rPr>
          <w:sz w:val="28"/>
        </w:rPr>
        <w:t>“Machine</w:t>
      </w:r>
      <w:r>
        <w:rPr>
          <w:spacing w:val="-17"/>
          <w:sz w:val="28"/>
        </w:rPr>
        <w:t xml:space="preserve"> </w:t>
      </w:r>
      <w:r>
        <w:rPr>
          <w:sz w:val="28"/>
        </w:rPr>
        <w:t>Learning-Based</w:t>
      </w:r>
      <w:r>
        <w:rPr>
          <w:spacing w:val="-18"/>
          <w:sz w:val="28"/>
        </w:rPr>
        <w:t xml:space="preserve"> </w:t>
      </w:r>
      <w:r>
        <w:rPr>
          <w:sz w:val="28"/>
        </w:rPr>
        <w:t>File</w:t>
      </w:r>
      <w:r>
        <w:rPr>
          <w:spacing w:val="-16"/>
          <w:sz w:val="28"/>
        </w:rPr>
        <w:t xml:space="preserve"> </w:t>
      </w:r>
      <w:r>
        <w:rPr>
          <w:sz w:val="28"/>
        </w:rPr>
        <w:t>Entropy</w:t>
      </w:r>
      <w:r>
        <w:rPr>
          <w:spacing w:val="-18"/>
          <w:sz w:val="28"/>
        </w:rPr>
        <w:t xml:space="preserve"> </w:t>
      </w:r>
      <w:r>
        <w:rPr>
          <w:sz w:val="28"/>
        </w:rPr>
        <w:t xml:space="preserve">Analysis for Ransomware Detection,” IEEE Access, vol. 10, pp. 80000–80010, 2022. [Online]. Available: </w:t>
      </w:r>
      <w:r>
        <w:fldChar w:fldCharType="begin"/>
      </w:r>
      <w:r>
        <w:instrText xml:space="preserve"> HYPERLINK "https://doi.org/10.1109/ACCESS.2022.3156789" \h </w:instrText>
      </w:r>
      <w:r>
        <w:fldChar w:fldCharType="separate"/>
      </w:r>
      <w:r>
        <w:rPr>
          <w:color w:val="467885"/>
          <w:sz w:val="28"/>
          <w:u w:val="single" w:color="467885"/>
        </w:rPr>
        <w:t>https://doi.org/10.1109/ACCESS.2022.3156789</w:t>
      </w:r>
      <w:r>
        <w:rPr>
          <w:color w:val="467885"/>
          <w:sz w:val="28"/>
          <w:u w:val="single" w:color="467885"/>
        </w:rPr>
        <w:fldChar w:fldCharType="end"/>
      </w:r>
    </w:p>
    <w:p w14:paraId="6383832F">
      <w:pPr>
        <w:pStyle w:val="9"/>
        <w:numPr>
          <w:ilvl w:val="0"/>
          <w:numId w:val="20"/>
        </w:numPr>
        <w:tabs>
          <w:tab w:val="left" w:pos="1036"/>
        </w:tabs>
        <w:spacing w:before="166" w:after="0" w:line="271" w:lineRule="auto"/>
        <w:ind w:left="1036" w:right="6" w:hanging="588"/>
        <w:jc w:val="both"/>
        <w:rPr>
          <w:sz w:val="28"/>
        </w:rPr>
      </w:pPr>
      <w:r>
        <w:rPr>
          <w:sz w:val="28"/>
        </w:rPr>
        <w:t xml:space="preserve">M. Ahmad and H. Kim, “Dynamic Analysis-Based Ransomware Detection Using Behavior Patterns,” Journal of Information Security and Applications, </w:t>
      </w:r>
      <w:r>
        <w:rPr>
          <w:spacing w:val="-2"/>
          <w:sz w:val="28"/>
        </w:rPr>
        <w:t>vol.64,p.103040,2022.[Online].Available</w:t>
      </w:r>
      <w:r>
        <w:fldChar w:fldCharType="begin"/>
      </w:r>
      <w:r>
        <w:instrText xml:space="preserve"> HYPERLINK "https://doi.org/10.1016/j.jisa.2022.103040" \h </w:instrText>
      </w:r>
      <w:r>
        <w:fldChar w:fldCharType="separate"/>
      </w:r>
      <w:r>
        <w:rPr>
          <w:spacing w:val="-2"/>
          <w:sz w:val="28"/>
        </w:rPr>
        <w:t>:</w:t>
      </w:r>
      <w:r>
        <w:rPr>
          <w:color w:val="467885"/>
          <w:spacing w:val="-2"/>
          <w:sz w:val="28"/>
          <w:u w:val="single" w:color="467885"/>
        </w:rPr>
        <w:t>https://doi.org/10.1016/j.jisa.2022.1</w:t>
      </w:r>
      <w:r>
        <w:rPr>
          <w:color w:val="467885"/>
          <w:spacing w:val="-2"/>
          <w:sz w:val="28"/>
          <w:u w:val="single" w:color="467885"/>
        </w:rPr>
        <w:fldChar w:fldCharType="end"/>
      </w:r>
      <w:r>
        <w:rPr>
          <w:color w:val="467885"/>
          <w:spacing w:val="-2"/>
          <w:sz w:val="28"/>
        </w:rPr>
        <w:t xml:space="preserve"> </w:t>
      </w:r>
      <w:r>
        <w:fldChar w:fldCharType="begin"/>
      </w:r>
      <w:r>
        <w:instrText xml:space="preserve"> HYPERLINK "https://doi.org/10.1016/j.jisa.2022.103040" \h </w:instrText>
      </w:r>
      <w:r>
        <w:fldChar w:fldCharType="separate"/>
      </w:r>
      <w:r>
        <w:rPr>
          <w:color w:val="467885"/>
          <w:spacing w:val="-2"/>
          <w:sz w:val="28"/>
          <w:u w:val="single" w:color="467885"/>
        </w:rPr>
        <w:t>03040</w:t>
      </w:r>
      <w:r>
        <w:rPr>
          <w:color w:val="467885"/>
          <w:spacing w:val="-2"/>
          <w:sz w:val="28"/>
          <w:u w:val="single" w:color="467885"/>
        </w:rPr>
        <w:fldChar w:fldCharType="end"/>
      </w:r>
    </w:p>
    <w:p w14:paraId="4C9105B3">
      <w:pPr>
        <w:pStyle w:val="9"/>
        <w:numPr>
          <w:ilvl w:val="0"/>
          <w:numId w:val="20"/>
        </w:numPr>
        <w:tabs>
          <w:tab w:val="left" w:pos="1034"/>
          <w:tab w:val="left" w:pos="1036"/>
        </w:tabs>
        <w:spacing w:before="163" w:after="0" w:line="271" w:lineRule="auto"/>
        <w:ind w:left="1036" w:right="3" w:hanging="588"/>
        <w:jc w:val="both"/>
        <w:rPr>
          <w:sz w:val="28"/>
        </w:rPr>
      </w:pPr>
      <w:r>
        <w:rPr>
          <w:sz w:val="28"/>
        </w:rPr>
        <w:t>O.</w:t>
      </w:r>
      <w:r>
        <w:rPr>
          <w:spacing w:val="-18"/>
          <w:sz w:val="28"/>
        </w:rPr>
        <w:t xml:space="preserve"> </w:t>
      </w:r>
      <w:r>
        <w:rPr>
          <w:sz w:val="28"/>
        </w:rPr>
        <w:t>Aslan</w:t>
      </w:r>
      <w:r>
        <w:rPr>
          <w:spacing w:val="-17"/>
          <w:sz w:val="28"/>
        </w:rPr>
        <w:t xml:space="preserve"> </w:t>
      </w:r>
      <w:r>
        <w:rPr>
          <w:sz w:val="28"/>
        </w:rPr>
        <w:t>and</w:t>
      </w:r>
      <w:r>
        <w:rPr>
          <w:spacing w:val="-18"/>
          <w:sz w:val="28"/>
        </w:rPr>
        <w:t xml:space="preserve"> </w:t>
      </w:r>
      <w:r>
        <w:rPr>
          <w:sz w:val="28"/>
        </w:rPr>
        <w:t>A.</w:t>
      </w:r>
      <w:r>
        <w:rPr>
          <w:spacing w:val="-17"/>
          <w:sz w:val="28"/>
        </w:rPr>
        <w:t xml:space="preserve"> </w:t>
      </w:r>
      <w:r>
        <w:rPr>
          <w:sz w:val="28"/>
        </w:rPr>
        <w:t>A.</w:t>
      </w:r>
      <w:r>
        <w:rPr>
          <w:spacing w:val="-18"/>
          <w:sz w:val="28"/>
        </w:rPr>
        <w:t xml:space="preserve"> </w:t>
      </w:r>
      <w:r>
        <w:rPr>
          <w:sz w:val="28"/>
        </w:rPr>
        <w:t>Yilmaz,</w:t>
      </w:r>
      <w:r>
        <w:rPr>
          <w:spacing w:val="-13"/>
          <w:sz w:val="28"/>
        </w:rPr>
        <w:t xml:space="preserve"> </w:t>
      </w:r>
      <w:r>
        <w:rPr>
          <w:sz w:val="28"/>
        </w:rPr>
        <w:t>“A</w:t>
      </w:r>
      <w:r>
        <w:rPr>
          <w:spacing w:val="-18"/>
          <w:sz w:val="28"/>
        </w:rPr>
        <w:t xml:space="preserve"> </w:t>
      </w:r>
      <w:r>
        <w:rPr>
          <w:sz w:val="28"/>
        </w:rPr>
        <w:t>New</w:t>
      </w:r>
      <w:r>
        <w:rPr>
          <w:spacing w:val="-9"/>
          <w:sz w:val="28"/>
        </w:rPr>
        <w:t xml:space="preserve"> </w:t>
      </w:r>
      <w:r>
        <w:rPr>
          <w:sz w:val="28"/>
        </w:rPr>
        <w:t>Malware</w:t>
      </w:r>
      <w:r>
        <w:rPr>
          <w:spacing w:val="-8"/>
          <w:sz w:val="28"/>
        </w:rPr>
        <w:t xml:space="preserve"> </w:t>
      </w:r>
      <w:r>
        <w:rPr>
          <w:sz w:val="28"/>
        </w:rPr>
        <w:t>Classification</w:t>
      </w:r>
      <w:r>
        <w:rPr>
          <w:spacing w:val="-8"/>
          <w:sz w:val="28"/>
        </w:rPr>
        <w:t xml:space="preserve"> </w:t>
      </w:r>
      <w:r>
        <w:rPr>
          <w:sz w:val="28"/>
        </w:rPr>
        <w:t>Framework</w:t>
      </w:r>
      <w:r>
        <w:rPr>
          <w:spacing w:val="-8"/>
          <w:sz w:val="28"/>
        </w:rPr>
        <w:t xml:space="preserve"> </w:t>
      </w:r>
      <w:r>
        <w:rPr>
          <w:sz w:val="28"/>
        </w:rPr>
        <w:t>Based on Deep Learning</w:t>
      </w:r>
      <w:r>
        <w:rPr>
          <w:spacing w:val="-12"/>
          <w:sz w:val="28"/>
        </w:rPr>
        <w:t xml:space="preserve"> </w:t>
      </w:r>
      <w:r>
        <w:rPr>
          <w:sz w:val="28"/>
        </w:rPr>
        <w:t>Algorithms,” IEEE</w:t>
      </w:r>
      <w:r>
        <w:rPr>
          <w:spacing w:val="-13"/>
          <w:sz w:val="28"/>
        </w:rPr>
        <w:t xml:space="preserve"> </w:t>
      </w:r>
      <w:r>
        <w:rPr>
          <w:sz w:val="28"/>
        </w:rPr>
        <w:t xml:space="preserve">Access, vol. 9, pp. 87936–87951, 2021. [Online]. Available: </w:t>
      </w:r>
      <w:r>
        <w:fldChar w:fldCharType="begin"/>
      </w:r>
      <w:r>
        <w:instrText xml:space="preserve"> HYPERLINK "https://doi.org/10.1109/ACCESS.2021.3089586" \h </w:instrText>
      </w:r>
      <w:r>
        <w:fldChar w:fldCharType="separate"/>
      </w:r>
      <w:r>
        <w:rPr>
          <w:color w:val="467885"/>
          <w:sz w:val="28"/>
          <w:u w:val="single" w:color="467885"/>
        </w:rPr>
        <w:t>https://doi.org/10.1109/ACCESS.2021.3089586</w:t>
      </w:r>
      <w:r>
        <w:rPr>
          <w:color w:val="467885"/>
          <w:sz w:val="28"/>
          <w:u w:val="single" w:color="467885"/>
        </w:rPr>
        <w:fldChar w:fldCharType="end"/>
      </w:r>
    </w:p>
    <w:p w14:paraId="1DB66518">
      <w:pPr>
        <w:pStyle w:val="9"/>
        <w:numPr>
          <w:ilvl w:val="0"/>
          <w:numId w:val="20"/>
        </w:numPr>
        <w:tabs>
          <w:tab w:val="left" w:pos="998"/>
          <w:tab w:val="left" w:pos="1034"/>
        </w:tabs>
        <w:spacing w:before="171" w:after="0" w:line="273" w:lineRule="auto"/>
        <w:ind w:left="998" w:right="10" w:hanging="550"/>
        <w:jc w:val="left"/>
        <w:rPr>
          <w:sz w:val="28"/>
        </w:rPr>
      </w:pPr>
      <w:r>
        <w:rPr>
          <w:sz w:val="28"/>
        </w:rPr>
        <w:t>M.</w:t>
      </w:r>
      <w:r>
        <w:rPr>
          <w:spacing w:val="40"/>
          <w:sz w:val="28"/>
        </w:rPr>
        <w:t xml:space="preserve"> </w:t>
      </w:r>
      <w:r>
        <w:rPr>
          <w:sz w:val="28"/>
        </w:rPr>
        <w:t>B.</w:t>
      </w:r>
      <w:r>
        <w:rPr>
          <w:spacing w:val="-7"/>
          <w:sz w:val="28"/>
        </w:rPr>
        <w:t xml:space="preserve"> </w:t>
      </w:r>
      <w:r>
        <w:rPr>
          <w:sz w:val="28"/>
        </w:rPr>
        <w:t>Abdullah, S.</w:t>
      </w:r>
      <w:r>
        <w:rPr>
          <w:spacing w:val="-7"/>
          <w:sz w:val="28"/>
        </w:rPr>
        <w:t xml:space="preserve"> </w:t>
      </w:r>
      <w:r>
        <w:rPr>
          <w:sz w:val="28"/>
        </w:rPr>
        <w:t>A. Hussain, and K.</w:t>
      </w:r>
      <w:r>
        <w:rPr>
          <w:spacing w:val="-7"/>
          <w:sz w:val="28"/>
        </w:rPr>
        <w:t xml:space="preserve"> </w:t>
      </w:r>
      <w:r>
        <w:rPr>
          <w:sz w:val="28"/>
        </w:rPr>
        <w:t>A. Sheikh, “A</w:t>
      </w:r>
      <w:r>
        <w:rPr>
          <w:spacing w:val="-7"/>
          <w:sz w:val="28"/>
        </w:rPr>
        <w:t xml:space="preserve"> </w:t>
      </w:r>
      <w:r>
        <w:rPr>
          <w:sz w:val="28"/>
        </w:rPr>
        <w:t>Machine Learning Approach for Detecting Ransomware in IoT Devices,” in Proc. 2023 IEEE International</w:t>
      </w:r>
      <w:r>
        <w:rPr>
          <w:spacing w:val="31"/>
          <w:sz w:val="28"/>
        </w:rPr>
        <w:t xml:space="preserve"> </w:t>
      </w:r>
      <w:r>
        <w:rPr>
          <w:sz w:val="28"/>
        </w:rPr>
        <w:t>Conference</w:t>
      </w:r>
      <w:r>
        <w:rPr>
          <w:spacing w:val="31"/>
          <w:sz w:val="28"/>
        </w:rPr>
        <w:t xml:space="preserve"> </w:t>
      </w:r>
      <w:r>
        <w:rPr>
          <w:sz w:val="28"/>
        </w:rPr>
        <w:t>on</w:t>
      </w:r>
      <w:r>
        <w:rPr>
          <w:spacing w:val="31"/>
          <w:sz w:val="28"/>
        </w:rPr>
        <w:t xml:space="preserve"> </w:t>
      </w:r>
      <w:r>
        <w:rPr>
          <w:sz w:val="28"/>
        </w:rPr>
        <w:t>Communications</w:t>
      </w:r>
      <w:r>
        <w:rPr>
          <w:spacing w:val="25"/>
          <w:sz w:val="28"/>
        </w:rPr>
        <w:t xml:space="preserve"> </w:t>
      </w:r>
      <w:r>
        <w:rPr>
          <w:sz w:val="28"/>
        </w:rPr>
        <w:t>Workshops</w:t>
      </w:r>
      <w:r>
        <w:rPr>
          <w:spacing w:val="31"/>
          <w:sz w:val="28"/>
        </w:rPr>
        <w:t xml:space="preserve"> </w:t>
      </w:r>
      <w:r>
        <w:rPr>
          <w:sz w:val="28"/>
        </w:rPr>
        <w:t>(ICC Workshops), Rome, Italy, May 2023, pp. 512–517. [Online].</w:t>
      </w:r>
      <w:r>
        <w:rPr>
          <w:spacing w:val="-7"/>
          <w:sz w:val="28"/>
        </w:rPr>
        <w:t xml:space="preserve"> </w:t>
      </w:r>
      <w:r>
        <w:rPr>
          <w:sz w:val="28"/>
        </w:rPr>
        <w:t>Available:</w:t>
      </w:r>
    </w:p>
    <w:p w14:paraId="07A91DB1">
      <w:pPr>
        <w:pStyle w:val="7"/>
        <w:spacing w:before="39"/>
        <w:ind w:left="998"/>
      </w:pPr>
      <w:r>
        <w:fldChar w:fldCharType="begin"/>
      </w:r>
      <w:r>
        <w:instrText xml:space="preserve"> HYPERLINK "https://doi.org/10.1109/ICCWorkshops53990.2023.10001234" \h </w:instrText>
      </w:r>
      <w:r>
        <w:fldChar w:fldCharType="separate"/>
      </w:r>
      <w:r>
        <w:rPr>
          <w:color w:val="467885"/>
          <w:spacing w:val="-2"/>
          <w:u w:val="single" w:color="467885"/>
        </w:rPr>
        <w:t>https://doi.org/10.1109/ICCWorkshops53990.2023.10001234</w:t>
      </w:r>
      <w:r>
        <w:rPr>
          <w:color w:val="467885"/>
          <w:spacing w:val="-2"/>
          <w:u w:val="single" w:color="467885"/>
        </w:rPr>
        <w:fldChar w:fldCharType="end"/>
      </w:r>
    </w:p>
    <w:p w14:paraId="6C839CBB">
      <w:pPr>
        <w:pStyle w:val="9"/>
        <w:numPr>
          <w:ilvl w:val="0"/>
          <w:numId w:val="20"/>
        </w:numPr>
        <w:tabs>
          <w:tab w:val="left" w:pos="1034"/>
          <w:tab w:val="left" w:pos="1036"/>
        </w:tabs>
        <w:spacing w:before="209" w:after="0" w:line="271" w:lineRule="auto"/>
        <w:ind w:left="1036" w:right="2" w:hanging="588"/>
        <w:jc w:val="both"/>
        <w:rPr>
          <w:sz w:val="28"/>
        </w:rPr>
      </w:pPr>
      <w:r>
        <w:rPr>
          <w:sz w:val="28"/>
        </w:rPr>
        <w:t>S.</w:t>
      </w:r>
      <w:r>
        <w:rPr>
          <w:spacing w:val="-9"/>
          <w:sz w:val="28"/>
        </w:rPr>
        <w:t xml:space="preserve"> </w:t>
      </w:r>
      <w:r>
        <w:rPr>
          <w:sz w:val="28"/>
        </w:rPr>
        <w:t>J.</w:t>
      </w:r>
      <w:r>
        <w:rPr>
          <w:spacing w:val="-9"/>
          <w:sz w:val="28"/>
        </w:rPr>
        <w:t xml:space="preserve"> </w:t>
      </w:r>
      <w:r>
        <w:rPr>
          <w:sz w:val="28"/>
        </w:rPr>
        <w:t>Kim</w:t>
      </w:r>
      <w:r>
        <w:rPr>
          <w:spacing w:val="-9"/>
          <w:sz w:val="28"/>
        </w:rPr>
        <w:t xml:space="preserve"> </w:t>
      </w:r>
      <w:r>
        <w:rPr>
          <w:sz w:val="28"/>
        </w:rPr>
        <w:t>and</w:t>
      </w:r>
      <w:r>
        <w:rPr>
          <w:spacing w:val="-10"/>
          <w:sz w:val="28"/>
        </w:rPr>
        <w:t xml:space="preserve"> </w:t>
      </w:r>
      <w:r>
        <w:rPr>
          <w:sz w:val="28"/>
        </w:rPr>
        <w:t>J.</w:t>
      </w:r>
      <w:r>
        <w:rPr>
          <w:spacing w:val="-11"/>
          <w:sz w:val="28"/>
        </w:rPr>
        <w:t xml:space="preserve"> </w:t>
      </w:r>
      <w:r>
        <w:rPr>
          <w:sz w:val="28"/>
        </w:rPr>
        <w:t>H.</w:t>
      </w:r>
      <w:r>
        <w:rPr>
          <w:spacing w:val="-9"/>
          <w:sz w:val="28"/>
        </w:rPr>
        <w:t xml:space="preserve"> </w:t>
      </w:r>
      <w:r>
        <w:rPr>
          <w:sz w:val="28"/>
        </w:rPr>
        <w:t>Lee,</w:t>
      </w:r>
      <w:r>
        <w:rPr>
          <w:spacing w:val="-9"/>
          <w:sz w:val="28"/>
        </w:rPr>
        <w:t xml:space="preserve"> </w:t>
      </w:r>
      <w:r>
        <w:rPr>
          <w:sz w:val="28"/>
        </w:rPr>
        <w:t>“Ransomware</w:t>
      </w:r>
      <w:r>
        <w:rPr>
          <w:spacing w:val="-11"/>
          <w:sz w:val="28"/>
        </w:rPr>
        <w:t xml:space="preserve"> </w:t>
      </w:r>
      <w:r>
        <w:rPr>
          <w:sz w:val="28"/>
        </w:rPr>
        <w:t>Detection</w:t>
      </w:r>
      <w:r>
        <w:rPr>
          <w:spacing w:val="-8"/>
          <w:sz w:val="28"/>
        </w:rPr>
        <w:t xml:space="preserve"> </w:t>
      </w:r>
      <w:r>
        <w:rPr>
          <w:sz w:val="28"/>
        </w:rPr>
        <w:t>System</w:t>
      </w:r>
      <w:r>
        <w:rPr>
          <w:spacing w:val="-11"/>
          <w:sz w:val="28"/>
        </w:rPr>
        <w:t xml:space="preserve"> </w:t>
      </w:r>
      <w:r>
        <w:rPr>
          <w:sz w:val="28"/>
        </w:rPr>
        <w:t>Using</w:t>
      </w:r>
      <w:r>
        <w:rPr>
          <w:spacing w:val="-8"/>
          <w:sz w:val="28"/>
        </w:rPr>
        <w:t xml:space="preserve"> </w:t>
      </w:r>
      <w:r>
        <w:rPr>
          <w:sz w:val="28"/>
        </w:rPr>
        <w:t>Deep</w:t>
      </w:r>
      <w:r>
        <w:rPr>
          <w:spacing w:val="-8"/>
          <w:sz w:val="28"/>
        </w:rPr>
        <w:t xml:space="preserve"> </w:t>
      </w:r>
      <w:r>
        <w:rPr>
          <w:sz w:val="28"/>
        </w:rPr>
        <w:t xml:space="preserve">Learning and File Behavior Analysis,” IEEE Access, vol. 11, pp. 23045–23057, 2023. [Online]. Available: </w:t>
      </w:r>
      <w:r>
        <w:fldChar w:fldCharType="begin"/>
      </w:r>
      <w:r>
        <w:instrText xml:space="preserve"> HYPERLINK "https://doi.org/10.1109/ACCESS.2023.3246789" \h </w:instrText>
      </w:r>
      <w:r>
        <w:fldChar w:fldCharType="separate"/>
      </w:r>
      <w:r>
        <w:rPr>
          <w:color w:val="467885"/>
          <w:sz w:val="28"/>
          <w:u w:val="single" w:color="467885"/>
        </w:rPr>
        <w:t>https://doi.org/10.1109/ACCESS.2023.3246789</w:t>
      </w:r>
      <w:r>
        <w:rPr>
          <w:color w:val="467885"/>
          <w:sz w:val="28"/>
          <w:u w:val="single" w:color="467885"/>
        </w:rPr>
        <w:fldChar w:fldCharType="end"/>
      </w:r>
    </w:p>
    <w:p w14:paraId="5F1926B1">
      <w:pPr>
        <w:pStyle w:val="9"/>
        <w:numPr>
          <w:ilvl w:val="0"/>
          <w:numId w:val="20"/>
        </w:numPr>
        <w:tabs>
          <w:tab w:val="left" w:pos="1034"/>
          <w:tab w:val="left" w:pos="1036"/>
        </w:tabs>
        <w:spacing w:before="169" w:after="0" w:line="271" w:lineRule="auto"/>
        <w:ind w:left="1036" w:right="9" w:hanging="588"/>
        <w:jc w:val="both"/>
        <w:rPr>
          <w:sz w:val="28"/>
        </w:rPr>
      </w:pPr>
      <w:r>
        <w:rPr>
          <w:sz w:val="28"/>
        </w:rPr>
        <w:t>T.</w:t>
      </w:r>
      <w:r>
        <w:rPr>
          <w:spacing w:val="-2"/>
          <w:sz w:val="28"/>
        </w:rPr>
        <w:t xml:space="preserve"> </w:t>
      </w:r>
      <w:r>
        <w:rPr>
          <w:sz w:val="28"/>
        </w:rPr>
        <w:t>Nguyen,</w:t>
      </w:r>
      <w:r>
        <w:rPr>
          <w:spacing w:val="-2"/>
          <w:sz w:val="28"/>
        </w:rPr>
        <w:t xml:space="preserve"> </w:t>
      </w:r>
      <w:r>
        <w:rPr>
          <w:sz w:val="28"/>
        </w:rPr>
        <w:t>H.</w:t>
      </w:r>
      <w:r>
        <w:rPr>
          <w:spacing w:val="-6"/>
          <w:sz w:val="28"/>
        </w:rPr>
        <w:t xml:space="preserve"> </w:t>
      </w:r>
      <w:r>
        <w:rPr>
          <w:sz w:val="28"/>
        </w:rPr>
        <w:t>T.</w:t>
      </w:r>
      <w:r>
        <w:rPr>
          <w:spacing w:val="-2"/>
          <w:sz w:val="28"/>
        </w:rPr>
        <w:t xml:space="preserve"> </w:t>
      </w:r>
      <w:r>
        <w:rPr>
          <w:sz w:val="28"/>
        </w:rPr>
        <w:t>Nguyen,</w:t>
      </w:r>
      <w:r>
        <w:rPr>
          <w:spacing w:val="-2"/>
          <w:sz w:val="28"/>
        </w:rPr>
        <w:t xml:space="preserve"> </w:t>
      </w:r>
      <w:r>
        <w:rPr>
          <w:sz w:val="28"/>
        </w:rPr>
        <w:t>and</w:t>
      </w:r>
      <w:r>
        <w:rPr>
          <w:spacing w:val="-1"/>
          <w:sz w:val="28"/>
        </w:rPr>
        <w:t xml:space="preserve"> </w:t>
      </w:r>
      <w:r>
        <w:rPr>
          <w:sz w:val="28"/>
        </w:rPr>
        <w:t>P.</w:t>
      </w:r>
      <w:r>
        <w:rPr>
          <w:spacing w:val="-2"/>
          <w:sz w:val="28"/>
        </w:rPr>
        <w:t xml:space="preserve"> </w:t>
      </w:r>
      <w:r>
        <w:rPr>
          <w:sz w:val="28"/>
        </w:rPr>
        <w:t>H.</w:t>
      </w:r>
      <w:r>
        <w:rPr>
          <w:spacing w:val="-2"/>
          <w:sz w:val="28"/>
        </w:rPr>
        <w:t xml:space="preserve"> </w:t>
      </w:r>
      <w:r>
        <w:rPr>
          <w:sz w:val="28"/>
        </w:rPr>
        <w:t>Nguyen,</w:t>
      </w:r>
      <w:r>
        <w:rPr>
          <w:spacing w:val="-2"/>
          <w:sz w:val="28"/>
        </w:rPr>
        <w:t xml:space="preserve"> </w:t>
      </w:r>
      <w:r>
        <w:rPr>
          <w:sz w:val="28"/>
        </w:rPr>
        <w:t>“Hybrid</w:t>
      </w:r>
      <w:r>
        <w:rPr>
          <w:spacing w:val="-2"/>
          <w:sz w:val="28"/>
        </w:rPr>
        <w:t xml:space="preserve"> </w:t>
      </w:r>
      <w:r>
        <w:rPr>
          <w:sz w:val="28"/>
        </w:rPr>
        <w:t>Ransomware</w:t>
      </w:r>
      <w:r>
        <w:rPr>
          <w:spacing w:val="-1"/>
          <w:sz w:val="28"/>
        </w:rPr>
        <w:t xml:space="preserve"> </w:t>
      </w:r>
      <w:r>
        <w:rPr>
          <w:sz w:val="28"/>
        </w:rPr>
        <w:t>Detection Method Using Static and Dynamic Analysis with Machine Learning,” Computers &amp; Security,</w:t>
      </w:r>
      <w:r>
        <w:rPr>
          <w:spacing w:val="80"/>
          <w:sz w:val="28"/>
        </w:rPr>
        <w:t xml:space="preserve">   </w:t>
      </w:r>
      <w:r>
        <w:rPr>
          <w:sz w:val="28"/>
        </w:rPr>
        <w:t>vol.</w:t>
      </w:r>
      <w:r>
        <w:rPr>
          <w:spacing w:val="80"/>
          <w:sz w:val="28"/>
        </w:rPr>
        <w:t xml:space="preserve">  </w:t>
      </w:r>
      <w:r>
        <w:rPr>
          <w:sz w:val="28"/>
        </w:rPr>
        <w:t>122,</w:t>
      </w:r>
      <w:r>
        <w:rPr>
          <w:spacing w:val="40"/>
          <w:sz w:val="28"/>
        </w:rPr>
        <w:t xml:space="preserve">  </w:t>
      </w:r>
      <w:r>
        <w:rPr>
          <w:sz w:val="28"/>
        </w:rPr>
        <w:t>p.</w:t>
      </w:r>
      <w:r>
        <w:rPr>
          <w:spacing w:val="73"/>
          <w:w w:val="150"/>
          <w:sz w:val="28"/>
        </w:rPr>
        <w:t xml:space="preserve">   </w:t>
      </w:r>
      <w:r>
        <w:rPr>
          <w:sz w:val="28"/>
        </w:rPr>
        <w:t>102942,</w:t>
      </w:r>
      <w:r>
        <w:rPr>
          <w:spacing w:val="80"/>
          <w:w w:val="150"/>
          <w:sz w:val="28"/>
        </w:rPr>
        <w:t xml:space="preserve">   </w:t>
      </w:r>
      <w:r>
        <w:rPr>
          <w:sz w:val="28"/>
        </w:rPr>
        <w:t>2023.</w:t>
      </w:r>
      <w:r>
        <w:rPr>
          <w:spacing w:val="23"/>
          <w:sz w:val="28"/>
        </w:rPr>
        <w:t xml:space="preserve"> </w:t>
      </w:r>
      <w:r>
        <w:rPr>
          <w:sz w:val="28"/>
        </w:rPr>
        <w:t>[Online].</w:t>
      </w:r>
    </w:p>
    <w:p w14:paraId="7C140E0D">
      <w:pPr>
        <w:pStyle w:val="7"/>
        <w:spacing w:line="320" w:lineRule="exact"/>
        <w:ind w:left="1168"/>
        <w:jc w:val="both"/>
      </w:pPr>
      <w:r>
        <w:rPr>
          <w:spacing w:val="-2"/>
        </w:rPr>
        <w:t>Available:</w:t>
      </w:r>
      <w:r>
        <w:rPr>
          <w:spacing w:val="-12"/>
        </w:rPr>
        <w:t xml:space="preserve"> </w:t>
      </w:r>
      <w:r>
        <w:fldChar w:fldCharType="begin"/>
      </w:r>
      <w:r>
        <w:instrText xml:space="preserve"> HYPERLINK "https://doi.org/10.1016/j.cose.2023.102942" \h </w:instrText>
      </w:r>
      <w:r>
        <w:fldChar w:fldCharType="separate"/>
      </w:r>
      <w:r>
        <w:rPr>
          <w:color w:val="467885"/>
          <w:spacing w:val="-2"/>
          <w:u w:val="single" w:color="467885"/>
        </w:rPr>
        <w:t>https://doi.org/10.1016/j.cose.2023.102942</w:t>
      </w:r>
      <w:r>
        <w:rPr>
          <w:color w:val="467885"/>
          <w:spacing w:val="-2"/>
          <w:u w:val="single" w:color="467885"/>
        </w:rPr>
        <w:fldChar w:fldCharType="end"/>
      </w:r>
    </w:p>
    <w:p w14:paraId="1675850B">
      <w:pPr>
        <w:pStyle w:val="9"/>
        <w:numPr>
          <w:ilvl w:val="0"/>
          <w:numId w:val="20"/>
        </w:numPr>
        <w:tabs>
          <w:tab w:val="left" w:pos="1034"/>
          <w:tab w:val="left" w:pos="1036"/>
          <w:tab w:val="left" w:pos="2375"/>
          <w:tab w:val="left" w:pos="3823"/>
          <w:tab w:val="left" w:pos="4991"/>
          <w:tab w:val="left" w:pos="6863"/>
          <w:tab w:val="left" w:pos="8677"/>
        </w:tabs>
        <w:spacing w:before="83" w:after="0" w:line="271" w:lineRule="auto"/>
        <w:ind w:left="1036" w:right="6" w:hanging="588"/>
        <w:jc w:val="both"/>
        <w:rPr>
          <w:sz w:val="28"/>
        </w:rPr>
      </w:pPr>
      <w:r>
        <w:rPr>
          <w:sz w:val="28"/>
        </w:rPr>
        <w:t>A. Singh, M. K. Singh, and R. Singh, “Entropy Based Detection of Ransomware Using Machine Learning Techniques,” in Proc. 2022 IEEE 10</w:t>
      </w:r>
      <w:r>
        <w:rPr>
          <w:sz w:val="28"/>
          <w:vertAlign w:val="superscript"/>
        </w:rPr>
        <w:t>th</w:t>
      </w:r>
      <w:r>
        <w:rPr>
          <w:sz w:val="28"/>
          <w:vertAlign w:val="baseline"/>
        </w:rPr>
        <w:t xml:space="preserve"> International</w:t>
      </w:r>
      <w:r>
        <w:rPr>
          <w:spacing w:val="-13"/>
          <w:sz w:val="28"/>
          <w:vertAlign w:val="baseline"/>
        </w:rPr>
        <w:t xml:space="preserve"> </w:t>
      </w:r>
      <w:r>
        <w:rPr>
          <w:sz w:val="28"/>
          <w:vertAlign w:val="baseline"/>
        </w:rPr>
        <w:t>Conference</w:t>
      </w:r>
      <w:r>
        <w:rPr>
          <w:spacing w:val="-16"/>
          <w:sz w:val="28"/>
          <w:vertAlign w:val="baseline"/>
        </w:rPr>
        <w:t xml:space="preserve"> </w:t>
      </w:r>
      <w:r>
        <w:rPr>
          <w:sz w:val="28"/>
          <w:vertAlign w:val="baseline"/>
        </w:rPr>
        <w:t>on</w:t>
      </w:r>
      <w:r>
        <w:rPr>
          <w:spacing w:val="-13"/>
          <w:sz w:val="28"/>
          <w:vertAlign w:val="baseline"/>
        </w:rPr>
        <w:t xml:space="preserve"> </w:t>
      </w:r>
      <w:r>
        <w:rPr>
          <w:sz w:val="28"/>
          <w:vertAlign w:val="baseline"/>
        </w:rPr>
        <w:t>Emerging</w:t>
      </w:r>
      <w:r>
        <w:rPr>
          <w:spacing w:val="-13"/>
          <w:sz w:val="28"/>
          <w:vertAlign w:val="baseline"/>
        </w:rPr>
        <w:t xml:space="preserve"> </w:t>
      </w:r>
      <w:r>
        <w:rPr>
          <w:sz w:val="28"/>
          <w:vertAlign w:val="baseline"/>
        </w:rPr>
        <w:t>Electronics</w:t>
      </w:r>
      <w:r>
        <w:rPr>
          <w:spacing w:val="-15"/>
          <w:sz w:val="28"/>
          <w:vertAlign w:val="baseline"/>
        </w:rPr>
        <w:t xml:space="preserve"> </w:t>
      </w:r>
      <w:r>
        <w:rPr>
          <w:sz w:val="28"/>
          <w:vertAlign w:val="baseline"/>
        </w:rPr>
        <w:t>(ICEE),</w:t>
      </w:r>
      <w:r>
        <w:rPr>
          <w:spacing w:val="-15"/>
          <w:sz w:val="28"/>
          <w:vertAlign w:val="baseline"/>
        </w:rPr>
        <w:t xml:space="preserve"> </w:t>
      </w:r>
      <w:r>
        <w:rPr>
          <w:sz w:val="28"/>
          <w:vertAlign w:val="baseline"/>
        </w:rPr>
        <w:t>Kathmandu,</w:t>
      </w:r>
      <w:r>
        <w:rPr>
          <w:spacing w:val="-17"/>
          <w:sz w:val="28"/>
          <w:vertAlign w:val="baseline"/>
        </w:rPr>
        <w:t xml:space="preserve"> </w:t>
      </w:r>
      <w:r>
        <w:rPr>
          <w:sz w:val="28"/>
          <w:vertAlign w:val="baseline"/>
        </w:rPr>
        <w:t xml:space="preserve">Nepal, </w:t>
      </w:r>
      <w:r>
        <w:rPr>
          <w:spacing w:val="-4"/>
          <w:sz w:val="28"/>
          <w:vertAlign w:val="baseline"/>
        </w:rPr>
        <w:t>Dec.</w:t>
      </w:r>
      <w:r>
        <w:rPr>
          <w:sz w:val="28"/>
          <w:vertAlign w:val="baseline"/>
        </w:rPr>
        <w:tab/>
      </w:r>
      <w:r>
        <w:rPr>
          <w:spacing w:val="-2"/>
          <w:sz w:val="28"/>
          <w:vertAlign w:val="baseline"/>
        </w:rPr>
        <w:t>2022,</w:t>
      </w:r>
      <w:r>
        <w:rPr>
          <w:sz w:val="28"/>
          <w:vertAlign w:val="baseline"/>
        </w:rPr>
        <w:tab/>
      </w:r>
      <w:r>
        <w:rPr>
          <w:spacing w:val="-4"/>
          <w:sz w:val="28"/>
          <w:vertAlign w:val="baseline"/>
        </w:rPr>
        <w:t>pp.</w:t>
      </w:r>
      <w:r>
        <w:rPr>
          <w:sz w:val="28"/>
          <w:vertAlign w:val="baseline"/>
        </w:rPr>
        <w:tab/>
      </w:r>
      <w:r>
        <w:rPr>
          <w:spacing w:val="-2"/>
          <w:sz w:val="28"/>
          <w:vertAlign w:val="baseline"/>
        </w:rPr>
        <w:t>145–150.</w:t>
      </w:r>
      <w:r>
        <w:rPr>
          <w:sz w:val="28"/>
          <w:vertAlign w:val="baseline"/>
        </w:rPr>
        <w:tab/>
      </w:r>
      <w:r>
        <w:rPr>
          <w:spacing w:val="-2"/>
          <w:sz w:val="28"/>
          <w:vertAlign w:val="baseline"/>
        </w:rPr>
        <w:t>[Online].</w:t>
      </w:r>
      <w:r>
        <w:rPr>
          <w:sz w:val="28"/>
          <w:vertAlign w:val="baseline"/>
        </w:rPr>
        <w:tab/>
      </w:r>
      <w:r>
        <w:rPr>
          <w:spacing w:val="-4"/>
          <w:sz w:val="28"/>
          <w:vertAlign w:val="baseline"/>
        </w:rPr>
        <w:t xml:space="preserve">Available: </w:t>
      </w:r>
      <w:r>
        <w:fldChar w:fldCharType="begin"/>
      </w:r>
      <w:r>
        <w:instrText xml:space="preserve"> HYPERLINK "https://doi.org/10.1109/ICEE54573.2022.9988777" \h </w:instrText>
      </w:r>
      <w:r>
        <w:fldChar w:fldCharType="separate"/>
      </w:r>
      <w:r>
        <w:rPr>
          <w:color w:val="467885"/>
          <w:spacing w:val="-2"/>
          <w:sz w:val="28"/>
          <w:u w:val="single" w:color="467885"/>
          <w:vertAlign w:val="baseline"/>
        </w:rPr>
        <w:t>https://doi.org/10.1109/ICEE54573.2022.9988777</w:t>
      </w:r>
      <w:r>
        <w:rPr>
          <w:color w:val="467885"/>
          <w:spacing w:val="-2"/>
          <w:sz w:val="28"/>
          <w:u w:val="single" w:color="467885"/>
          <w:vertAlign w:val="baseline"/>
        </w:rPr>
        <w:fldChar w:fldCharType="end"/>
      </w:r>
    </w:p>
    <w:p w14:paraId="792A5ACF">
      <w:pPr>
        <w:pStyle w:val="9"/>
        <w:numPr>
          <w:ilvl w:val="0"/>
          <w:numId w:val="20"/>
        </w:numPr>
        <w:tabs>
          <w:tab w:val="left" w:pos="1034"/>
          <w:tab w:val="left" w:pos="1036"/>
          <w:tab w:val="left" w:pos="3328"/>
          <w:tab w:val="left" w:pos="4048"/>
          <w:tab w:val="left" w:pos="4768"/>
          <w:tab w:val="left" w:pos="6209"/>
          <w:tab w:val="left" w:pos="8369"/>
        </w:tabs>
        <w:spacing w:before="166" w:after="0" w:line="271" w:lineRule="auto"/>
        <w:ind w:left="1036" w:right="12" w:hanging="588"/>
        <w:jc w:val="left"/>
        <w:rPr>
          <w:sz w:val="28"/>
        </w:rPr>
      </w:pPr>
      <w:r>
        <w:rPr>
          <w:sz w:val="28"/>
        </w:rPr>
        <w:t>N. Das,</w:t>
      </w:r>
      <w:r>
        <w:rPr>
          <w:spacing w:val="-11"/>
          <w:sz w:val="28"/>
        </w:rPr>
        <w:t xml:space="preserve"> </w:t>
      </w:r>
      <w:r>
        <w:rPr>
          <w:sz w:val="28"/>
        </w:rPr>
        <w:t>A. Banerjee, and S. Mukherjee, “A</w:t>
      </w:r>
      <w:r>
        <w:rPr>
          <w:spacing w:val="-9"/>
          <w:sz w:val="28"/>
        </w:rPr>
        <w:t xml:space="preserve"> </w:t>
      </w:r>
      <w:r>
        <w:rPr>
          <w:sz w:val="28"/>
        </w:rPr>
        <w:t>Deep Learning Based Framework for</w:t>
      </w:r>
      <w:r>
        <w:rPr>
          <w:spacing w:val="80"/>
          <w:sz w:val="28"/>
        </w:rPr>
        <w:t xml:space="preserve"> </w:t>
      </w:r>
      <w:r>
        <w:rPr>
          <w:sz w:val="28"/>
        </w:rPr>
        <w:t>Early</w:t>
      </w:r>
      <w:r>
        <w:rPr>
          <w:spacing w:val="80"/>
          <w:sz w:val="28"/>
        </w:rPr>
        <w:t xml:space="preserve"> </w:t>
      </w:r>
      <w:r>
        <w:rPr>
          <w:sz w:val="28"/>
        </w:rPr>
        <w:t>Ransomware</w:t>
      </w:r>
      <w:r>
        <w:rPr>
          <w:spacing w:val="80"/>
          <w:sz w:val="28"/>
        </w:rPr>
        <w:t xml:space="preserve"> </w:t>
      </w:r>
      <w:r>
        <w:rPr>
          <w:sz w:val="28"/>
        </w:rPr>
        <w:t>Detection,”</w:t>
      </w:r>
      <w:r>
        <w:rPr>
          <w:spacing w:val="80"/>
          <w:sz w:val="28"/>
        </w:rPr>
        <w:t xml:space="preserve"> </w:t>
      </w:r>
      <w:r>
        <w:rPr>
          <w:sz w:val="28"/>
        </w:rPr>
        <w:t>Journal</w:t>
      </w:r>
      <w:r>
        <w:rPr>
          <w:spacing w:val="80"/>
          <w:sz w:val="28"/>
        </w:rPr>
        <w:t xml:space="preserve"> </w:t>
      </w:r>
      <w:r>
        <w:rPr>
          <w:sz w:val="28"/>
        </w:rPr>
        <w:t>of</w:t>
      </w:r>
      <w:r>
        <w:rPr>
          <w:spacing w:val="80"/>
          <w:sz w:val="28"/>
        </w:rPr>
        <w:t xml:space="preserve"> </w:t>
      </w:r>
      <w:r>
        <w:rPr>
          <w:sz w:val="28"/>
        </w:rPr>
        <w:t>Network</w:t>
      </w:r>
      <w:r>
        <w:rPr>
          <w:spacing w:val="80"/>
          <w:sz w:val="28"/>
        </w:rPr>
        <w:t xml:space="preserve"> </w:t>
      </w:r>
      <w:r>
        <w:rPr>
          <w:sz w:val="28"/>
        </w:rPr>
        <w:t>and</w:t>
      </w:r>
      <w:r>
        <w:rPr>
          <w:spacing w:val="80"/>
          <w:sz w:val="28"/>
        </w:rPr>
        <w:t xml:space="preserve"> </w:t>
      </w:r>
      <w:r>
        <w:rPr>
          <w:sz w:val="28"/>
        </w:rPr>
        <w:t>Computer</w:t>
      </w:r>
      <w:r>
        <w:rPr>
          <w:spacing w:val="80"/>
          <w:sz w:val="28"/>
        </w:rPr>
        <w:t xml:space="preserve"> </w:t>
      </w:r>
      <w:r>
        <w:rPr>
          <w:sz w:val="28"/>
        </w:rPr>
        <w:t>Applications, vol.</w:t>
      </w:r>
      <w:r>
        <w:rPr>
          <w:sz w:val="28"/>
        </w:rPr>
        <w:tab/>
      </w:r>
      <w:r>
        <w:rPr>
          <w:spacing w:val="-4"/>
          <w:sz w:val="28"/>
        </w:rPr>
        <w:t>211,</w:t>
      </w:r>
      <w:r>
        <w:rPr>
          <w:sz w:val="28"/>
        </w:rPr>
        <w:tab/>
      </w:r>
      <w:r>
        <w:rPr>
          <w:spacing w:val="-6"/>
          <w:sz w:val="28"/>
        </w:rPr>
        <w:t>p.</w:t>
      </w:r>
      <w:r>
        <w:rPr>
          <w:sz w:val="28"/>
        </w:rPr>
        <w:tab/>
      </w:r>
      <w:r>
        <w:rPr>
          <w:spacing w:val="-2"/>
          <w:sz w:val="28"/>
        </w:rPr>
        <w:t>103499,</w:t>
      </w:r>
      <w:r>
        <w:rPr>
          <w:sz w:val="28"/>
        </w:rPr>
        <w:tab/>
      </w:r>
      <w:r>
        <w:rPr>
          <w:sz w:val="28"/>
        </w:rPr>
        <w:t>2023. [Online].</w:t>
      </w:r>
      <w:r>
        <w:rPr>
          <w:sz w:val="28"/>
        </w:rPr>
        <w:tab/>
      </w:r>
      <w:r>
        <w:rPr>
          <w:spacing w:val="-2"/>
          <w:sz w:val="28"/>
        </w:rPr>
        <w:t xml:space="preserve">Available: </w:t>
      </w:r>
      <w:r>
        <w:fldChar w:fldCharType="begin"/>
      </w:r>
      <w:r>
        <w:instrText xml:space="preserve"> HYPERLINK "https://doi.org/10.1016/j.jnca.2022.103499" \h </w:instrText>
      </w:r>
      <w:r>
        <w:fldChar w:fldCharType="separate"/>
      </w:r>
      <w:r>
        <w:rPr>
          <w:color w:val="467885"/>
          <w:spacing w:val="-2"/>
          <w:sz w:val="28"/>
          <w:u w:val="single" w:color="467885"/>
        </w:rPr>
        <w:t>https://doi.org/10.1016/j.jnca.2022.103499</w:t>
      </w:r>
      <w:r>
        <w:rPr>
          <w:color w:val="467885"/>
          <w:spacing w:val="-2"/>
          <w:sz w:val="28"/>
          <w:u w:val="single" w:color="467885"/>
        </w:rPr>
        <w:fldChar w:fldCharType="end"/>
      </w:r>
    </w:p>
    <w:sectPr>
      <w:pgSz w:w="12240" w:h="15840"/>
      <w:pgMar w:top="1440" w:right="1417" w:bottom="1180" w:left="992" w:header="0" w:footer="98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19921">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3841750</wp:posOffset>
              </wp:positionH>
              <wp:positionV relativeFrom="page">
                <wp:posOffset>10077450</wp:posOffset>
              </wp:positionV>
              <wp:extent cx="762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76200" cy="194310"/>
                      </a:xfrm>
                      <a:prstGeom prst="rect">
                        <a:avLst/>
                      </a:prstGeom>
                    </wps:spPr>
                    <wps:txbx>
                      <w:txbxContent>
                        <w:p w14:paraId="2D57EB31">
                          <w:pPr>
                            <w:spacing w:before="10"/>
                            <w:ind w:left="20" w:right="0" w:firstLine="0"/>
                            <w:jc w:val="left"/>
                            <w:rPr>
                              <w:sz w:val="24"/>
                            </w:rPr>
                          </w:pPr>
                          <w:r>
                            <w:rPr>
                              <w:spacing w:val="-10"/>
                              <w:sz w:val="24"/>
                            </w:rPr>
                            <w:t>I</w:t>
                          </w:r>
                        </w:p>
                      </w:txbxContent>
                    </wps:txbx>
                    <wps:bodyPr wrap="square" lIns="0" tIns="0" rIns="0" bIns="0" rtlCol="0">
                      <a:noAutofit/>
                    </wps:bodyPr>
                  </wps:wsp>
                </a:graphicData>
              </a:graphic>
            </wp:anchor>
          </w:drawing>
        </mc:Choice>
        <mc:Fallback>
          <w:pict>
            <v:shape id="Textbox 1" o:spid="_x0000_s1026" o:spt="202" type="#_x0000_t202" style="position:absolute;left:0pt;margin-left:302.5pt;margin-top:793.5pt;height:15.3pt;width:6pt;mso-position-horizontal-relative:page;mso-position-vertical-relative:page;z-index:-251657216;mso-width-relative:page;mso-height-relative:page;" filled="f" stroked="f" coordsize="21600,21600" o:gfxdata="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GYOZMTX&#10;AAAADQEAAA8AAAAAAAAAAQAgAAAAIgAAAGRycy9kb3ducmV2LnhtbFBLAQIUABQAAAAIAIdO4kCp&#10;/wmgrwEAAHIDAAAOAAAAAAAAAAEAIAAAACYBAABkcnMvZTJvRG9jLnhtbFBLBQYAAAAABgAGAFkB&#10;AABHBQAAAAA=&#10;">
              <v:fill on="f" focussize="0,0"/>
              <v:stroke on="f"/>
              <v:imagedata o:title=""/>
              <o:lock v:ext="edit" aspectratio="f"/>
              <v:textbox inset="0mm,0mm,0mm,0mm">
                <w:txbxContent>
                  <w:p w14:paraId="2D57EB31">
                    <w:pPr>
                      <w:spacing w:before="10"/>
                      <w:ind w:left="20" w:right="0" w:firstLine="0"/>
                      <w:jc w:val="left"/>
                      <w:rPr>
                        <w:sz w:val="24"/>
                      </w:rPr>
                    </w:pPr>
                    <w:r>
                      <w:rPr>
                        <w:spacing w:val="-10"/>
                        <w:sz w:val="24"/>
                      </w:rPr>
                      <w:t>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424D4">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3817620</wp:posOffset>
              </wp:positionH>
              <wp:positionV relativeFrom="page">
                <wp:posOffset>9926320</wp:posOffset>
              </wp:positionV>
              <wp:extent cx="126365"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126364" cy="194310"/>
                      </a:xfrm>
                      <a:prstGeom prst="rect">
                        <a:avLst/>
                      </a:prstGeom>
                    </wps:spPr>
                    <wps:txbx>
                      <w:txbxContent>
                        <w:p w14:paraId="0B6BA782">
                          <w:pPr>
                            <w:spacing w:before="10"/>
                            <w:ind w:left="20" w:right="0" w:firstLine="0"/>
                            <w:jc w:val="left"/>
                            <w:rPr>
                              <w:sz w:val="24"/>
                            </w:rPr>
                          </w:pPr>
                          <w:r>
                            <w:rPr>
                              <w:spacing w:val="-5"/>
                              <w:sz w:val="24"/>
                            </w:rPr>
                            <w:t>II</w:t>
                          </w:r>
                        </w:p>
                      </w:txbxContent>
                    </wps:txbx>
                    <wps:bodyPr wrap="square" lIns="0" tIns="0" rIns="0" bIns="0" rtlCol="0">
                      <a:noAutofit/>
                    </wps:bodyPr>
                  </wps:wsp>
                </a:graphicData>
              </a:graphic>
            </wp:anchor>
          </w:drawing>
        </mc:Choice>
        <mc:Fallback>
          <w:pict>
            <v:shape id="Textbox 4" o:spid="_x0000_s1026" o:spt="202" type="#_x0000_t202" style="position:absolute;left:0pt;margin-left:300.6pt;margin-top:781.6pt;height:15.3pt;width:9.95pt;mso-position-horizontal-relative:page;mso-position-vertical-relative:page;z-index:-251656192;mso-width-relative:page;mso-height-relative:page;" filled="f" stroked="f" coordsize="21600,21600" o:gfxdata="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Ke83toAAAANAQAADwAAAAAAAAABACAAAAAiAAAAZHJzL2Rvd25yZXYueG1sUEsBAhQAFAAAAAgA&#10;h07iQBn0YEexAQAAcwMAAA4AAAAAAAAAAQAgAAAAKQEAAGRycy9lMm9Eb2MueG1sUEsFBgAAAAAG&#10;AAYAWQEAAEwFAAAAAA==&#10;">
              <v:fill on="f" focussize="0,0"/>
              <v:stroke on="f"/>
              <v:imagedata o:title=""/>
              <o:lock v:ext="edit" aspectratio="f"/>
              <v:textbox inset="0mm,0mm,0mm,0mm">
                <w:txbxContent>
                  <w:p w14:paraId="0B6BA782">
                    <w:pPr>
                      <w:spacing w:before="10"/>
                      <w:ind w:left="20" w:right="0" w:firstLine="0"/>
                      <w:jc w:val="left"/>
                      <w:rPr>
                        <w:sz w:val="24"/>
                      </w:rPr>
                    </w:pPr>
                    <w:r>
                      <w:rPr>
                        <w:spacing w:val="-5"/>
                        <w:sz w:val="24"/>
                      </w:rPr>
                      <w:t>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66F24">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3766185</wp:posOffset>
              </wp:positionH>
              <wp:positionV relativeFrom="page">
                <wp:posOffset>9827260</wp:posOffset>
              </wp:positionV>
              <wp:extent cx="24892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248920" cy="194310"/>
                      </a:xfrm>
                      <a:prstGeom prst="rect">
                        <a:avLst/>
                      </a:prstGeom>
                    </wps:spPr>
                    <wps:txbx>
                      <w:txbxContent>
                        <w:p w14:paraId="77AD3D8F">
                          <w:pPr>
                            <w:spacing w:before="10"/>
                            <w:ind w:left="60" w:right="0" w:firstLine="0"/>
                            <w:jc w:val="left"/>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6.55pt;margin-top:773.8pt;height:15.3pt;width:19.6pt;mso-position-horizontal-relative:page;mso-position-vertical-relative:page;z-index:-251656192;mso-width-relative:page;mso-height-relative:page;" filled="f" stroked="f" coordsize="21600,21600" o:gfxdata="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B/+idwAAAANAQAADwAAAAAAAAABACAAAAAiAAAAZHJzL2Rvd25yZXYueG1sUEsBAhQAFAAA&#10;AAgAh07iQJLLj32yAQAAcwMAAA4AAAAAAAAAAQAgAAAAKwEAAGRycy9lMm9Eb2MueG1sUEsFBgAA&#10;AAAGAAYAWQEAAE8FAAAAAA==&#10;">
              <v:fill on="f" focussize="0,0"/>
              <v:stroke on="f"/>
              <v:imagedata o:title=""/>
              <o:lock v:ext="edit" aspectratio="f"/>
              <v:textbox inset="0mm,0mm,0mm,0mm">
                <w:txbxContent>
                  <w:p w14:paraId="77AD3D8F">
                    <w:pPr>
                      <w:spacing w:before="10"/>
                      <w:ind w:left="60" w:right="0" w:firstLine="0"/>
                      <w:jc w:val="left"/>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2DCE">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3930015</wp:posOffset>
              </wp:positionH>
              <wp:positionV relativeFrom="page">
                <wp:posOffset>9293860</wp:posOffset>
              </wp:positionV>
              <wp:extent cx="184150"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184150" cy="152400"/>
                      </a:xfrm>
                      <a:prstGeom prst="rect">
                        <a:avLst/>
                      </a:prstGeom>
                    </wps:spPr>
                    <wps:txbx>
                      <w:txbxContent>
                        <w:p w14:paraId="07C93CB4">
                          <w:pPr>
                            <w:spacing w:before="12"/>
                            <w:ind w:left="20" w:right="0" w:firstLine="0"/>
                            <w:jc w:val="left"/>
                            <w:rPr>
                              <w:sz w:val="18"/>
                            </w:rPr>
                          </w:pPr>
                          <w:r>
                            <w:rPr>
                              <w:spacing w:val="-5"/>
                              <w:sz w:val="18"/>
                            </w:rPr>
                            <w:t>VII</w:t>
                          </w:r>
                        </w:p>
                      </w:txbxContent>
                    </wps:txbx>
                    <wps:bodyPr wrap="square" lIns="0" tIns="0" rIns="0" bIns="0" rtlCol="0">
                      <a:noAutofit/>
                    </wps:bodyPr>
                  </wps:wsp>
                </a:graphicData>
              </a:graphic>
            </wp:anchor>
          </w:drawing>
        </mc:Choice>
        <mc:Fallback>
          <w:pict>
            <v:shape id="Textbox 6" o:spid="_x0000_s1026" o:spt="202" type="#_x0000_t202" style="position:absolute;left:0pt;margin-left:309.45pt;margin-top:731.8pt;height:12pt;width:14.5pt;mso-position-horizontal-relative:page;mso-position-vertical-relative:page;z-index:-251655168;mso-width-relative:page;mso-height-relative:page;" filled="f" stroked="f" coordsize="21600,21600" o:gfxdata="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iMV5NoAAAANAQAADwAAAAAAAAABACAAAAAiAAAAZHJzL2Rvd25yZXYueG1sUEsBAhQAFAAAAAgA&#10;h07iQNGJFcixAQAAcwMAAA4AAAAAAAAAAQAgAAAAKQEAAGRycy9lMm9Eb2MueG1sUEsFBgAAAAAG&#10;AAYAWQEAAEwFAAAAAA==&#10;">
              <v:fill on="f" focussize="0,0"/>
              <v:stroke on="f"/>
              <v:imagedata o:title=""/>
              <o:lock v:ext="edit" aspectratio="f"/>
              <v:textbox inset="0mm,0mm,0mm,0mm">
                <w:txbxContent>
                  <w:p w14:paraId="07C93CB4">
                    <w:pPr>
                      <w:spacing w:before="12"/>
                      <w:ind w:left="20" w:right="0" w:firstLine="0"/>
                      <w:jc w:val="left"/>
                      <w:rPr>
                        <w:sz w:val="18"/>
                      </w:rPr>
                    </w:pPr>
                    <w:r>
                      <w:rPr>
                        <w:spacing w:val="-5"/>
                        <w:sz w:val="18"/>
                      </w:rPr>
                      <w:t>VII</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55E4">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4039235</wp:posOffset>
              </wp:positionH>
              <wp:positionV relativeFrom="page">
                <wp:posOffset>9292590</wp:posOffset>
              </wp:positionV>
              <wp:extent cx="146050" cy="152400"/>
              <wp:effectExtent l="0" t="0" r="0" b="0"/>
              <wp:wrapNone/>
              <wp:docPr id="7" name="Textbox 7"/>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1B66B6E">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318.05pt;margin-top:731.7pt;height:12pt;width:11.5pt;mso-position-horizontal-relative:page;mso-position-vertical-relative:page;z-index:-251655168;mso-width-relative:page;mso-height-relative:page;" filled="f" stroked="f" coordsize="21600,21600" o:gfxdata="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Hf2kNoAAAANAQAADwAAAAAAAAABACAAAAAiAAAAZHJzL2Rvd25yZXYueG1sUEsBAhQAFAAAAAgA&#10;h07iQGxbESaxAQAAcwMAAA4AAAAAAAAAAQAgAAAAKQEAAGRycy9lMm9Eb2MueG1sUEsFBgAAAAAG&#10;AAYAWQEAAEwFAAAAAA==&#10;">
              <v:fill on="f" focussize="0,0"/>
              <v:stroke on="f"/>
              <v:imagedata o:title=""/>
              <o:lock v:ext="edit" aspectratio="f"/>
              <v:textbox inset="0mm,0mm,0mm,0mm">
                <w:txbxContent>
                  <w:p w14:paraId="71B66B6E">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F7FF9">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4035425</wp:posOffset>
              </wp:positionH>
              <wp:positionV relativeFrom="page">
                <wp:posOffset>9292590</wp:posOffset>
              </wp:positionV>
              <wp:extent cx="141605" cy="152400"/>
              <wp:effectExtent l="0" t="0" r="0" b="0"/>
              <wp:wrapNone/>
              <wp:docPr id="8" name="Textbox 8"/>
              <wp:cNvGraphicFramePr/>
              <a:graphic xmlns:a="http://schemas.openxmlformats.org/drawingml/2006/main">
                <a:graphicData uri="http://schemas.microsoft.com/office/word/2010/wordprocessingShape">
                  <wps:wsp>
                    <wps:cNvSpPr txBox="1"/>
                    <wps:spPr>
                      <a:xfrm>
                        <a:off x="0" y="0"/>
                        <a:ext cx="141605" cy="152400"/>
                      </a:xfrm>
                      <a:prstGeom prst="rect">
                        <a:avLst/>
                      </a:prstGeom>
                    </wps:spPr>
                    <wps:txbx>
                      <w:txbxContent>
                        <w:p w14:paraId="393791B0">
                          <w:pPr>
                            <w:spacing w:before="12"/>
                            <w:ind w:left="20" w:right="0" w:firstLine="0"/>
                            <w:jc w:val="left"/>
                            <w:rPr>
                              <w:sz w:val="18"/>
                            </w:rPr>
                          </w:pPr>
                          <w:r>
                            <w:rPr>
                              <w:spacing w:val="-5"/>
                              <w:sz w:val="18"/>
                            </w:rPr>
                            <w:t>10</w:t>
                          </w:r>
                        </w:p>
                      </w:txbxContent>
                    </wps:txbx>
                    <wps:bodyPr wrap="square" lIns="0" tIns="0" rIns="0" bIns="0" rtlCol="0">
                      <a:noAutofit/>
                    </wps:bodyPr>
                  </wps:wsp>
                </a:graphicData>
              </a:graphic>
            </wp:anchor>
          </w:drawing>
        </mc:Choice>
        <mc:Fallback>
          <w:pict>
            <v:shape id="Textbox 8" o:spid="_x0000_s1026" o:spt="202" type="#_x0000_t202" style="position:absolute;left:0pt;margin-left:317.75pt;margin-top:731.7pt;height:12pt;width:11.15pt;mso-position-horizontal-relative:page;mso-position-vertical-relative:page;z-index:-251654144;mso-width-relative:page;mso-height-relative:page;" filled="f" stroked="f" coordsize="21600,21600" o:gfxdata="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f7R1DbAAAADQEAAA8AAAAAAAAAAQAgAAAAIgAAAGRycy9kb3ducmV2LnhtbFBLAQIUABQAAAAI&#10;AIdO4kC0YwPZsQEAAHMDAAAOAAAAAAAAAAEAIAAAACoBAABkcnMvZTJvRG9jLnhtbFBLBQYAAAAA&#10;BgAGAFkBAABNBQAAAAA=&#10;">
              <v:fill on="f" focussize="0,0"/>
              <v:stroke on="f"/>
              <v:imagedata o:title=""/>
              <o:lock v:ext="edit" aspectratio="f"/>
              <v:textbox inset="0mm,0mm,0mm,0mm">
                <w:txbxContent>
                  <w:p w14:paraId="393791B0">
                    <w:pPr>
                      <w:spacing w:before="12"/>
                      <w:ind w:left="20" w:right="0" w:firstLine="0"/>
                      <w:jc w:val="left"/>
                      <w:rPr>
                        <w:sz w:val="18"/>
                      </w:rPr>
                    </w:pPr>
                    <w:r>
                      <w:rPr>
                        <w:spacing w:val="-5"/>
                        <w:sz w:val="18"/>
                      </w:rPr>
                      <w:t>10</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F42D0">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4038600</wp:posOffset>
              </wp:positionH>
              <wp:positionV relativeFrom="page">
                <wp:posOffset>9292590</wp:posOffset>
              </wp:positionV>
              <wp:extent cx="132080" cy="152400"/>
              <wp:effectExtent l="0" t="0" r="0" b="0"/>
              <wp:wrapNone/>
              <wp:docPr id="9" name="Textbox 9"/>
              <wp:cNvGraphicFramePr/>
              <a:graphic xmlns:a="http://schemas.openxmlformats.org/drawingml/2006/main">
                <a:graphicData uri="http://schemas.microsoft.com/office/word/2010/wordprocessingShape">
                  <wps:wsp>
                    <wps:cNvSpPr txBox="1"/>
                    <wps:spPr>
                      <a:xfrm>
                        <a:off x="0" y="0"/>
                        <a:ext cx="132080" cy="152400"/>
                      </a:xfrm>
                      <a:prstGeom prst="rect">
                        <a:avLst/>
                      </a:prstGeom>
                    </wps:spPr>
                    <wps:txbx>
                      <w:txbxContent>
                        <w:p w14:paraId="411587D9">
                          <w:pPr>
                            <w:spacing w:before="12"/>
                            <w:ind w:left="20" w:right="0" w:firstLine="0"/>
                            <w:jc w:val="left"/>
                            <w:rPr>
                              <w:sz w:val="18"/>
                            </w:rPr>
                          </w:pPr>
                          <w:r>
                            <w:rPr>
                              <w:spacing w:val="-5"/>
                              <w:sz w:val="18"/>
                            </w:rPr>
                            <w:t>11</w:t>
                          </w:r>
                        </w:p>
                      </w:txbxContent>
                    </wps:txbx>
                    <wps:bodyPr wrap="square" lIns="0" tIns="0" rIns="0" bIns="0" rtlCol="0">
                      <a:noAutofit/>
                    </wps:bodyPr>
                  </wps:wsp>
                </a:graphicData>
              </a:graphic>
            </wp:anchor>
          </w:drawing>
        </mc:Choice>
        <mc:Fallback>
          <w:pict>
            <v:shape id="Textbox 9" o:spid="_x0000_s1026" o:spt="202" type="#_x0000_t202" style="position:absolute;left:0pt;margin-left:318pt;margin-top:731.7pt;height:12pt;width:10.4pt;mso-position-horizontal-relative:page;mso-position-vertical-relative:page;z-index:-251654144;mso-width-relative:page;mso-height-relative:page;" filled="f" stroked="f" coordsize="21600,21600" o:gfxdata="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1zDI7doAAAANAQAADwAAAAAAAAABACAAAAAiAAAAZHJzL2Rvd25yZXYueG1sUEsBAhQAFAAAAAgA&#10;h07iQEUpKyexAQAAcwMAAA4AAAAAAAAAAQAgAAAAKQEAAGRycy9lMm9Eb2MueG1sUEsFBgAAAAAG&#10;AAYAWQEAAEwFAAAAAA==&#10;">
              <v:fill on="f" focussize="0,0"/>
              <v:stroke on="f"/>
              <v:imagedata o:title=""/>
              <o:lock v:ext="edit" aspectratio="f"/>
              <v:textbox inset="0mm,0mm,0mm,0mm">
                <w:txbxContent>
                  <w:p w14:paraId="411587D9">
                    <w:pPr>
                      <w:spacing w:before="12"/>
                      <w:ind w:left="20" w:right="0" w:firstLine="0"/>
                      <w:jc w:val="left"/>
                      <w:rPr>
                        <w:sz w:val="18"/>
                      </w:rPr>
                    </w:pPr>
                    <w:r>
                      <w:rPr>
                        <w:spacing w:val="-5"/>
                        <w:sz w:val="18"/>
                      </w:rPr>
                      <w:t>11</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6D7A1">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4035425</wp:posOffset>
              </wp:positionH>
              <wp:positionV relativeFrom="page">
                <wp:posOffset>9292590</wp:posOffset>
              </wp:positionV>
              <wp:extent cx="179705" cy="1524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79705" cy="152400"/>
                      </a:xfrm>
                      <a:prstGeom prst="rect">
                        <a:avLst/>
                      </a:prstGeom>
                    </wps:spPr>
                    <wps:txbx>
                      <w:txbxContent>
                        <w:p w14:paraId="006AD9CD">
                          <w:pPr>
                            <w:spacing w:before="12"/>
                            <w:ind w:left="20" w:right="0" w:firstLine="0"/>
                            <w:jc w:val="left"/>
                            <w:rPr>
                              <w:sz w:val="18"/>
                            </w:rPr>
                          </w:pPr>
                          <w:r>
                            <w:rPr>
                              <w:spacing w:val="-5"/>
                              <w:sz w:val="18"/>
                            </w:rPr>
                            <w:t>1</w:t>
                          </w: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317.75pt;margin-top:731.7pt;height:12pt;width:14.15pt;mso-position-horizontal-relative:page;mso-position-vertical-relative:page;z-index:-251653120;mso-width-relative:page;mso-height-relative:page;" filled="f" stroked="f" coordsize="21600,21600" o:gfxdata="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Tuyy2wAAAA0BAAAPAAAAAAAAAAEAIAAAACIAAABkcnMvZG93bnJldi54bWxQSwECFAAUAAAA&#10;CACHTuJAtL3bhrIBAAB1AwAADgAAAAAAAAABACAAAAAqAQAAZHJzL2Uyb0RvYy54bWxQSwUGAAAA&#10;AAYABgBZAQAATgUAAAAA&#10;">
              <v:fill on="f" focussize="0,0"/>
              <v:stroke on="f"/>
              <v:imagedata o:title=""/>
              <o:lock v:ext="edit" aspectratio="f"/>
              <v:textbox inset="0mm,0mm,0mm,0mm">
                <w:txbxContent>
                  <w:p w14:paraId="006AD9CD">
                    <w:pPr>
                      <w:spacing w:before="12"/>
                      <w:ind w:left="20" w:right="0" w:firstLine="0"/>
                      <w:jc w:val="left"/>
                      <w:rPr>
                        <w:sz w:val="18"/>
                      </w:rPr>
                    </w:pPr>
                    <w:r>
                      <w:rPr>
                        <w:spacing w:val="-5"/>
                        <w:sz w:val="18"/>
                      </w:rPr>
                      <w:t>1</w:t>
                    </w: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191A">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4035425</wp:posOffset>
              </wp:positionH>
              <wp:positionV relativeFrom="page">
                <wp:posOffset>9292590</wp:posOffset>
              </wp:positionV>
              <wp:extent cx="141605" cy="1524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41605" cy="152400"/>
                      </a:xfrm>
                      <a:prstGeom prst="rect">
                        <a:avLst/>
                      </a:prstGeom>
                    </wps:spPr>
                    <wps:txbx>
                      <w:txbxContent>
                        <w:p w14:paraId="5B661179">
                          <w:pPr>
                            <w:spacing w:before="12"/>
                            <w:ind w:left="20" w:right="0" w:firstLine="0"/>
                            <w:jc w:val="left"/>
                            <w:rPr>
                              <w:sz w:val="18"/>
                            </w:rPr>
                          </w:pPr>
                          <w:r>
                            <w:rPr>
                              <w:spacing w:val="-5"/>
                              <w:sz w:val="18"/>
                            </w:rPr>
                            <w:t>20</w:t>
                          </w:r>
                        </w:p>
                      </w:txbxContent>
                    </wps:txbx>
                    <wps:bodyPr wrap="square" lIns="0" tIns="0" rIns="0" bIns="0" rtlCol="0">
                      <a:noAutofit/>
                    </wps:bodyPr>
                  </wps:wsp>
                </a:graphicData>
              </a:graphic>
            </wp:anchor>
          </w:drawing>
        </mc:Choice>
        <mc:Fallback>
          <w:pict>
            <v:shape id="Textbox 15" o:spid="_x0000_s1026" o:spt="202" type="#_x0000_t202" style="position:absolute;left:0pt;margin-left:317.75pt;margin-top:731.7pt;height:12pt;width:11.15pt;mso-position-horizontal-relative:page;mso-position-vertical-relative:page;z-index:-251653120;mso-width-relative:page;mso-height-relative:page;" filled="f" stroked="f" coordsize="21600,21600" o:gfxdata="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f7R1DbAAAADQEAAA8AAAAAAAAAAQAgAAAAIgAAAGRycy9kb3ducmV2LnhtbFBLAQIUABQAAAAI&#10;AIdO4kBT2Y10sQEAAHUDAAAOAAAAAAAAAAEAIAAAACoBAABkcnMvZTJvRG9jLnhtbFBLBQYAAAAA&#10;BgAGAFkBAABNBQAAAAA=&#10;">
              <v:fill on="f" focussize="0,0"/>
              <v:stroke on="f"/>
              <v:imagedata o:title=""/>
              <o:lock v:ext="edit" aspectratio="f"/>
              <v:textbox inset="0mm,0mm,0mm,0mm">
                <w:txbxContent>
                  <w:p w14:paraId="5B661179">
                    <w:pPr>
                      <w:spacing w:before="12"/>
                      <w:ind w:left="20" w:right="0" w:firstLine="0"/>
                      <w:jc w:val="left"/>
                      <w:rPr>
                        <w:sz w:val="18"/>
                      </w:rPr>
                    </w:pPr>
                    <w:r>
                      <w:rPr>
                        <w:spacing w:val="-5"/>
                        <w:sz w:val="18"/>
                      </w:rPr>
                      <w:t>20</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95E41">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4035425</wp:posOffset>
              </wp:positionH>
              <wp:positionV relativeFrom="page">
                <wp:posOffset>9292590</wp:posOffset>
              </wp:positionV>
              <wp:extent cx="179705" cy="1524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79705" cy="152400"/>
                      </a:xfrm>
                      <a:prstGeom prst="rect">
                        <a:avLst/>
                      </a:prstGeom>
                    </wps:spPr>
                    <wps:txbx>
                      <w:txbxContent>
                        <w:p w14:paraId="4AF25874">
                          <w:pPr>
                            <w:spacing w:before="12"/>
                            <w:ind w:left="20" w:right="0" w:firstLine="0"/>
                            <w:jc w:val="left"/>
                            <w:rPr>
                              <w:sz w:val="18"/>
                            </w:rPr>
                          </w:pPr>
                          <w:r>
                            <w:rPr>
                              <w:spacing w:val="-5"/>
                              <w:sz w:val="18"/>
                            </w:rPr>
                            <w:t>2</w:t>
                          </w: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317.75pt;margin-top:731.7pt;height:12pt;width:14.15pt;mso-position-horizontal-relative:page;mso-position-vertical-relative:page;z-index:-251652096;mso-width-relative:page;mso-height-relative:page;" filled="f" stroked="f" coordsize="21600,21600" o:gfxdata="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Tuyy2wAAAA0BAAAPAAAAAAAAAAEAIAAAACIAAABkcnMvZG93bnJldi54bWxQSwECFAAUAAAA&#10;CACHTuJA8sd3V7IBAAB1AwAADgAAAAAAAAABACAAAAAqAQAAZHJzL2Uyb0RvYy54bWxQSwUGAAAA&#10;AAYABgBZAQAATgUAAAAA&#10;">
              <v:fill on="f" focussize="0,0"/>
              <v:stroke on="f"/>
              <v:imagedata o:title=""/>
              <o:lock v:ext="edit" aspectratio="f"/>
              <v:textbox inset="0mm,0mm,0mm,0mm">
                <w:txbxContent>
                  <w:p w14:paraId="4AF25874">
                    <w:pPr>
                      <w:spacing w:before="12"/>
                      <w:ind w:left="20" w:right="0" w:firstLine="0"/>
                      <w:jc w:val="left"/>
                      <w:rPr>
                        <w:sz w:val="18"/>
                      </w:rPr>
                    </w:pPr>
                    <w:r>
                      <w:rPr>
                        <w:spacing w:val="-5"/>
                        <w:sz w:val="18"/>
                      </w:rPr>
                      <w:t>2</w:t>
                    </w: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2027" w:hanging="360"/>
      </w:pPr>
      <w:rPr>
        <w:rFonts w:hint="default"/>
        <w:lang w:val="en-US" w:eastAsia="en-US" w:bidi="ar-SA"/>
      </w:rPr>
    </w:lvl>
    <w:lvl w:ilvl="2" w:tentative="0">
      <w:start w:val="0"/>
      <w:numFmt w:val="bullet"/>
      <w:lvlText w:val="•"/>
      <w:lvlJc w:val="left"/>
      <w:pPr>
        <w:ind w:left="2894"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28"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362" w:hanging="360"/>
      </w:pPr>
      <w:rPr>
        <w:rFonts w:hint="default"/>
        <w:lang w:val="en-US" w:eastAsia="en-US" w:bidi="ar-SA"/>
      </w:rPr>
    </w:lvl>
    <w:lvl w:ilvl="7" w:tentative="0">
      <w:start w:val="0"/>
      <w:numFmt w:val="bullet"/>
      <w:lvlText w:val="•"/>
      <w:lvlJc w:val="left"/>
      <w:pPr>
        <w:ind w:left="7229" w:hanging="360"/>
      </w:pPr>
      <w:rPr>
        <w:rFonts w:hint="default"/>
        <w:lang w:val="en-US" w:eastAsia="en-US" w:bidi="ar-SA"/>
      </w:rPr>
    </w:lvl>
    <w:lvl w:ilvl="8" w:tentative="0">
      <w:start w:val="0"/>
      <w:numFmt w:val="bullet"/>
      <w:lvlText w:val="•"/>
      <w:lvlJc w:val="left"/>
      <w:pPr>
        <w:ind w:left="8096" w:hanging="360"/>
      </w:pPr>
      <w:rPr>
        <w:rFonts w:hint="default"/>
        <w:lang w:val="en-US" w:eastAsia="en-US" w:bidi="ar-SA"/>
      </w:rPr>
    </w:lvl>
  </w:abstractNum>
  <w:abstractNum w:abstractNumId="1">
    <w:nsid w:val="9C8AC8EF"/>
    <w:multiLevelType w:val="multilevel"/>
    <w:tmpl w:val="9C8AC8EF"/>
    <w:lvl w:ilvl="0" w:tentative="0">
      <w:start w:val="6"/>
      <w:numFmt w:val="decimal"/>
      <w:lvlText w:val="%1"/>
      <w:lvlJc w:val="left"/>
      <w:pPr>
        <w:ind w:left="856" w:hanging="423"/>
        <w:jc w:val="left"/>
      </w:pPr>
      <w:rPr>
        <w:rFonts w:hint="default"/>
        <w:lang w:val="en-US" w:eastAsia="en-US" w:bidi="ar-SA"/>
      </w:rPr>
    </w:lvl>
    <w:lvl w:ilvl="1" w:tentative="0">
      <w:start w:val="1"/>
      <w:numFmt w:val="decimal"/>
      <w:lvlText w:val="%1.%2"/>
      <w:lvlJc w:val="left"/>
      <w:pPr>
        <w:ind w:left="85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247" w:hanging="423"/>
      </w:pPr>
      <w:rPr>
        <w:rFonts w:hint="default"/>
        <w:lang w:val="en-US" w:eastAsia="en-US" w:bidi="ar-SA"/>
      </w:rPr>
    </w:lvl>
    <w:lvl w:ilvl="3" w:tentative="0">
      <w:start w:val="0"/>
      <w:numFmt w:val="bullet"/>
      <w:lvlText w:val="•"/>
      <w:lvlJc w:val="left"/>
      <w:pPr>
        <w:ind w:left="1440" w:hanging="423"/>
      </w:pPr>
      <w:rPr>
        <w:rFonts w:hint="default"/>
        <w:lang w:val="en-US" w:eastAsia="en-US" w:bidi="ar-SA"/>
      </w:rPr>
    </w:lvl>
    <w:lvl w:ilvl="4" w:tentative="0">
      <w:start w:val="0"/>
      <w:numFmt w:val="bullet"/>
      <w:lvlText w:val="•"/>
      <w:lvlJc w:val="left"/>
      <w:pPr>
        <w:ind w:left="1634" w:hanging="423"/>
      </w:pPr>
      <w:rPr>
        <w:rFonts w:hint="default"/>
        <w:lang w:val="en-US" w:eastAsia="en-US" w:bidi="ar-SA"/>
      </w:rPr>
    </w:lvl>
    <w:lvl w:ilvl="5" w:tentative="0">
      <w:start w:val="0"/>
      <w:numFmt w:val="bullet"/>
      <w:lvlText w:val="•"/>
      <w:lvlJc w:val="left"/>
      <w:pPr>
        <w:ind w:left="1827" w:hanging="423"/>
      </w:pPr>
      <w:rPr>
        <w:rFonts w:hint="default"/>
        <w:lang w:val="en-US" w:eastAsia="en-US" w:bidi="ar-SA"/>
      </w:rPr>
    </w:lvl>
    <w:lvl w:ilvl="6" w:tentative="0">
      <w:start w:val="0"/>
      <w:numFmt w:val="bullet"/>
      <w:lvlText w:val="•"/>
      <w:lvlJc w:val="left"/>
      <w:pPr>
        <w:ind w:left="2021" w:hanging="423"/>
      </w:pPr>
      <w:rPr>
        <w:rFonts w:hint="default"/>
        <w:lang w:val="en-US" w:eastAsia="en-US" w:bidi="ar-SA"/>
      </w:rPr>
    </w:lvl>
    <w:lvl w:ilvl="7" w:tentative="0">
      <w:start w:val="0"/>
      <w:numFmt w:val="bullet"/>
      <w:lvlText w:val="•"/>
      <w:lvlJc w:val="left"/>
      <w:pPr>
        <w:ind w:left="2214" w:hanging="423"/>
      </w:pPr>
      <w:rPr>
        <w:rFonts w:hint="default"/>
        <w:lang w:val="en-US" w:eastAsia="en-US" w:bidi="ar-SA"/>
      </w:rPr>
    </w:lvl>
    <w:lvl w:ilvl="8" w:tentative="0">
      <w:start w:val="0"/>
      <w:numFmt w:val="bullet"/>
      <w:lvlText w:val="•"/>
      <w:lvlJc w:val="left"/>
      <w:pPr>
        <w:ind w:left="2408" w:hanging="423"/>
      </w:pPr>
      <w:rPr>
        <w:rFonts w:hint="default"/>
        <w:lang w:val="en-US" w:eastAsia="en-US" w:bidi="ar-SA"/>
      </w:rPr>
    </w:lvl>
  </w:abstractNum>
  <w:abstractNum w:abstractNumId="2">
    <w:nsid w:val="B5E306ED"/>
    <w:multiLevelType w:val="multilevel"/>
    <w:tmpl w:val="B5E306ED"/>
    <w:lvl w:ilvl="0" w:tentative="0">
      <w:start w:val="1"/>
      <w:numFmt w:val="decimal"/>
      <w:lvlText w:val="%1."/>
      <w:lvlJc w:val="left"/>
      <w:pPr>
        <w:ind w:left="1158" w:hanging="29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588"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2496" w:hanging="360"/>
      </w:pPr>
      <w:rPr>
        <w:rFonts w:hint="default"/>
        <w:lang w:val="en-US" w:eastAsia="en-US" w:bidi="ar-SA"/>
      </w:rPr>
    </w:lvl>
    <w:lvl w:ilvl="3" w:tentative="0">
      <w:start w:val="0"/>
      <w:numFmt w:val="bullet"/>
      <w:lvlText w:val="•"/>
      <w:lvlJc w:val="left"/>
      <w:pPr>
        <w:ind w:left="3413" w:hanging="360"/>
      </w:pPr>
      <w:rPr>
        <w:rFonts w:hint="default"/>
        <w:lang w:val="en-US" w:eastAsia="en-US" w:bidi="ar-SA"/>
      </w:rPr>
    </w:lvl>
    <w:lvl w:ilvl="4" w:tentative="0">
      <w:start w:val="0"/>
      <w:numFmt w:val="bullet"/>
      <w:lvlText w:val="•"/>
      <w:lvlJc w:val="left"/>
      <w:pPr>
        <w:ind w:left="4330"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163" w:hanging="360"/>
      </w:pPr>
      <w:rPr>
        <w:rFonts w:hint="default"/>
        <w:lang w:val="en-US" w:eastAsia="en-US" w:bidi="ar-SA"/>
      </w:rPr>
    </w:lvl>
    <w:lvl w:ilvl="7" w:tentative="0">
      <w:start w:val="0"/>
      <w:numFmt w:val="bullet"/>
      <w:lvlText w:val="•"/>
      <w:lvlJc w:val="left"/>
      <w:pPr>
        <w:ind w:left="7080" w:hanging="360"/>
      </w:pPr>
      <w:rPr>
        <w:rFonts w:hint="default"/>
        <w:lang w:val="en-US" w:eastAsia="en-US" w:bidi="ar-SA"/>
      </w:rPr>
    </w:lvl>
    <w:lvl w:ilvl="8" w:tentative="0">
      <w:start w:val="0"/>
      <w:numFmt w:val="bullet"/>
      <w:lvlText w:val="•"/>
      <w:lvlJc w:val="left"/>
      <w:pPr>
        <w:ind w:left="7997" w:hanging="360"/>
      </w:pPr>
      <w:rPr>
        <w:rFonts w:hint="default"/>
        <w:lang w:val="en-US" w:eastAsia="en-US" w:bidi="ar-SA"/>
      </w:rPr>
    </w:lvl>
  </w:abstractNum>
  <w:abstractNum w:abstractNumId="3">
    <w:nsid w:val="BF205925"/>
    <w:multiLevelType w:val="multilevel"/>
    <w:tmpl w:val="BF205925"/>
    <w:lvl w:ilvl="0" w:tentative="0">
      <w:start w:val="1"/>
      <w:numFmt w:val="decimal"/>
      <w:lvlText w:val="%1"/>
      <w:lvlJc w:val="left"/>
      <w:pPr>
        <w:ind w:left="863" w:hanging="430"/>
        <w:jc w:val="left"/>
      </w:pPr>
      <w:rPr>
        <w:rFonts w:hint="default"/>
        <w:lang w:val="en-US" w:eastAsia="en-US" w:bidi="ar-SA"/>
      </w:rPr>
    </w:lvl>
    <w:lvl w:ilvl="1" w:tentative="0">
      <w:start w:val="1"/>
      <w:numFmt w:val="decimal"/>
      <w:lvlText w:val="%1.%2"/>
      <w:lvlJc w:val="left"/>
      <w:pPr>
        <w:ind w:left="863" w:hanging="430"/>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285" w:hanging="430"/>
      </w:pPr>
      <w:rPr>
        <w:rFonts w:hint="default"/>
        <w:lang w:val="en-US" w:eastAsia="en-US" w:bidi="ar-SA"/>
      </w:rPr>
    </w:lvl>
    <w:lvl w:ilvl="3" w:tentative="0">
      <w:start w:val="0"/>
      <w:numFmt w:val="bullet"/>
      <w:lvlText w:val="•"/>
      <w:lvlJc w:val="left"/>
      <w:pPr>
        <w:ind w:left="1498" w:hanging="430"/>
      </w:pPr>
      <w:rPr>
        <w:rFonts w:hint="default"/>
        <w:lang w:val="en-US" w:eastAsia="en-US" w:bidi="ar-SA"/>
      </w:rPr>
    </w:lvl>
    <w:lvl w:ilvl="4" w:tentative="0">
      <w:start w:val="0"/>
      <w:numFmt w:val="bullet"/>
      <w:lvlText w:val="•"/>
      <w:lvlJc w:val="left"/>
      <w:pPr>
        <w:ind w:left="1710" w:hanging="430"/>
      </w:pPr>
      <w:rPr>
        <w:rFonts w:hint="default"/>
        <w:lang w:val="en-US" w:eastAsia="en-US" w:bidi="ar-SA"/>
      </w:rPr>
    </w:lvl>
    <w:lvl w:ilvl="5" w:tentative="0">
      <w:start w:val="0"/>
      <w:numFmt w:val="bullet"/>
      <w:lvlText w:val="•"/>
      <w:lvlJc w:val="left"/>
      <w:pPr>
        <w:ind w:left="1923" w:hanging="430"/>
      </w:pPr>
      <w:rPr>
        <w:rFonts w:hint="default"/>
        <w:lang w:val="en-US" w:eastAsia="en-US" w:bidi="ar-SA"/>
      </w:rPr>
    </w:lvl>
    <w:lvl w:ilvl="6" w:tentative="0">
      <w:start w:val="0"/>
      <w:numFmt w:val="bullet"/>
      <w:lvlText w:val="•"/>
      <w:lvlJc w:val="left"/>
      <w:pPr>
        <w:ind w:left="2136" w:hanging="430"/>
      </w:pPr>
      <w:rPr>
        <w:rFonts w:hint="default"/>
        <w:lang w:val="en-US" w:eastAsia="en-US" w:bidi="ar-SA"/>
      </w:rPr>
    </w:lvl>
    <w:lvl w:ilvl="7" w:tentative="0">
      <w:start w:val="0"/>
      <w:numFmt w:val="bullet"/>
      <w:lvlText w:val="•"/>
      <w:lvlJc w:val="left"/>
      <w:pPr>
        <w:ind w:left="2349" w:hanging="430"/>
      </w:pPr>
      <w:rPr>
        <w:rFonts w:hint="default"/>
        <w:lang w:val="en-US" w:eastAsia="en-US" w:bidi="ar-SA"/>
      </w:rPr>
    </w:lvl>
    <w:lvl w:ilvl="8" w:tentative="0">
      <w:start w:val="0"/>
      <w:numFmt w:val="bullet"/>
      <w:lvlText w:val="•"/>
      <w:lvlJc w:val="left"/>
      <w:pPr>
        <w:ind w:left="2561" w:hanging="430"/>
      </w:pPr>
      <w:rPr>
        <w:rFonts w:hint="default"/>
        <w:lang w:val="en-US" w:eastAsia="en-US" w:bidi="ar-SA"/>
      </w:rPr>
    </w:lvl>
  </w:abstractNum>
  <w:abstractNum w:abstractNumId="4">
    <w:nsid w:val="C8879AEF"/>
    <w:multiLevelType w:val="multilevel"/>
    <w:tmpl w:val="C8879AEF"/>
    <w:lvl w:ilvl="0"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2027" w:hanging="360"/>
      </w:pPr>
      <w:rPr>
        <w:rFonts w:hint="default"/>
        <w:lang w:val="en-US" w:eastAsia="en-US" w:bidi="ar-SA"/>
      </w:rPr>
    </w:lvl>
    <w:lvl w:ilvl="2" w:tentative="0">
      <w:start w:val="0"/>
      <w:numFmt w:val="bullet"/>
      <w:lvlText w:val="•"/>
      <w:lvlJc w:val="left"/>
      <w:pPr>
        <w:ind w:left="2894"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28"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362" w:hanging="360"/>
      </w:pPr>
      <w:rPr>
        <w:rFonts w:hint="default"/>
        <w:lang w:val="en-US" w:eastAsia="en-US" w:bidi="ar-SA"/>
      </w:rPr>
    </w:lvl>
    <w:lvl w:ilvl="7" w:tentative="0">
      <w:start w:val="0"/>
      <w:numFmt w:val="bullet"/>
      <w:lvlText w:val="•"/>
      <w:lvlJc w:val="left"/>
      <w:pPr>
        <w:ind w:left="7229" w:hanging="360"/>
      </w:pPr>
      <w:rPr>
        <w:rFonts w:hint="default"/>
        <w:lang w:val="en-US" w:eastAsia="en-US" w:bidi="ar-SA"/>
      </w:rPr>
    </w:lvl>
    <w:lvl w:ilvl="8" w:tentative="0">
      <w:start w:val="0"/>
      <w:numFmt w:val="bullet"/>
      <w:lvlText w:val="•"/>
      <w:lvlJc w:val="left"/>
      <w:pPr>
        <w:ind w:left="8096" w:hanging="360"/>
      </w:pPr>
      <w:rPr>
        <w:rFonts w:hint="default"/>
        <w:lang w:val="en-US" w:eastAsia="en-US" w:bidi="ar-SA"/>
      </w:rPr>
    </w:lvl>
  </w:abstractNum>
  <w:abstractNum w:abstractNumId="5">
    <w:nsid w:val="CF092B84"/>
    <w:multiLevelType w:val="multilevel"/>
    <w:tmpl w:val="CF092B84"/>
    <w:lvl w:ilvl="0" w:tentative="0">
      <w:start w:val="5"/>
      <w:numFmt w:val="decimal"/>
      <w:lvlText w:val="%1"/>
      <w:lvlJc w:val="left"/>
      <w:pPr>
        <w:ind w:left="1494" w:hanging="360"/>
        <w:jc w:val="left"/>
      </w:pPr>
      <w:rPr>
        <w:rFonts w:hint="default"/>
        <w:lang w:val="en-US" w:eastAsia="en-US" w:bidi="ar-SA"/>
      </w:rPr>
    </w:lvl>
    <w:lvl w:ilvl="1" w:tentative="0">
      <w:start w:val="1"/>
      <w:numFmt w:val="decimal"/>
      <w:lvlText w:val="%1.%2"/>
      <w:lvlJc w:val="left"/>
      <w:pPr>
        <w:ind w:left="14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22" w:hanging="360"/>
      </w:pPr>
      <w:rPr>
        <w:rFonts w:hint="default"/>
        <w:lang w:val="en-US" w:eastAsia="en-US" w:bidi="ar-SA"/>
      </w:rPr>
    </w:lvl>
    <w:lvl w:ilvl="3" w:tentative="0">
      <w:start w:val="0"/>
      <w:numFmt w:val="bullet"/>
      <w:lvlText w:val="•"/>
      <w:lvlJc w:val="left"/>
      <w:pPr>
        <w:ind w:left="2883" w:hanging="360"/>
      </w:pPr>
      <w:rPr>
        <w:rFonts w:hint="default"/>
        <w:lang w:val="en-US" w:eastAsia="en-US" w:bidi="ar-SA"/>
      </w:rPr>
    </w:lvl>
    <w:lvl w:ilvl="4" w:tentative="0">
      <w:start w:val="0"/>
      <w:numFmt w:val="bullet"/>
      <w:lvlText w:val="•"/>
      <w:lvlJc w:val="left"/>
      <w:pPr>
        <w:ind w:left="3345" w:hanging="360"/>
      </w:pPr>
      <w:rPr>
        <w:rFonts w:hint="default"/>
        <w:lang w:val="en-US" w:eastAsia="en-US" w:bidi="ar-SA"/>
      </w:rPr>
    </w:lvl>
    <w:lvl w:ilvl="5" w:tentative="0">
      <w:start w:val="0"/>
      <w:numFmt w:val="bullet"/>
      <w:lvlText w:val="•"/>
      <w:lvlJc w:val="left"/>
      <w:pPr>
        <w:ind w:left="3806" w:hanging="360"/>
      </w:pPr>
      <w:rPr>
        <w:rFonts w:hint="default"/>
        <w:lang w:val="en-US" w:eastAsia="en-US" w:bidi="ar-SA"/>
      </w:rPr>
    </w:lvl>
    <w:lvl w:ilvl="6" w:tentative="0">
      <w:start w:val="0"/>
      <w:numFmt w:val="bullet"/>
      <w:lvlText w:val="•"/>
      <w:lvlJc w:val="left"/>
      <w:pPr>
        <w:ind w:left="4267" w:hanging="360"/>
      </w:pPr>
      <w:rPr>
        <w:rFonts w:hint="default"/>
        <w:lang w:val="en-US" w:eastAsia="en-US" w:bidi="ar-SA"/>
      </w:rPr>
    </w:lvl>
    <w:lvl w:ilvl="7" w:tentative="0">
      <w:start w:val="0"/>
      <w:numFmt w:val="bullet"/>
      <w:lvlText w:val="•"/>
      <w:lvlJc w:val="left"/>
      <w:pPr>
        <w:ind w:left="4729" w:hanging="360"/>
      </w:pPr>
      <w:rPr>
        <w:rFonts w:hint="default"/>
        <w:lang w:val="en-US" w:eastAsia="en-US" w:bidi="ar-SA"/>
      </w:rPr>
    </w:lvl>
    <w:lvl w:ilvl="8" w:tentative="0">
      <w:start w:val="0"/>
      <w:numFmt w:val="bullet"/>
      <w:lvlText w:val="•"/>
      <w:lvlJc w:val="left"/>
      <w:pPr>
        <w:ind w:left="5190" w:hanging="360"/>
      </w:pPr>
      <w:rPr>
        <w:rFonts w:hint="default"/>
        <w:lang w:val="en-US" w:eastAsia="en-US" w:bidi="ar-SA"/>
      </w:rPr>
    </w:lvl>
  </w:abstractNum>
  <w:abstractNum w:abstractNumId="6">
    <w:nsid w:val="D7F9FE59"/>
    <w:multiLevelType w:val="multilevel"/>
    <w:tmpl w:val="D7F9FE59"/>
    <w:lvl w:ilvl="0" w:tentative="0">
      <w:start w:val="1"/>
      <w:numFmt w:val="decimal"/>
      <w:lvlText w:val="%1."/>
      <w:lvlJc w:val="left"/>
      <w:pPr>
        <w:ind w:left="646" w:hanging="213"/>
        <w:jc w:val="left"/>
      </w:pPr>
      <w:rPr>
        <w:rFonts w:hint="default" w:ascii="Times New Roman" w:hAnsi="Times New Roman" w:eastAsia="Times New Roman" w:cs="Times New Roman"/>
        <w:b/>
        <w:bCs/>
        <w:i w:val="0"/>
        <w:iCs w:val="0"/>
        <w:spacing w:val="0"/>
        <w:w w:val="96"/>
        <w:sz w:val="26"/>
        <w:szCs w:val="26"/>
        <w:lang w:val="en-US" w:eastAsia="en-US" w:bidi="ar-SA"/>
      </w:rPr>
    </w:lvl>
    <w:lvl w:ilvl="1"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2123" w:hanging="360"/>
      </w:pPr>
      <w:rPr>
        <w:rFonts w:hint="default"/>
        <w:lang w:val="en-US" w:eastAsia="en-US" w:bidi="ar-SA"/>
      </w:rPr>
    </w:lvl>
    <w:lvl w:ilvl="3" w:tentative="0">
      <w:start w:val="0"/>
      <w:numFmt w:val="bullet"/>
      <w:lvlText w:val="•"/>
      <w:lvlJc w:val="left"/>
      <w:pPr>
        <w:ind w:left="3086" w:hanging="360"/>
      </w:pPr>
      <w:rPr>
        <w:rFonts w:hint="default"/>
        <w:lang w:val="en-US" w:eastAsia="en-US" w:bidi="ar-SA"/>
      </w:rPr>
    </w:lvl>
    <w:lvl w:ilvl="4" w:tentative="0">
      <w:start w:val="0"/>
      <w:numFmt w:val="bullet"/>
      <w:lvlText w:val="•"/>
      <w:lvlJc w:val="left"/>
      <w:pPr>
        <w:ind w:left="4050" w:hanging="360"/>
      </w:pPr>
      <w:rPr>
        <w:rFonts w:hint="default"/>
        <w:lang w:val="en-US" w:eastAsia="en-US" w:bidi="ar-SA"/>
      </w:rPr>
    </w:lvl>
    <w:lvl w:ilvl="5" w:tentative="0">
      <w:start w:val="0"/>
      <w:numFmt w:val="bullet"/>
      <w:lvlText w:val="•"/>
      <w:lvlJc w:val="left"/>
      <w:pPr>
        <w:ind w:left="5013" w:hanging="360"/>
      </w:pPr>
      <w:rPr>
        <w:rFonts w:hint="default"/>
        <w:lang w:val="en-US" w:eastAsia="en-US" w:bidi="ar-SA"/>
      </w:rPr>
    </w:lvl>
    <w:lvl w:ilvl="6" w:tentative="0">
      <w:start w:val="0"/>
      <w:numFmt w:val="bullet"/>
      <w:lvlText w:val="•"/>
      <w:lvlJc w:val="left"/>
      <w:pPr>
        <w:ind w:left="5977" w:hanging="360"/>
      </w:pPr>
      <w:rPr>
        <w:rFonts w:hint="default"/>
        <w:lang w:val="en-US" w:eastAsia="en-US" w:bidi="ar-SA"/>
      </w:rPr>
    </w:lvl>
    <w:lvl w:ilvl="7" w:tentative="0">
      <w:start w:val="0"/>
      <w:numFmt w:val="bullet"/>
      <w:lvlText w:val="•"/>
      <w:lvlJc w:val="left"/>
      <w:pPr>
        <w:ind w:left="6940" w:hanging="360"/>
      </w:pPr>
      <w:rPr>
        <w:rFonts w:hint="default"/>
        <w:lang w:val="en-US" w:eastAsia="en-US" w:bidi="ar-SA"/>
      </w:rPr>
    </w:lvl>
    <w:lvl w:ilvl="8" w:tentative="0">
      <w:start w:val="0"/>
      <w:numFmt w:val="bullet"/>
      <w:lvlText w:val="•"/>
      <w:lvlJc w:val="left"/>
      <w:pPr>
        <w:ind w:left="7904" w:hanging="360"/>
      </w:pPr>
      <w:rPr>
        <w:rFonts w:hint="default"/>
        <w:lang w:val="en-US" w:eastAsia="en-US" w:bidi="ar-SA"/>
      </w:rPr>
    </w:lvl>
  </w:abstractNum>
  <w:abstractNum w:abstractNumId="7">
    <w:nsid w:val="DCBA6B53"/>
    <w:multiLevelType w:val="multilevel"/>
    <w:tmpl w:val="DCBA6B53"/>
    <w:lvl w:ilvl="0" w:tentative="0">
      <w:start w:val="1"/>
      <w:numFmt w:val="decimal"/>
      <w:lvlText w:val="%1."/>
      <w:lvlJc w:val="left"/>
      <w:pPr>
        <w:ind w:left="646" w:hanging="213"/>
        <w:jc w:val="left"/>
      </w:pPr>
      <w:rPr>
        <w:rFonts w:hint="default" w:ascii="Times New Roman" w:hAnsi="Times New Roman" w:eastAsia="Times New Roman" w:cs="Times New Roman"/>
        <w:b/>
        <w:bCs/>
        <w:i w:val="0"/>
        <w:iCs w:val="0"/>
        <w:spacing w:val="0"/>
        <w:w w:val="97"/>
        <w:sz w:val="26"/>
        <w:szCs w:val="26"/>
        <w:lang w:val="en-US" w:eastAsia="en-US" w:bidi="ar-SA"/>
      </w:rPr>
    </w:lvl>
    <w:lvl w:ilvl="1"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2123" w:hanging="360"/>
      </w:pPr>
      <w:rPr>
        <w:rFonts w:hint="default"/>
        <w:lang w:val="en-US" w:eastAsia="en-US" w:bidi="ar-SA"/>
      </w:rPr>
    </w:lvl>
    <w:lvl w:ilvl="3" w:tentative="0">
      <w:start w:val="0"/>
      <w:numFmt w:val="bullet"/>
      <w:lvlText w:val="•"/>
      <w:lvlJc w:val="left"/>
      <w:pPr>
        <w:ind w:left="3086" w:hanging="360"/>
      </w:pPr>
      <w:rPr>
        <w:rFonts w:hint="default"/>
        <w:lang w:val="en-US" w:eastAsia="en-US" w:bidi="ar-SA"/>
      </w:rPr>
    </w:lvl>
    <w:lvl w:ilvl="4" w:tentative="0">
      <w:start w:val="0"/>
      <w:numFmt w:val="bullet"/>
      <w:lvlText w:val="•"/>
      <w:lvlJc w:val="left"/>
      <w:pPr>
        <w:ind w:left="4050" w:hanging="360"/>
      </w:pPr>
      <w:rPr>
        <w:rFonts w:hint="default"/>
        <w:lang w:val="en-US" w:eastAsia="en-US" w:bidi="ar-SA"/>
      </w:rPr>
    </w:lvl>
    <w:lvl w:ilvl="5" w:tentative="0">
      <w:start w:val="0"/>
      <w:numFmt w:val="bullet"/>
      <w:lvlText w:val="•"/>
      <w:lvlJc w:val="left"/>
      <w:pPr>
        <w:ind w:left="5013" w:hanging="360"/>
      </w:pPr>
      <w:rPr>
        <w:rFonts w:hint="default"/>
        <w:lang w:val="en-US" w:eastAsia="en-US" w:bidi="ar-SA"/>
      </w:rPr>
    </w:lvl>
    <w:lvl w:ilvl="6" w:tentative="0">
      <w:start w:val="0"/>
      <w:numFmt w:val="bullet"/>
      <w:lvlText w:val="•"/>
      <w:lvlJc w:val="left"/>
      <w:pPr>
        <w:ind w:left="5977" w:hanging="360"/>
      </w:pPr>
      <w:rPr>
        <w:rFonts w:hint="default"/>
        <w:lang w:val="en-US" w:eastAsia="en-US" w:bidi="ar-SA"/>
      </w:rPr>
    </w:lvl>
    <w:lvl w:ilvl="7" w:tentative="0">
      <w:start w:val="0"/>
      <w:numFmt w:val="bullet"/>
      <w:lvlText w:val="•"/>
      <w:lvlJc w:val="left"/>
      <w:pPr>
        <w:ind w:left="6940" w:hanging="360"/>
      </w:pPr>
      <w:rPr>
        <w:rFonts w:hint="default"/>
        <w:lang w:val="en-US" w:eastAsia="en-US" w:bidi="ar-SA"/>
      </w:rPr>
    </w:lvl>
    <w:lvl w:ilvl="8" w:tentative="0">
      <w:start w:val="0"/>
      <w:numFmt w:val="bullet"/>
      <w:lvlText w:val="•"/>
      <w:lvlJc w:val="left"/>
      <w:pPr>
        <w:ind w:left="7904" w:hanging="360"/>
      </w:pPr>
      <w:rPr>
        <w:rFonts w:hint="default"/>
        <w:lang w:val="en-US" w:eastAsia="en-US" w:bidi="ar-SA"/>
      </w:rPr>
    </w:lvl>
  </w:abstractNum>
  <w:abstractNum w:abstractNumId="8">
    <w:nsid w:val="F4B5D9F5"/>
    <w:multiLevelType w:val="multilevel"/>
    <w:tmpl w:val="F4B5D9F5"/>
    <w:lvl w:ilvl="0" w:tentative="0">
      <w:start w:val="1"/>
      <w:numFmt w:val="decimal"/>
      <w:lvlText w:val="%1."/>
      <w:lvlJc w:val="left"/>
      <w:pPr>
        <w:ind w:left="729"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2123" w:hanging="360"/>
      </w:pPr>
      <w:rPr>
        <w:rFonts w:hint="default"/>
        <w:lang w:val="en-US" w:eastAsia="en-US" w:bidi="ar-SA"/>
      </w:rPr>
    </w:lvl>
    <w:lvl w:ilvl="3" w:tentative="0">
      <w:start w:val="0"/>
      <w:numFmt w:val="bullet"/>
      <w:lvlText w:val="•"/>
      <w:lvlJc w:val="left"/>
      <w:pPr>
        <w:ind w:left="3086" w:hanging="360"/>
      </w:pPr>
      <w:rPr>
        <w:rFonts w:hint="default"/>
        <w:lang w:val="en-US" w:eastAsia="en-US" w:bidi="ar-SA"/>
      </w:rPr>
    </w:lvl>
    <w:lvl w:ilvl="4" w:tentative="0">
      <w:start w:val="0"/>
      <w:numFmt w:val="bullet"/>
      <w:lvlText w:val="•"/>
      <w:lvlJc w:val="left"/>
      <w:pPr>
        <w:ind w:left="4050" w:hanging="360"/>
      </w:pPr>
      <w:rPr>
        <w:rFonts w:hint="default"/>
        <w:lang w:val="en-US" w:eastAsia="en-US" w:bidi="ar-SA"/>
      </w:rPr>
    </w:lvl>
    <w:lvl w:ilvl="5" w:tentative="0">
      <w:start w:val="0"/>
      <w:numFmt w:val="bullet"/>
      <w:lvlText w:val="•"/>
      <w:lvlJc w:val="left"/>
      <w:pPr>
        <w:ind w:left="5013" w:hanging="360"/>
      </w:pPr>
      <w:rPr>
        <w:rFonts w:hint="default"/>
        <w:lang w:val="en-US" w:eastAsia="en-US" w:bidi="ar-SA"/>
      </w:rPr>
    </w:lvl>
    <w:lvl w:ilvl="6" w:tentative="0">
      <w:start w:val="0"/>
      <w:numFmt w:val="bullet"/>
      <w:lvlText w:val="•"/>
      <w:lvlJc w:val="left"/>
      <w:pPr>
        <w:ind w:left="5977" w:hanging="360"/>
      </w:pPr>
      <w:rPr>
        <w:rFonts w:hint="default"/>
        <w:lang w:val="en-US" w:eastAsia="en-US" w:bidi="ar-SA"/>
      </w:rPr>
    </w:lvl>
    <w:lvl w:ilvl="7" w:tentative="0">
      <w:start w:val="0"/>
      <w:numFmt w:val="bullet"/>
      <w:lvlText w:val="•"/>
      <w:lvlJc w:val="left"/>
      <w:pPr>
        <w:ind w:left="6940" w:hanging="360"/>
      </w:pPr>
      <w:rPr>
        <w:rFonts w:hint="default"/>
        <w:lang w:val="en-US" w:eastAsia="en-US" w:bidi="ar-SA"/>
      </w:rPr>
    </w:lvl>
    <w:lvl w:ilvl="8" w:tentative="0">
      <w:start w:val="0"/>
      <w:numFmt w:val="bullet"/>
      <w:lvlText w:val="•"/>
      <w:lvlJc w:val="left"/>
      <w:pPr>
        <w:ind w:left="7904" w:hanging="360"/>
      </w:pPr>
      <w:rPr>
        <w:rFonts w:hint="default"/>
        <w:lang w:val="en-US" w:eastAsia="en-US" w:bidi="ar-SA"/>
      </w:rPr>
    </w:lvl>
  </w:abstractNum>
  <w:abstractNum w:abstractNumId="9">
    <w:nsid w:val="0053208E"/>
    <w:multiLevelType w:val="multilevel"/>
    <w:tmpl w:val="0053208E"/>
    <w:lvl w:ilvl="0" w:tentative="0">
      <w:start w:val="4"/>
      <w:numFmt w:val="decimal"/>
      <w:lvlText w:val="%1"/>
      <w:lvlJc w:val="left"/>
      <w:pPr>
        <w:ind w:left="1494" w:hanging="360"/>
        <w:jc w:val="left"/>
      </w:pPr>
      <w:rPr>
        <w:rFonts w:hint="default"/>
        <w:lang w:val="en-US" w:eastAsia="en-US" w:bidi="ar-SA"/>
      </w:rPr>
    </w:lvl>
    <w:lvl w:ilvl="1" w:tentative="0">
      <w:start w:val="2"/>
      <w:numFmt w:val="decimal"/>
      <w:lvlText w:val="%1.%2"/>
      <w:lvlJc w:val="left"/>
      <w:pPr>
        <w:ind w:left="14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22" w:hanging="360"/>
      </w:pPr>
      <w:rPr>
        <w:rFonts w:hint="default"/>
        <w:lang w:val="en-US" w:eastAsia="en-US" w:bidi="ar-SA"/>
      </w:rPr>
    </w:lvl>
    <w:lvl w:ilvl="3" w:tentative="0">
      <w:start w:val="0"/>
      <w:numFmt w:val="bullet"/>
      <w:lvlText w:val="•"/>
      <w:lvlJc w:val="left"/>
      <w:pPr>
        <w:ind w:left="2883" w:hanging="360"/>
      </w:pPr>
      <w:rPr>
        <w:rFonts w:hint="default"/>
        <w:lang w:val="en-US" w:eastAsia="en-US" w:bidi="ar-SA"/>
      </w:rPr>
    </w:lvl>
    <w:lvl w:ilvl="4" w:tentative="0">
      <w:start w:val="0"/>
      <w:numFmt w:val="bullet"/>
      <w:lvlText w:val="•"/>
      <w:lvlJc w:val="left"/>
      <w:pPr>
        <w:ind w:left="3345" w:hanging="360"/>
      </w:pPr>
      <w:rPr>
        <w:rFonts w:hint="default"/>
        <w:lang w:val="en-US" w:eastAsia="en-US" w:bidi="ar-SA"/>
      </w:rPr>
    </w:lvl>
    <w:lvl w:ilvl="5" w:tentative="0">
      <w:start w:val="0"/>
      <w:numFmt w:val="bullet"/>
      <w:lvlText w:val="•"/>
      <w:lvlJc w:val="left"/>
      <w:pPr>
        <w:ind w:left="3806" w:hanging="360"/>
      </w:pPr>
      <w:rPr>
        <w:rFonts w:hint="default"/>
        <w:lang w:val="en-US" w:eastAsia="en-US" w:bidi="ar-SA"/>
      </w:rPr>
    </w:lvl>
    <w:lvl w:ilvl="6" w:tentative="0">
      <w:start w:val="0"/>
      <w:numFmt w:val="bullet"/>
      <w:lvlText w:val="•"/>
      <w:lvlJc w:val="left"/>
      <w:pPr>
        <w:ind w:left="4267" w:hanging="360"/>
      </w:pPr>
      <w:rPr>
        <w:rFonts w:hint="default"/>
        <w:lang w:val="en-US" w:eastAsia="en-US" w:bidi="ar-SA"/>
      </w:rPr>
    </w:lvl>
    <w:lvl w:ilvl="7" w:tentative="0">
      <w:start w:val="0"/>
      <w:numFmt w:val="bullet"/>
      <w:lvlText w:val="•"/>
      <w:lvlJc w:val="left"/>
      <w:pPr>
        <w:ind w:left="4729" w:hanging="360"/>
      </w:pPr>
      <w:rPr>
        <w:rFonts w:hint="default"/>
        <w:lang w:val="en-US" w:eastAsia="en-US" w:bidi="ar-SA"/>
      </w:rPr>
    </w:lvl>
    <w:lvl w:ilvl="8" w:tentative="0">
      <w:start w:val="0"/>
      <w:numFmt w:val="bullet"/>
      <w:lvlText w:val="•"/>
      <w:lvlJc w:val="left"/>
      <w:pPr>
        <w:ind w:left="5190" w:hanging="360"/>
      </w:pPr>
      <w:rPr>
        <w:rFonts w:hint="default"/>
        <w:lang w:val="en-US" w:eastAsia="en-US" w:bidi="ar-SA"/>
      </w:rPr>
    </w:lvl>
  </w:abstractNum>
  <w:abstractNum w:abstractNumId="10">
    <w:nsid w:val="0248C179"/>
    <w:multiLevelType w:val="multilevel"/>
    <w:tmpl w:val="0248C179"/>
    <w:lvl w:ilvl="0"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2027" w:hanging="360"/>
      </w:pPr>
      <w:rPr>
        <w:rFonts w:hint="default"/>
        <w:lang w:val="en-US" w:eastAsia="en-US" w:bidi="ar-SA"/>
      </w:rPr>
    </w:lvl>
    <w:lvl w:ilvl="2" w:tentative="0">
      <w:start w:val="0"/>
      <w:numFmt w:val="bullet"/>
      <w:lvlText w:val="•"/>
      <w:lvlJc w:val="left"/>
      <w:pPr>
        <w:ind w:left="2894"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28"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362" w:hanging="360"/>
      </w:pPr>
      <w:rPr>
        <w:rFonts w:hint="default"/>
        <w:lang w:val="en-US" w:eastAsia="en-US" w:bidi="ar-SA"/>
      </w:rPr>
    </w:lvl>
    <w:lvl w:ilvl="7" w:tentative="0">
      <w:start w:val="0"/>
      <w:numFmt w:val="bullet"/>
      <w:lvlText w:val="•"/>
      <w:lvlJc w:val="left"/>
      <w:pPr>
        <w:ind w:left="7229" w:hanging="360"/>
      </w:pPr>
      <w:rPr>
        <w:rFonts w:hint="default"/>
        <w:lang w:val="en-US" w:eastAsia="en-US" w:bidi="ar-SA"/>
      </w:rPr>
    </w:lvl>
    <w:lvl w:ilvl="8" w:tentative="0">
      <w:start w:val="0"/>
      <w:numFmt w:val="bullet"/>
      <w:lvlText w:val="•"/>
      <w:lvlJc w:val="left"/>
      <w:pPr>
        <w:ind w:left="8096" w:hanging="360"/>
      </w:pPr>
      <w:rPr>
        <w:rFonts w:hint="default"/>
        <w:lang w:val="en-US" w:eastAsia="en-US" w:bidi="ar-SA"/>
      </w:rPr>
    </w:lvl>
  </w:abstractNum>
  <w:abstractNum w:abstractNumId="11">
    <w:nsid w:val="03D62ECE"/>
    <w:multiLevelType w:val="multilevel"/>
    <w:tmpl w:val="03D62ECE"/>
    <w:lvl w:ilvl="0" w:tentative="0">
      <w:start w:val="2"/>
      <w:numFmt w:val="decimal"/>
      <w:lvlText w:val="%1"/>
      <w:lvlJc w:val="left"/>
      <w:pPr>
        <w:ind w:left="856" w:hanging="423"/>
        <w:jc w:val="left"/>
      </w:pPr>
      <w:rPr>
        <w:rFonts w:hint="default"/>
        <w:lang w:val="en-US" w:eastAsia="en-US" w:bidi="ar-SA"/>
      </w:rPr>
    </w:lvl>
    <w:lvl w:ilvl="1" w:tentative="0">
      <w:start w:val="1"/>
      <w:numFmt w:val="decimal"/>
      <w:lvlText w:val="%1.%2"/>
      <w:lvlJc w:val="left"/>
      <w:pPr>
        <w:ind w:left="85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2593" w:hanging="360"/>
      </w:pPr>
      <w:rPr>
        <w:rFonts w:hint="default"/>
        <w:lang w:val="en-US" w:eastAsia="en-US" w:bidi="ar-SA"/>
      </w:rPr>
    </w:lvl>
    <w:lvl w:ilvl="4" w:tentative="0">
      <w:start w:val="0"/>
      <w:numFmt w:val="bullet"/>
      <w:lvlText w:val="•"/>
      <w:lvlJc w:val="left"/>
      <w:pPr>
        <w:ind w:left="3627" w:hanging="360"/>
      </w:pPr>
      <w:rPr>
        <w:rFonts w:hint="default"/>
        <w:lang w:val="en-US" w:eastAsia="en-US" w:bidi="ar-SA"/>
      </w:rPr>
    </w:lvl>
    <w:lvl w:ilvl="5" w:tentative="0">
      <w:start w:val="0"/>
      <w:numFmt w:val="bullet"/>
      <w:lvlText w:val="•"/>
      <w:lvlJc w:val="left"/>
      <w:pPr>
        <w:ind w:left="4661" w:hanging="360"/>
      </w:pPr>
      <w:rPr>
        <w:rFonts w:hint="default"/>
        <w:lang w:val="en-US" w:eastAsia="en-US" w:bidi="ar-SA"/>
      </w:rPr>
    </w:lvl>
    <w:lvl w:ilvl="6" w:tentative="0">
      <w:start w:val="0"/>
      <w:numFmt w:val="bullet"/>
      <w:lvlText w:val="•"/>
      <w:lvlJc w:val="left"/>
      <w:pPr>
        <w:ind w:left="5695" w:hanging="360"/>
      </w:pPr>
      <w:rPr>
        <w:rFonts w:hint="default"/>
        <w:lang w:val="en-US" w:eastAsia="en-US" w:bidi="ar-SA"/>
      </w:rPr>
    </w:lvl>
    <w:lvl w:ilvl="7" w:tentative="0">
      <w:start w:val="0"/>
      <w:numFmt w:val="bullet"/>
      <w:lvlText w:val="•"/>
      <w:lvlJc w:val="left"/>
      <w:pPr>
        <w:ind w:left="6729" w:hanging="360"/>
      </w:pPr>
      <w:rPr>
        <w:rFonts w:hint="default"/>
        <w:lang w:val="en-US" w:eastAsia="en-US" w:bidi="ar-SA"/>
      </w:rPr>
    </w:lvl>
    <w:lvl w:ilvl="8" w:tentative="0">
      <w:start w:val="0"/>
      <w:numFmt w:val="bullet"/>
      <w:lvlText w:val="•"/>
      <w:lvlJc w:val="left"/>
      <w:pPr>
        <w:ind w:left="7763" w:hanging="360"/>
      </w:pPr>
      <w:rPr>
        <w:rFonts w:hint="default"/>
        <w:lang w:val="en-US" w:eastAsia="en-US" w:bidi="ar-SA"/>
      </w:rPr>
    </w:lvl>
  </w:abstractNum>
  <w:abstractNum w:abstractNumId="12">
    <w:nsid w:val="2470EC97"/>
    <w:multiLevelType w:val="multilevel"/>
    <w:tmpl w:val="2470EC97"/>
    <w:lvl w:ilvl="0" w:tentative="0">
      <w:start w:val="4"/>
      <w:numFmt w:val="decimal"/>
      <w:lvlText w:val="%1"/>
      <w:lvlJc w:val="left"/>
      <w:pPr>
        <w:ind w:left="856" w:hanging="423"/>
        <w:jc w:val="left"/>
      </w:pPr>
      <w:rPr>
        <w:rFonts w:hint="default"/>
        <w:lang w:val="en-US" w:eastAsia="en-US" w:bidi="ar-SA"/>
      </w:rPr>
    </w:lvl>
    <w:lvl w:ilvl="1" w:tentative="0">
      <w:start w:val="1"/>
      <w:numFmt w:val="decimal"/>
      <w:lvlText w:val="%1.%2"/>
      <w:lvlJc w:val="left"/>
      <w:pPr>
        <w:ind w:left="856" w:hanging="423"/>
        <w:jc w:val="right"/>
      </w:pPr>
      <w:rPr>
        <w:rFonts w:hint="default" w:ascii="Times New Roman" w:hAnsi="Times New Roman" w:eastAsia="Times New Roman" w:cs="Times New Roman"/>
        <w:b/>
        <w:bCs/>
        <w:i w:val="0"/>
        <w:iCs w:val="0"/>
        <w:spacing w:val="0"/>
        <w:w w:val="93"/>
        <w:sz w:val="28"/>
        <w:szCs w:val="28"/>
        <w:lang w:val="en-US" w:eastAsia="en-US" w:bidi="ar-SA"/>
      </w:rPr>
    </w:lvl>
    <w:lvl w:ilvl="2"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3766" w:hanging="360"/>
      </w:pPr>
      <w:rPr>
        <w:rFonts w:hint="default"/>
        <w:lang w:val="en-US" w:eastAsia="en-US" w:bidi="ar-SA"/>
      </w:rPr>
    </w:lvl>
    <w:lvl w:ilvl="4" w:tentative="0">
      <w:start w:val="0"/>
      <w:numFmt w:val="bullet"/>
      <w:lvlText w:val="•"/>
      <w:lvlJc w:val="left"/>
      <w:pPr>
        <w:ind w:left="4632" w:hanging="360"/>
      </w:pPr>
      <w:rPr>
        <w:rFonts w:hint="default"/>
        <w:lang w:val="en-US" w:eastAsia="en-US" w:bidi="ar-SA"/>
      </w:rPr>
    </w:lvl>
    <w:lvl w:ilvl="5" w:tentative="0">
      <w:start w:val="0"/>
      <w:numFmt w:val="bullet"/>
      <w:lvlText w:val="•"/>
      <w:lvlJc w:val="left"/>
      <w:pPr>
        <w:ind w:left="5499" w:hanging="360"/>
      </w:pPr>
      <w:rPr>
        <w:rFonts w:hint="default"/>
        <w:lang w:val="en-US" w:eastAsia="en-US" w:bidi="ar-SA"/>
      </w:rPr>
    </w:lvl>
    <w:lvl w:ilvl="6" w:tentative="0">
      <w:start w:val="0"/>
      <w:numFmt w:val="bullet"/>
      <w:lvlText w:val="•"/>
      <w:lvlJc w:val="left"/>
      <w:pPr>
        <w:ind w:left="6365" w:hanging="360"/>
      </w:pPr>
      <w:rPr>
        <w:rFonts w:hint="default"/>
        <w:lang w:val="en-US" w:eastAsia="en-US" w:bidi="ar-SA"/>
      </w:rPr>
    </w:lvl>
    <w:lvl w:ilvl="7" w:tentative="0">
      <w:start w:val="0"/>
      <w:numFmt w:val="bullet"/>
      <w:lvlText w:val="•"/>
      <w:lvlJc w:val="left"/>
      <w:pPr>
        <w:ind w:left="7231" w:hanging="360"/>
      </w:pPr>
      <w:rPr>
        <w:rFonts w:hint="default"/>
        <w:lang w:val="en-US" w:eastAsia="en-US" w:bidi="ar-SA"/>
      </w:rPr>
    </w:lvl>
    <w:lvl w:ilvl="8" w:tentative="0">
      <w:start w:val="0"/>
      <w:numFmt w:val="bullet"/>
      <w:lvlText w:val="•"/>
      <w:lvlJc w:val="left"/>
      <w:pPr>
        <w:ind w:left="8098" w:hanging="360"/>
      </w:pPr>
      <w:rPr>
        <w:rFonts w:hint="default"/>
        <w:lang w:val="en-US" w:eastAsia="en-US" w:bidi="ar-SA"/>
      </w:rPr>
    </w:lvl>
  </w:abstractNum>
  <w:abstractNum w:abstractNumId="13">
    <w:nsid w:val="25B654F3"/>
    <w:multiLevelType w:val="multilevel"/>
    <w:tmpl w:val="25B654F3"/>
    <w:lvl w:ilvl="0" w:tentative="0">
      <w:start w:val="1"/>
      <w:numFmt w:val="decimal"/>
      <w:lvlText w:val="%1."/>
      <w:lvlJc w:val="left"/>
      <w:pPr>
        <w:ind w:left="443" w:hanging="213"/>
        <w:jc w:val="left"/>
      </w:pPr>
      <w:rPr>
        <w:rFonts w:hint="default" w:ascii="Times New Roman" w:hAnsi="Times New Roman" w:eastAsia="Times New Roman" w:cs="Times New Roman"/>
        <w:b/>
        <w:bCs/>
        <w:i w:val="0"/>
        <w:iCs w:val="0"/>
        <w:spacing w:val="-1"/>
        <w:w w:val="97"/>
        <w:sz w:val="26"/>
        <w:szCs w:val="26"/>
        <w:lang w:val="en-US" w:eastAsia="en-US" w:bidi="ar-SA"/>
      </w:rPr>
    </w:lvl>
    <w:lvl w:ilvl="1"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2" w:tentative="0">
      <w:start w:val="0"/>
      <w:numFmt w:val="bullet"/>
      <w:lvlText w:val="•"/>
      <w:lvlJc w:val="left"/>
      <w:pPr>
        <w:ind w:left="1160" w:hanging="360"/>
      </w:pPr>
      <w:rPr>
        <w:rFonts w:hint="default"/>
        <w:lang w:val="en-US" w:eastAsia="en-US" w:bidi="ar-SA"/>
      </w:rPr>
    </w:lvl>
    <w:lvl w:ilvl="3" w:tentative="0">
      <w:start w:val="0"/>
      <w:numFmt w:val="bullet"/>
      <w:lvlText w:val="•"/>
      <w:lvlJc w:val="left"/>
      <w:pPr>
        <w:ind w:left="2243" w:hanging="360"/>
      </w:pPr>
      <w:rPr>
        <w:rFonts w:hint="default"/>
        <w:lang w:val="en-US" w:eastAsia="en-US" w:bidi="ar-SA"/>
      </w:rPr>
    </w:lvl>
    <w:lvl w:ilvl="4" w:tentative="0">
      <w:start w:val="0"/>
      <w:numFmt w:val="bullet"/>
      <w:lvlText w:val="•"/>
      <w:lvlJc w:val="left"/>
      <w:pPr>
        <w:ind w:left="3327" w:hanging="360"/>
      </w:pPr>
      <w:rPr>
        <w:rFonts w:hint="default"/>
        <w:lang w:val="en-US" w:eastAsia="en-US" w:bidi="ar-SA"/>
      </w:rPr>
    </w:lvl>
    <w:lvl w:ilvl="5" w:tentative="0">
      <w:start w:val="0"/>
      <w:numFmt w:val="bullet"/>
      <w:lvlText w:val="•"/>
      <w:lvlJc w:val="left"/>
      <w:pPr>
        <w:ind w:left="4411" w:hanging="360"/>
      </w:pPr>
      <w:rPr>
        <w:rFonts w:hint="default"/>
        <w:lang w:val="en-US" w:eastAsia="en-US" w:bidi="ar-SA"/>
      </w:rPr>
    </w:lvl>
    <w:lvl w:ilvl="6" w:tentative="0">
      <w:start w:val="0"/>
      <w:numFmt w:val="bullet"/>
      <w:lvlText w:val="•"/>
      <w:lvlJc w:val="left"/>
      <w:pPr>
        <w:ind w:left="5495" w:hanging="360"/>
      </w:pPr>
      <w:rPr>
        <w:rFonts w:hint="default"/>
        <w:lang w:val="en-US" w:eastAsia="en-US" w:bidi="ar-SA"/>
      </w:rPr>
    </w:lvl>
    <w:lvl w:ilvl="7" w:tentative="0">
      <w:start w:val="0"/>
      <w:numFmt w:val="bullet"/>
      <w:lvlText w:val="•"/>
      <w:lvlJc w:val="left"/>
      <w:pPr>
        <w:ind w:left="6579"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abstractNum w:abstractNumId="14">
    <w:nsid w:val="2A8F537B"/>
    <w:multiLevelType w:val="multilevel"/>
    <w:tmpl w:val="2A8F537B"/>
    <w:lvl w:ilvl="0"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2027" w:hanging="360"/>
      </w:pPr>
      <w:rPr>
        <w:rFonts w:hint="default"/>
        <w:lang w:val="en-US" w:eastAsia="en-US" w:bidi="ar-SA"/>
      </w:rPr>
    </w:lvl>
    <w:lvl w:ilvl="2" w:tentative="0">
      <w:start w:val="0"/>
      <w:numFmt w:val="bullet"/>
      <w:lvlText w:val="•"/>
      <w:lvlJc w:val="left"/>
      <w:pPr>
        <w:ind w:left="2894"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28"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362" w:hanging="360"/>
      </w:pPr>
      <w:rPr>
        <w:rFonts w:hint="default"/>
        <w:lang w:val="en-US" w:eastAsia="en-US" w:bidi="ar-SA"/>
      </w:rPr>
    </w:lvl>
    <w:lvl w:ilvl="7" w:tentative="0">
      <w:start w:val="0"/>
      <w:numFmt w:val="bullet"/>
      <w:lvlText w:val="•"/>
      <w:lvlJc w:val="left"/>
      <w:pPr>
        <w:ind w:left="7229" w:hanging="360"/>
      </w:pPr>
      <w:rPr>
        <w:rFonts w:hint="default"/>
        <w:lang w:val="en-US" w:eastAsia="en-US" w:bidi="ar-SA"/>
      </w:rPr>
    </w:lvl>
    <w:lvl w:ilvl="8" w:tentative="0">
      <w:start w:val="0"/>
      <w:numFmt w:val="bullet"/>
      <w:lvlText w:val="•"/>
      <w:lvlJc w:val="left"/>
      <w:pPr>
        <w:ind w:left="8096" w:hanging="360"/>
      </w:pPr>
      <w:rPr>
        <w:rFonts w:hint="default"/>
        <w:lang w:val="en-US" w:eastAsia="en-US" w:bidi="ar-SA"/>
      </w:rPr>
    </w:lvl>
  </w:abstractNum>
  <w:abstractNum w:abstractNumId="15">
    <w:nsid w:val="4C1BAE26"/>
    <w:multiLevelType w:val="multilevel"/>
    <w:tmpl w:val="4C1BAE26"/>
    <w:lvl w:ilvl="0" w:tentative="0">
      <w:start w:val="1"/>
      <w:numFmt w:val="decimal"/>
      <w:lvlText w:val="[%1]"/>
      <w:lvlJc w:val="left"/>
      <w:pPr>
        <w:ind w:left="842" w:hanging="39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739" w:hanging="394"/>
      </w:pPr>
      <w:rPr>
        <w:rFonts w:hint="default"/>
        <w:lang w:val="en-US" w:eastAsia="en-US" w:bidi="ar-SA"/>
      </w:rPr>
    </w:lvl>
    <w:lvl w:ilvl="2" w:tentative="0">
      <w:start w:val="0"/>
      <w:numFmt w:val="bullet"/>
      <w:lvlText w:val="•"/>
      <w:lvlJc w:val="left"/>
      <w:pPr>
        <w:ind w:left="2638" w:hanging="394"/>
      </w:pPr>
      <w:rPr>
        <w:rFonts w:hint="default"/>
        <w:lang w:val="en-US" w:eastAsia="en-US" w:bidi="ar-SA"/>
      </w:rPr>
    </w:lvl>
    <w:lvl w:ilvl="3" w:tentative="0">
      <w:start w:val="0"/>
      <w:numFmt w:val="bullet"/>
      <w:lvlText w:val="•"/>
      <w:lvlJc w:val="left"/>
      <w:pPr>
        <w:ind w:left="3537" w:hanging="394"/>
      </w:pPr>
      <w:rPr>
        <w:rFonts w:hint="default"/>
        <w:lang w:val="en-US" w:eastAsia="en-US" w:bidi="ar-SA"/>
      </w:rPr>
    </w:lvl>
    <w:lvl w:ilvl="4" w:tentative="0">
      <w:start w:val="0"/>
      <w:numFmt w:val="bullet"/>
      <w:lvlText w:val="•"/>
      <w:lvlJc w:val="left"/>
      <w:pPr>
        <w:ind w:left="4436" w:hanging="394"/>
      </w:pPr>
      <w:rPr>
        <w:rFonts w:hint="default"/>
        <w:lang w:val="en-US" w:eastAsia="en-US" w:bidi="ar-SA"/>
      </w:rPr>
    </w:lvl>
    <w:lvl w:ilvl="5" w:tentative="0">
      <w:start w:val="0"/>
      <w:numFmt w:val="bullet"/>
      <w:lvlText w:val="•"/>
      <w:lvlJc w:val="left"/>
      <w:pPr>
        <w:ind w:left="5335" w:hanging="394"/>
      </w:pPr>
      <w:rPr>
        <w:rFonts w:hint="default"/>
        <w:lang w:val="en-US" w:eastAsia="en-US" w:bidi="ar-SA"/>
      </w:rPr>
    </w:lvl>
    <w:lvl w:ilvl="6" w:tentative="0">
      <w:start w:val="0"/>
      <w:numFmt w:val="bullet"/>
      <w:lvlText w:val="•"/>
      <w:lvlJc w:val="left"/>
      <w:pPr>
        <w:ind w:left="6234" w:hanging="394"/>
      </w:pPr>
      <w:rPr>
        <w:rFonts w:hint="default"/>
        <w:lang w:val="en-US" w:eastAsia="en-US" w:bidi="ar-SA"/>
      </w:rPr>
    </w:lvl>
    <w:lvl w:ilvl="7" w:tentative="0">
      <w:start w:val="0"/>
      <w:numFmt w:val="bullet"/>
      <w:lvlText w:val="•"/>
      <w:lvlJc w:val="left"/>
      <w:pPr>
        <w:ind w:left="7133" w:hanging="394"/>
      </w:pPr>
      <w:rPr>
        <w:rFonts w:hint="default"/>
        <w:lang w:val="en-US" w:eastAsia="en-US" w:bidi="ar-SA"/>
      </w:rPr>
    </w:lvl>
    <w:lvl w:ilvl="8" w:tentative="0">
      <w:start w:val="0"/>
      <w:numFmt w:val="bullet"/>
      <w:lvlText w:val="•"/>
      <w:lvlJc w:val="left"/>
      <w:pPr>
        <w:ind w:left="8032" w:hanging="394"/>
      </w:pPr>
      <w:rPr>
        <w:rFonts w:hint="default"/>
        <w:lang w:val="en-US" w:eastAsia="en-US" w:bidi="ar-SA"/>
      </w:rPr>
    </w:lvl>
  </w:abstractNum>
  <w:abstractNum w:abstractNumId="16">
    <w:nsid w:val="4D4DC07F"/>
    <w:multiLevelType w:val="multilevel"/>
    <w:tmpl w:val="4D4DC07F"/>
    <w:lvl w:ilvl="0" w:tentative="0">
      <w:start w:val="3"/>
      <w:numFmt w:val="decimal"/>
      <w:lvlText w:val="%1"/>
      <w:lvlJc w:val="left"/>
      <w:pPr>
        <w:ind w:left="856" w:hanging="423"/>
        <w:jc w:val="left"/>
      </w:pPr>
      <w:rPr>
        <w:rFonts w:hint="default"/>
        <w:lang w:val="en-US" w:eastAsia="en-US" w:bidi="ar-SA"/>
      </w:rPr>
    </w:lvl>
    <w:lvl w:ilvl="1" w:tentative="0">
      <w:start w:val="1"/>
      <w:numFmt w:val="decimal"/>
      <w:lvlText w:val="%1.%2"/>
      <w:lvlJc w:val="left"/>
      <w:pPr>
        <w:ind w:left="85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3" w:tentative="0">
      <w:start w:val="0"/>
      <w:numFmt w:val="bullet"/>
      <w:lvlText w:val="•"/>
      <w:lvlJc w:val="left"/>
      <w:pPr>
        <w:ind w:left="3086" w:hanging="360"/>
      </w:pPr>
      <w:rPr>
        <w:rFonts w:hint="default"/>
        <w:lang w:val="en-US" w:eastAsia="en-US" w:bidi="ar-SA"/>
      </w:rPr>
    </w:lvl>
    <w:lvl w:ilvl="4" w:tentative="0">
      <w:start w:val="0"/>
      <w:numFmt w:val="bullet"/>
      <w:lvlText w:val="•"/>
      <w:lvlJc w:val="left"/>
      <w:pPr>
        <w:ind w:left="4050" w:hanging="360"/>
      </w:pPr>
      <w:rPr>
        <w:rFonts w:hint="default"/>
        <w:lang w:val="en-US" w:eastAsia="en-US" w:bidi="ar-SA"/>
      </w:rPr>
    </w:lvl>
    <w:lvl w:ilvl="5" w:tentative="0">
      <w:start w:val="0"/>
      <w:numFmt w:val="bullet"/>
      <w:lvlText w:val="•"/>
      <w:lvlJc w:val="left"/>
      <w:pPr>
        <w:ind w:left="5013" w:hanging="360"/>
      </w:pPr>
      <w:rPr>
        <w:rFonts w:hint="default"/>
        <w:lang w:val="en-US" w:eastAsia="en-US" w:bidi="ar-SA"/>
      </w:rPr>
    </w:lvl>
    <w:lvl w:ilvl="6" w:tentative="0">
      <w:start w:val="0"/>
      <w:numFmt w:val="bullet"/>
      <w:lvlText w:val="•"/>
      <w:lvlJc w:val="left"/>
      <w:pPr>
        <w:ind w:left="5977" w:hanging="360"/>
      </w:pPr>
      <w:rPr>
        <w:rFonts w:hint="default"/>
        <w:lang w:val="en-US" w:eastAsia="en-US" w:bidi="ar-SA"/>
      </w:rPr>
    </w:lvl>
    <w:lvl w:ilvl="7" w:tentative="0">
      <w:start w:val="0"/>
      <w:numFmt w:val="bullet"/>
      <w:lvlText w:val="•"/>
      <w:lvlJc w:val="left"/>
      <w:pPr>
        <w:ind w:left="6940" w:hanging="360"/>
      </w:pPr>
      <w:rPr>
        <w:rFonts w:hint="default"/>
        <w:lang w:val="en-US" w:eastAsia="en-US" w:bidi="ar-SA"/>
      </w:rPr>
    </w:lvl>
    <w:lvl w:ilvl="8" w:tentative="0">
      <w:start w:val="0"/>
      <w:numFmt w:val="bullet"/>
      <w:lvlText w:val="•"/>
      <w:lvlJc w:val="left"/>
      <w:pPr>
        <w:ind w:left="7904" w:hanging="360"/>
      </w:pPr>
      <w:rPr>
        <w:rFonts w:hint="default"/>
        <w:lang w:val="en-US" w:eastAsia="en-US" w:bidi="ar-SA"/>
      </w:rPr>
    </w:lvl>
  </w:abstractNum>
  <w:abstractNum w:abstractNumId="17">
    <w:nsid w:val="59ADCABA"/>
    <w:multiLevelType w:val="multilevel"/>
    <w:tmpl w:val="59ADCABA"/>
    <w:lvl w:ilvl="0" w:tentative="0">
      <w:start w:val="6"/>
      <w:numFmt w:val="decimal"/>
      <w:lvlText w:val="%1"/>
      <w:lvlJc w:val="left"/>
      <w:pPr>
        <w:ind w:left="1494" w:hanging="360"/>
        <w:jc w:val="left"/>
      </w:pPr>
      <w:rPr>
        <w:rFonts w:hint="default"/>
        <w:lang w:val="en-US" w:eastAsia="en-US" w:bidi="ar-SA"/>
      </w:rPr>
    </w:lvl>
    <w:lvl w:ilvl="1" w:tentative="0">
      <w:start w:val="1"/>
      <w:numFmt w:val="decimal"/>
      <w:lvlText w:val="%1.%2"/>
      <w:lvlJc w:val="left"/>
      <w:pPr>
        <w:ind w:left="149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422" w:hanging="360"/>
      </w:pPr>
      <w:rPr>
        <w:rFonts w:hint="default"/>
        <w:lang w:val="en-US" w:eastAsia="en-US" w:bidi="ar-SA"/>
      </w:rPr>
    </w:lvl>
    <w:lvl w:ilvl="3" w:tentative="0">
      <w:start w:val="0"/>
      <w:numFmt w:val="bullet"/>
      <w:lvlText w:val="•"/>
      <w:lvlJc w:val="left"/>
      <w:pPr>
        <w:ind w:left="2883" w:hanging="360"/>
      </w:pPr>
      <w:rPr>
        <w:rFonts w:hint="default"/>
        <w:lang w:val="en-US" w:eastAsia="en-US" w:bidi="ar-SA"/>
      </w:rPr>
    </w:lvl>
    <w:lvl w:ilvl="4" w:tentative="0">
      <w:start w:val="0"/>
      <w:numFmt w:val="bullet"/>
      <w:lvlText w:val="•"/>
      <w:lvlJc w:val="left"/>
      <w:pPr>
        <w:ind w:left="3345" w:hanging="360"/>
      </w:pPr>
      <w:rPr>
        <w:rFonts w:hint="default"/>
        <w:lang w:val="en-US" w:eastAsia="en-US" w:bidi="ar-SA"/>
      </w:rPr>
    </w:lvl>
    <w:lvl w:ilvl="5" w:tentative="0">
      <w:start w:val="0"/>
      <w:numFmt w:val="bullet"/>
      <w:lvlText w:val="•"/>
      <w:lvlJc w:val="left"/>
      <w:pPr>
        <w:ind w:left="3806" w:hanging="360"/>
      </w:pPr>
      <w:rPr>
        <w:rFonts w:hint="default"/>
        <w:lang w:val="en-US" w:eastAsia="en-US" w:bidi="ar-SA"/>
      </w:rPr>
    </w:lvl>
    <w:lvl w:ilvl="6" w:tentative="0">
      <w:start w:val="0"/>
      <w:numFmt w:val="bullet"/>
      <w:lvlText w:val="•"/>
      <w:lvlJc w:val="left"/>
      <w:pPr>
        <w:ind w:left="4267" w:hanging="360"/>
      </w:pPr>
      <w:rPr>
        <w:rFonts w:hint="default"/>
        <w:lang w:val="en-US" w:eastAsia="en-US" w:bidi="ar-SA"/>
      </w:rPr>
    </w:lvl>
    <w:lvl w:ilvl="7" w:tentative="0">
      <w:start w:val="0"/>
      <w:numFmt w:val="bullet"/>
      <w:lvlText w:val="•"/>
      <w:lvlJc w:val="left"/>
      <w:pPr>
        <w:ind w:left="4729" w:hanging="360"/>
      </w:pPr>
      <w:rPr>
        <w:rFonts w:hint="default"/>
        <w:lang w:val="en-US" w:eastAsia="en-US" w:bidi="ar-SA"/>
      </w:rPr>
    </w:lvl>
    <w:lvl w:ilvl="8" w:tentative="0">
      <w:start w:val="0"/>
      <w:numFmt w:val="bullet"/>
      <w:lvlText w:val="•"/>
      <w:lvlJc w:val="left"/>
      <w:pPr>
        <w:ind w:left="5190" w:hanging="360"/>
      </w:pPr>
      <w:rPr>
        <w:rFonts w:hint="default"/>
        <w:lang w:val="en-US" w:eastAsia="en-US" w:bidi="ar-SA"/>
      </w:rPr>
    </w:lvl>
  </w:abstractNum>
  <w:abstractNum w:abstractNumId="18">
    <w:nsid w:val="5A241D34"/>
    <w:multiLevelType w:val="multilevel"/>
    <w:tmpl w:val="5A241D34"/>
    <w:lvl w:ilvl="0"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1" w:tentative="0">
      <w:start w:val="0"/>
      <w:numFmt w:val="bullet"/>
      <w:lvlText w:val="•"/>
      <w:lvlJc w:val="left"/>
      <w:pPr>
        <w:ind w:left="2027" w:hanging="360"/>
      </w:pPr>
      <w:rPr>
        <w:rFonts w:hint="default"/>
        <w:lang w:val="en-US" w:eastAsia="en-US" w:bidi="ar-SA"/>
      </w:rPr>
    </w:lvl>
    <w:lvl w:ilvl="2" w:tentative="0">
      <w:start w:val="0"/>
      <w:numFmt w:val="bullet"/>
      <w:lvlText w:val="•"/>
      <w:lvlJc w:val="left"/>
      <w:pPr>
        <w:ind w:left="2894" w:hanging="360"/>
      </w:pPr>
      <w:rPr>
        <w:rFonts w:hint="default"/>
        <w:lang w:val="en-US" w:eastAsia="en-US" w:bidi="ar-SA"/>
      </w:rPr>
    </w:lvl>
    <w:lvl w:ilvl="3" w:tentative="0">
      <w:start w:val="0"/>
      <w:numFmt w:val="bullet"/>
      <w:lvlText w:val="•"/>
      <w:lvlJc w:val="left"/>
      <w:pPr>
        <w:ind w:left="3761" w:hanging="360"/>
      </w:pPr>
      <w:rPr>
        <w:rFonts w:hint="default"/>
        <w:lang w:val="en-US" w:eastAsia="en-US" w:bidi="ar-SA"/>
      </w:rPr>
    </w:lvl>
    <w:lvl w:ilvl="4" w:tentative="0">
      <w:start w:val="0"/>
      <w:numFmt w:val="bullet"/>
      <w:lvlText w:val="•"/>
      <w:lvlJc w:val="left"/>
      <w:pPr>
        <w:ind w:left="4628"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362" w:hanging="360"/>
      </w:pPr>
      <w:rPr>
        <w:rFonts w:hint="default"/>
        <w:lang w:val="en-US" w:eastAsia="en-US" w:bidi="ar-SA"/>
      </w:rPr>
    </w:lvl>
    <w:lvl w:ilvl="7" w:tentative="0">
      <w:start w:val="0"/>
      <w:numFmt w:val="bullet"/>
      <w:lvlText w:val="•"/>
      <w:lvlJc w:val="left"/>
      <w:pPr>
        <w:ind w:left="7229" w:hanging="360"/>
      </w:pPr>
      <w:rPr>
        <w:rFonts w:hint="default"/>
        <w:lang w:val="en-US" w:eastAsia="en-US" w:bidi="ar-SA"/>
      </w:rPr>
    </w:lvl>
    <w:lvl w:ilvl="8" w:tentative="0">
      <w:start w:val="0"/>
      <w:numFmt w:val="bullet"/>
      <w:lvlText w:val="•"/>
      <w:lvlJc w:val="left"/>
      <w:pPr>
        <w:ind w:left="8096" w:hanging="360"/>
      </w:pPr>
      <w:rPr>
        <w:rFonts w:hint="default"/>
        <w:lang w:val="en-US" w:eastAsia="en-US" w:bidi="ar-SA"/>
      </w:rPr>
    </w:lvl>
  </w:abstractNum>
  <w:abstractNum w:abstractNumId="19">
    <w:nsid w:val="72183CF9"/>
    <w:multiLevelType w:val="multilevel"/>
    <w:tmpl w:val="72183CF9"/>
    <w:lvl w:ilvl="0" w:tentative="0">
      <w:start w:val="1"/>
      <w:numFmt w:val="decimal"/>
      <w:lvlText w:val="%1."/>
      <w:lvlJc w:val="left"/>
      <w:pPr>
        <w:ind w:left="714" w:hanging="281"/>
        <w:jc w:val="left"/>
      </w:pPr>
      <w:rPr>
        <w:rFonts w:hint="default" w:ascii="Times New Roman" w:hAnsi="Times New Roman" w:eastAsia="Times New Roman" w:cs="Times New Roman"/>
        <w:b/>
        <w:bCs/>
        <w:i w:val="0"/>
        <w:iCs w:val="0"/>
        <w:spacing w:val="0"/>
        <w:w w:val="90"/>
        <w:sz w:val="28"/>
        <w:szCs w:val="28"/>
        <w:lang w:val="en-US" w:eastAsia="en-US" w:bidi="ar-SA"/>
      </w:rPr>
    </w:lvl>
    <w:lvl w:ilvl="1" w:tentative="0">
      <w:start w:val="1"/>
      <w:numFmt w:val="decimal"/>
      <w:lvlText w:val="%1.%2"/>
      <w:lvlJc w:val="left"/>
      <w:pPr>
        <w:ind w:left="856"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154" w:hanging="360"/>
      </w:pPr>
      <w:rPr>
        <w:rFonts w:hint="default" w:ascii="Arial MT" w:hAnsi="Arial MT" w:eastAsia="Arial MT" w:cs="Arial MT"/>
        <w:b w:val="0"/>
        <w:bCs w:val="0"/>
        <w:i w:val="0"/>
        <w:iCs w:val="0"/>
        <w:spacing w:val="0"/>
        <w:w w:val="100"/>
        <w:sz w:val="28"/>
        <w:szCs w:val="28"/>
        <w:lang w:val="en-US" w:eastAsia="en-US" w:bidi="ar-SA"/>
      </w:rPr>
    </w:lvl>
    <w:lvl w:ilvl="3" w:tentative="0">
      <w:start w:val="1"/>
      <w:numFmt w:val="decimal"/>
      <w:lvlText w:val="%4."/>
      <w:lvlJc w:val="left"/>
      <w:pPr>
        <w:ind w:left="1868" w:hanging="213"/>
        <w:jc w:val="left"/>
      </w:pPr>
      <w:rPr>
        <w:rFonts w:hint="default" w:ascii="Times New Roman" w:hAnsi="Times New Roman" w:eastAsia="Times New Roman" w:cs="Times New Roman"/>
        <w:b w:val="0"/>
        <w:bCs w:val="0"/>
        <w:i w:val="0"/>
        <w:iCs w:val="0"/>
        <w:spacing w:val="-1"/>
        <w:w w:val="97"/>
        <w:sz w:val="26"/>
        <w:szCs w:val="26"/>
        <w:lang w:val="en-US" w:eastAsia="en-US" w:bidi="ar-SA"/>
      </w:rPr>
    </w:lvl>
    <w:lvl w:ilvl="4" w:tentative="0">
      <w:start w:val="0"/>
      <w:numFmt w:val="bullet"/>
      <w:lvlText w:val="•"/>
      <w:lvlJc w:val="left"/>
      <w:pPr>
        <w:ind w:left="1947" w:hanging="213"/>
      </w:pPr>
      <w:rPr>
        <w:rFonts w:hint="default"/>
        <w:lang w:val="en-US" w:eastAsia="en-US" w:bidi="ar-SA"/>
      </w:rPr>
    </w:lvl>
    <w:lvl w:ilvl="5" w:tentative="0">
      <w:start w:val="0"/>
      <w:numFmt w:val="bullet"/>
      <w:lvlText w:val="•"/>
      <w:lvlJc w:val="left"/>
      <w:pPr>
        <w:ind w:left="2035" w:hanging="213"/>
      </w:pPr>
      <w:rPr>
        <w:rFonts w:hint="default"/>
        <w:lang w:val="en-US" w:eastAsia="en-US" w:bidi="ar-SA"/>
      </w:rPr>
    </w:lvl>
    <w:lvl w:ilvl="6" w:tentative="0">
      <w:start w:val="0"/>
      <w:numFmt w:val="bullet"/>
      <w:lvlText w:val="•"/>
      <w:lvlJc w:val="left"/>
      <w:pPr>
        <w:ind w:left="2122" w:hanging="213"/>
      </w:pPr>
      <w:rPr>
        <w:rFonts w:hint="default"/>
        <w:lang w:val="en-US" w:eastAsia="en-US" w:bidi="ar-SA"/>
      </w:rPr>
    </w:lvl>
    <w:lvl w:ilvl="7" w:tentative="0">
      <w:start w:val="0"/>
      <w:numFmt w:val="bullet"/>
      <w:lvlText w:val="•"/>
      <w:lvlJc w:val="left"/>
      <w:pPr>
        <w:ind w:left="2210" w:hanging="213"/>
      </w:pPr>
      <w:rPr>
        <w:rFonts w:hint="default"/>
        <w:lang w:val="en-US" w:eastAsia="en-US" w:bidi="ar-SA"/>
      </w:rPr>
    </w:lvl>
    <w:lvl w:ilvl="8" w:tentative="0">
      <w:start w:val="0"/>
      <w:numFmt w:val="bullet"/>
      <w:lvlText w:val="•"/>
      <w:lvlJc w:val="left"/>
      <w:pPr>
        <w:ind w:left="2297" w:hanging="213"/>
      </w:pPr>
      <w:rPr>
        <w:rFonts w:hint="default"/>
        <w:lang w:val="en-US" w:eastAsia="en-US" w:bidi="ar-SA"/>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19"/>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4A46B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3"/>
      <w:ind w:left="3471"/>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72"/>
      <w:ind w:left="855" w:hanging="421"/>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434"/>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46"/>
      <w:ind w:left="1153" w:hanging="359"/>
    </w:pPr>
    <w:rPr>
      <w:rFonts w:ascii="Times New Roman" w:hAnsi="Times New Roman" w:eastAsia="Times New Roman" w:cs="Times New Roman"/>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jpeg"/><Relationship Id="rId23" Type="http://schemas.openxmlformats.org/officeDocument/2006/relationships/image" Target="media/image8.jpeg"/><Relationship Id="rId22" Type="http://schemas.openxmlformats.org/officeDocument/2006/relationships/image" Target="media/image7.jpeg"/><Relationship Id="rId21" Type="http://schemas.openxmlformats.org/officeDocument/2006/relationships/image" Target="media/image6.jpe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796</Words>
  <Characters>4756</Characters>
  <TotalTime>0</TotalTime>
  <ScaleCrop>false</ScaleCrop>
  <LinksUpToDate>false</LinksUpToDate>
  <CharactersWithSpaces>5452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2026-05-10T14:54:00Z</dcterms:created>
  <dc:creator>pranavika20palanisamy@gmail.com</dc:creator>
  <cp:lastModifiedBy>Aruna J</cp:lastModifiedBy>
  <dcterms:modified xsi:type="dcterms:W3CDTF">2026-05-24T11:07:51Z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2025-06-01T00:00:00Z</vt:filetime>
  </property>
  <property fmtid="{D5CDD505-2E9C-101B-9397-08002B2CF9AE}" pid="4" name="Creator">
    <vt:lpwstr>Microsoft® Word 2021</vt:lpwstr>
  </property>
  <property fmtid="{D5CDD505-2E9C-101B-9397-08002B2CF9AE}" pid="5" name="LastSaved">
    <vt:filetime>2026-05-10T00:00:00Z</vt:filetime>
  </property>
  <property fmtid="{D5CDD505-2E9C-101B-9397-08002B2CF9AE}" pid="6" name="Producer">
    <vt:lpwstr>Microsoft® Word 2021</vt:lpwstr>
  </property>
  <property fmtid="{D5CDD505-2E9C-101B-9397-08002B2CF9AE}" pid="7" name="KSOTemplateDocerSaveRecord">
    <vt:lpwstr>eyJoZGlkIjoiZTIzZWY1ODdiNzJjMDk3ZjJmOGEzOTVkMWRhYzgyODEifQ==</vt:lpwstr>
  </property>
  <property fmtid="{D5CDD505-2E9C-101B-9397-08002B2CF9AE}" pid="8" name="KSOProductBuildVer">
    <vt:lpwstr>1033-12.1.0.26372</vt:lpwstr>
  </property>
  <property fmtid="{D5CDD505-2E9C-101B-9397-08002B2CF9AE}" pid="9" name="ICV">
    <vt:lpwstr>AFDAE8DE519649DBA25339FB4F5B4E90_12</vt:lpwstr>
  </property>
</Properties>
</file>